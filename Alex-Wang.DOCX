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Divdocumentdivname"/>
        <w:pBdr>
          <w:top w:val="single" w:sz="8" w:space="0" w:color="3399CC"/>
          <w:bottom w:val="single" w:sz="8" w:space="16" w:color="3399CC"/>
        </w:pBdr>
        <w:spacing w:lineRule="atLeast" w:line="800" w:before="0" w:after="0"/>
        <w:ind w:left="0" w:right="0" w:hanging="0"/>
        <w:jc w:val="center"/>
        <w:rPr/>
      </w:pPr>
      <w:r>
        <w:rPr>
          <w:rStyle w:val="Span"/>
          <w:rFonts w:eastAsia="Times New Roman" w:cs="Times New Roman" w:ascii="Times New Roman" w:hAnsi="Times New Roman"/>
          <w:b/>
          <w:bCs/>
          <w:smallCaps/>
          <w:position w:val="0"/>
          <w:sz w:val="24"/>
          <w:sz w:val="48"/>
          <w:szCs w:val="48"/>
          <w:vertAlign w:val="baseline"/>
        </w:rPr>
        <w:t>Jian(Alex)</w:t>
      </w:r>
      <w:r>
        <w:rPr>
          <w:rFonts w:eastAsia="Times New Roman" w:cs="Times New Roman" w:ascii="Times New Roman" w:hAnsi="Times New Roman"/>
          <w:b/>
          <w:bCs/>
          <w:smallCaps/>
          <w:position w:val="0"/>
          <w:sz w:val="48"/>
          <w:sz w:val="48"/>
          <w:szCs w:val="48"/>
          <w:vertAlign w:val="baseline"/>
        </w:rPr>
        <w:t xml:space="preserve"> </w:t>
      </w:r>
      <w:r>
        <w:rPr>
          <w:rStyle w:val="Span"/>
          <w:rFonts w:eastAsia="Times New Roman" w:cs="Times New Roman" w:ascii="Times New Roman" w:hAnsi="Times New Roman"/>
          <w:b/>
          <w:bCs/>
          <w:smallCaps/>
          <w:sz w:val="48"/>
          <w:szCs w:val="48"/>
        </w:rPr>
        <w:t>Wang</w:t>
      </w:r>
    </w:p>
    <w:p>
      <w:pPr>
        <w:pStyle w:val="Divdocumentdivlowerborder"/>
        <w:pBdr>
          <w:top w:val="single" w:sz="24" w:space="0" w:color="3399CC"/>
        </w:pBdr>
        <w:spacing w:before="40" w:after="0"/>
        <w:ind w:left="0" w:right="0" w:hanging="0"/>
        <w:rPr>
          <w:rFonts w:ascii="Times New Roman" w:hAnsi="Times New Roman" w:eastAsia="Times New Roman" w:cs="Times New Roman"/>
          <w:color w:val="3399CC"/>
          <w:position w:val="0"/>
          <w:sz w:val="0"/>
          <w:sz w:val="0"/>
          <w:szCs w:val="0"/>
          <w:vertAlign w:val="baseline"/>
        </w:rPr>
      </w:pPr>
      <w:r>
        <w:rPr>
          <w:rFonts w:eastAsia="Times New Roman" w:cs="Times New Roman" w:ascii="Times New Roman" w:hAnsi="Times New Roman"/>
          <w:position w:val="0"/>
          <w:sz w:val="0"/>
          <w:sz w:val="0"/>
          <w:vertAlign w:val="baseline"/>
        </w:rPr>
        <w:t> </w:t>
      </w:r>
    </w:p>
    <w:p>
      <w:pPr>
        <w:pStyle w:val="Div"/>
        <w:spacing w:lineRule="auto" w:line="240" w:before="0" w:after="0"/>
        <w:ind w:left="0" w:right="0" w:hanging="0"/>
        <w:rPr>
          <w:rFonts w:ascii="Times New Roman" w:hAnsi="Times New Roman" w:eastAsia="Times New Roman" w:cs="Times New Roman"/>
          <w:position w:val="0"/>
          <w:sz w:val="24"/>
          <w:sz w:val="0"/>
          <w:szCs w:val="0"/>
          <w:vertAlign w:val="baseline"/>
        </w:rPr>
      </w:pPr>
      <w:r>
        <w:rPr>
          <w:rFonts w:eastAsia="Times New Roman" w:cs="Times New Roman" w:ascii="Times New Roman" w:hAnsi="Times New Roman"/>
          <w:position w:val="0"/>
          <w:sz w:val="0"/>
          <w:sz w:val="0"/>
          <w:szCs w:val="0"/>
          <w:vertAlign w:val="baseline"/>
        </w:rPr>
        <w:t> </w:t>
      </w:r>
    </w:p>
    <w:p>
      <w:pPr>
        <w:pStyle w:val="Divaddress"/>
        <w:spacing w:before="200" w:after="0"/>
        <w:ind w:left="0" w:right="0" w:hanging="0"/>
        <w:rPr/>
      </w:pPr>
      <w:r>
        <w:rPr>
          <w:rStyle w:val="Span"/>
          <w:rFonts w:eastAsia="Times New Roman" w:cs="Times New Roman" w:ascii="Times New Roman" w:hAnsi="Times New Roman"/>
          <w:sz w:val="22"/>
          <w:szCs w:val="22"/>
        </w:rPr>
        <w:t>Auckland, Auckland</w:t>
      </w:r>
      <w:r>
        <w:rPr>
          <w:rStyle w:val="Divaddressli"/>
          <w:rFonts w:eastAsia="Times New Roman" w:cs="Times New Roman" w:ascii="Times New Roman" w:hAnsi="Times New Roman"/>
        </w:rPr>
        <w:t xml:space="preserve"> </w:t>
      </w:r>
      <w:r>
        <w:rPr>
          <w:rStyle w:val="Span"/>
          <w:rFonts w:eastAsia="Times New Roman" w:cs="Times New Roman" w:ascii="Times New Roman" w:hAnsi="Times New Roman"/>
          <w:sz w:val="22"/>
          <w:szCs w:val="22"/>
        </w:rPr>
        <w:t>1010</w:t>
      </w:r>
      <w:r>
        <w:rPr>
          <w:rStyle w:val="Divaddressli"/>
          <w:rFonts w:eastAsia="Times New Roman" w:cs="Times New Roman" w:ascii="Times New Roman" w:hAnsi="Times New Roman"/>
        </w:rPr>
        <w:t xml:space="preserve"> </w:t>
      </w:r>
      <w:r>
        <w:rPr>
          <w:rStyle w:val="Documentbullet"/>
          <w:rFonts w:eastAsia="Times New Roman" w:cs="Times New Roman" w:ascii="Times New Roman" w:hAnsi="Times New Roman"/>
          <w:position w:val="0"/>
          <w:sz w:val="24"/>
          <w:sz w:val="22"/>
          <w:szCs w:val="22"/>
          <w:vertAlign w:val="baseline"/>
        </w:rPr>
        <w:t>♦</w:t>
      </w:r>
      <w:r>
        <w:rPr>
          <w:rStyle w:val="Divaddressli"/>
          <w:rFonts w:eastAsia="Times New Roman" w:cs="Times New Roman" w:ascii="Times New Roman" w:hAnsi="Times New Roman"/>
        </w:rPr>
        <w:t xml:space="preserve"> </w:t>
      </w:r>
      <w:r>
        <w:rPr>
          <w:rStyle w:val="Span"/>
          <w:rFonts w:eastAsia="Times New Roman" w:cs="Times New Roman" w:ascii="Times New Roman" w:hAnsi="Times New Roman"/>
          <w:sz w:val="22"/>
          <w:szCs w:val="22"/>
        </w:rPr>
        <w:t>02102510440</w:t>
      </w:r>
      <w:r>
        <w:rPr>
          <w:rStyle w:val="Documentbullet"/>
          <w:rFonts w:eastAsia="Times New Roman" w:cs="Times New Roman" w:ascii="Times New Roman" w:hAnsi="Times New Roman"/>
          <w:position w:val="0"/>
          <w:sz w:val="24"/>
          <w:sz w:val="22"/>
          <w:szCs w:val="22"/>
          <w:vertAlign w:val="baseline"/>
        </w:rPr>
        <w:t>♦</w:t>
      </w:r>
      <w:r>
        <w:rPr>
          <w:rStyle w:val="Divaddressli"/>
          <w:rFonts w:eastAsia="Times New Roman" w:cs="Times New Roman" w:ascii="Times New Roman" w:hAnsi="Times New Roman"/>
        </w:rPr>
        <w:t xml:space="preserve"> swoecwang10</w:t>
      </w:r>
      <w:r>
        <w:rPr>
          <w:rStyle w:val="Span"/>
          <w:rFonts w:eastAsia="Times New Roman" w:cs="Times New Roman" w:ascii="Times New Roman" w:hAnsi="Times New Roman"/>
          <w:sz w:val="22"/>
          <w:szCs w:val="22"/>
        </w:rPr>
        <w:t>@gmail.com</w:t>
      </w:r>
      <w:r>
        <w:rPr>
          <w:rFonts w:eastAsia="Times New Roman" w:cs="Times New Roman" w:ascii="Times New Roman" w:hAnsi="Times New Roman"/>
        </w:rPr>
        <w:t xml:space="preserve"> </w:t>
      </w:r>
    </w:p>
    <w:p>
      <w:pPr>
        <w:pStyle w:val="Divdocumentdivheading"/>
        <w:tabs>
          <w:tab w:val="left" w:pos="3727" w:leader="none"/>
          <w:tab w:val="left" w:pos="10560" w:leader="none"/>
        </w:tabs>
        <w:spacing w:lineRule="atLeast" w:line="400" w:before="100" w:after="0"/>
        <w:ind w:left="0" w:right="0" w:hanging="0"/>
        <w:jc w:val="center"/>
        <w:rPr>
          <w:rFonts w:ascii="Times New Roman" w:hAnsi="Times New Roman" w:eastAsia="Times New Roman" w:cs="Times New Roman"/>
          <w:b/>
          <w:b/>
          <w:bCs/>
          <w:smallCaps/>
          <w:color w:val="3399CC"/>
          <w:position w:val="0"/>
          <w:sz w:val="24"/>
          <w:sz w:val="24"/>
          <w:vertAlign w:val="baseline"/>
        </w:rPr>
      </w:pPr>
      <w:r>
        <w:rPr>
          <w:rFonts w:eastAsia="Times New Roman" w:cs="Times New Roman" w:ascii="Times New Roman" w:hAnsi="Times New Roman"/>
          <w:b/>
          <w:bCs/>
          <w:smallCaps/>
          <w:color w:val="3399CC"/>
          <w:position w:val="0"/>
          <w:sz w:val="24"/>
          <w:sz w:val="24"/>
          <w:vertAlign w:val="baseline"/>
        </w:rPr>
        <w:t xml:space="preserve"> </w:t>
      </w:r>
      <w:r>
        <w:rPr>
          <w:rFonts w:eastAsia="Times New Roman" w:cs="Times New Roman" w:ascii="Times New Roman" w:hAnsi="Times New Roman"/>
          <w:strike/>
          <w:color w:val="3399CC"/>
          <w:sz w:val="28"/>
        </w:rPr>
        <w:tab/>
      </w:r>
      <w:r>
        <w:rPr>
          <w:rStyle w:val="Divdocumentdivsectiontitle"/>
          <w:rFonts w:eastAsia="Times New Roman" w:cs="Times New Roman" w:ascii="Times New Roman" w:hAnsi="Times New Roman"/>
          <w:b/>
          <w:bCs/>
          <w:smallCaps/>
          <w:highlight w:val="white"/>
        </w:rPr>
        <w:t xml:space="preserve">   Professional Summary   </w:t>
      </w:r>
      <w:r>
        <w:rPr>
          <w:rFonts w:eastAsia="Times New Roman" w:cs="Times New Roman" w:ascii="Times New Roman" w:hAnsi="Times New Roman"/>
          <w:strike/>
          <w:color w:val="3399CC"/>
          <w:sz w:val="28"/>
        </w:rPr>
        <w:tab/>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 xml:space="preserve">As an enthusiastic developer and designer, I like creating things. Moreover, I'm sensitive to new technologies and trends, continuous learning is my life tag. </w:t>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Ps: I like hiking at free time.</w:t>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br/>
        <w:t>Profession background:</w:t>
        <w:br/>
        <w:t>-&gt; Bachelor degree in Computer Systems Engineering.</w:t>
        <w:br/>
        <w:t xml:space="preserve">-&gt; 12 years' excellent hands-on developing </w:t>
      </w:r>
      <w:r>
        <w:rPr>
          <w:rFonts w:eastAsia="Times New Roman" w:cs="Times New Roman" w:ascii="Times New Roman" w:hAnsi="Times New Roman"/>
          <w:position w:val="0"/>
          <w:sz w:val="24"/>
          <w:sz w:val="24"/>
          <w:vertAlign w:val="baseline"/>
        </w:rPr>
        <w:t xml:space="preserve">&amp; testing </w:t>
      </w:r>
      <w:r>
        <w:rPr>
          <w:rFonts w:eastAsia="Times New Roman" w:cs="Times New Roman" w:ascii="Times New Roman" w:hAnsi="Times New Roman"/>
          <w:position w:val="0"/>
          <w:sz w:val="24"/>
          <w:sz w:val="24"/>
          <w:vertAlign w:val="baseline"/>
        </w:rPr>
        <w:t>experience</w:t>
        <w:br/>
        <w:t>-&gt; 12 commercial projects since 2006.</w:t>
        <w:br/>
        <w:br/>
        <w:t>Professional skill set:</w:t>
        <w:br/>
        <w:t>-&gt; Full-Stack Java&amp;Python Development</w:t>
        <w:br/>
        <w:t>-&gt; Requirements analysis</w:t>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w:t>
      </w:r>
      <w:r>
        <w:rPr>
          <w:rFonts w:eastAsia="Times New Roman" w:cs="Times New Roman" w:ascii="Times New Roman" w:hAnsi="Times New Roman"/>
          <w:position w:val="0"/>
          <w:sz w:val="24"/>
          <w:sz w:val="24"/>
          <w:vertAlign w:val="baseline"/>
        </w:rPr>
        <w:t>&gt; Automatic testing</w:t>
      </w:r>
      <w:r>
        <w:rPr>
          <w:rFonts w:eastAsia="Times New Roman" w:cs="Times New Roman" w:ascii="Times New Roman" w:hAnsi="Times New Roman"/>
          <w:position w:val="0"/>
          <w:sz w:val="24"/>
          <w:sz w:val="24"/>
          <w:vertAlign w:val="baseline"/>
        </w:rPr>
        <w:br/>
        <w:t>-&gt; Database design</w:t>
        <w:br/>
        <w:t>-&gt; Web Service design&amp;implementation (REST/SOAP)</w:t>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-&gt;  Microservice</w:t>
        <w:br/>
        <w:br/>
        <w:t>Core focuses of interest:</w:t>
        <w:br/>
        <w:t>-&gt; Java full-stack Developer</w:t>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-&gt; Python full-stack Developer</w:t>
        <w:br/>
        <w:t>-&gt; DevOps Developer</w:t>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-&gt; Mobile Developer</w:t>
      </w:r>
    </w:p>
    <w:p>
      <w:pPr>
        <w:pStyle w:val="Divdocumentdivheading"/>
        <w:tabs>
          <w:tab w:val="left" w:pos="4789" w:leader="none"/>
          <w:tab w:val="left" w:pos="10560" w:leader="none"/>
        </w:tabs>
        <w:spacing w:lineRule="atLeast" w:line="400" w:before="100" w:after="0"/>
        <w:ind w:left="0" w:right="0" w:hanging="0"/>
        <w:jc w:val="center"/>
        <w:rPr>
          <w:rFonts w:ascii="Times New Roman" w:hAnsi="Times New Roman" w:eastAsia="Times New Roman" w:cs="Times New Roman"/>
          <w:b/>
          <w:b/>
          <w:bCs/>
          <w:smallCaps/>
          <w:color w:val="3399CC"/>
          <w:position w:val="0"/>
          <w:sz w:val="24"/>
          <w:sz w:val="24"/>
          <w:vertAlign w:val="baseline"/>
        </w:rPr>
      </w:pPr>
      <w:r>
        <w:rPr>
          <w:rFonts w:eastAsia="Times New Roman" w:cs="Times New Roman" w:ascii="Times New Roman" w:hAnsi="Times New Roman"/>
          <w:b/>
          <w:bCs/>
          <w:smallCaps/>
          <w:color w:val="3399CC"/>
          <w:position w:val="0"/>
          <w:sz w:val="24"/>
          <w:sz w:val="24"/>
          <w:vertAlign w:val="baseline"/>
        </w:rPr>
        <w:t xml:space="preserve"> </w:t>
      </w:r>
      <w:r>
        <w:rPr>
          <w:rFonts w:eastAsia="Times New Roman" w:cs="Times New Roman" w:ascii="Times New Roman" w:hAnsi="Times New Roman"/>
          <w:strike/>
          <w:color w:val="3399CC"/>
          <w:sz w:val="28"/>
        </w:rPr>
        <w:tab/>
      </w:r>
      <w:r>
        <w:rPr>
          <w:rStyle w:val="Divdocumentdivsectiontitle"/>
          <w:rFonts w:eastAsia="Times New Roman" w:cs="Times New Roman" w:ascii="Times New Roman" w:hAnsi="Times New Roman"/>
          <w:b/>
          <w:bCs/>
          <w:smallCaps/>
          <w:highlight w:val="white"/>
        </w:rPr>
        <w:t xml:space="preserve">   Skills   </w:t>
      </w:r>
      <w:r>
        <w:rPr>
          <w:rFonts w:eastAsia="Times New Roman" w:cs="Times New Roman" w:ascii="Times New Roman" w:hAnsi="Times New Roman"/>
          <w:strike/>
          <w:color w:val="3399CC"/>
          <w:sz w:val="28"/>
        </w:rPr>
        <w:tab/>
      </w:r>
    </w:p>
    <w:tbl>
      <w:tblPr>
        <w:tblStyle w:val="divdocumenttable"/>
        <w:tblW w:w="10556" w:type="dxa"/>
        <w:jc w:val="left"/>
        <w:tblInd w:w="10" w:type="dxa"/>
        <w:tblBorders/>
        <w:tblCellMar>
          <w:top w:w="5" w:type="dxa"/>
          <w:left w:w="5" w:type="dxa"/>
          <w:bottom w:w="5" w:type="dxa"/>
          <w:right w:w="5" w:type="dxa"/>
        </w:tblCellMar>
        <w:tblLook w:val="05e0"/>
      </w:tblPr>
      <w:tblGrid>
        <w:gridCol w:w="5280"/>
        <w:gridCol w:w="5275"/>
      </w:tblGrid>
      <w:tr>
        <w:trPr/>
        <w:tc>
          <w:tcPr>
            <w:tcW w:w="5280" w:type="dxa"/>
            <w:tcBorders/>
            <w:shd w:fill="auto" w:val="clear"/>
          </w:tcPr>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Object-Orientated Programming</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Front-End development</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Agile application development</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Java</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Python</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SQL</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MySQL</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Oracle</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MangoDB</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Sqlite</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Spring Framework</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Spring MVC</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Spring Boot</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JPA Hibernate</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Redis</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JavaScript</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JQuery</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Angular</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Bootstrap</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HTML5</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JSP</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Junit/</w:t>
            </w:r>
            <w:r>
              <w:rPr>
                <w:rFonts w:eastAsia="Times New Roman" w:cs="Times New Roman" w:ascii="Times New Roman" w:hAnsi="Times New Roman"/>
                <w:b w:val="false"/>
                <w:i w:val="false"/>
                <w:caps w:val="false"/>
                <w:smallCaps w:val="false"/>
                <w:color w:val="000000"/>
                <w:spacing w:val="0"/>
                <w:position w:val="0"/>
                <w:sz w:val="24"/>
                <w:sz w:val="24"/>
                <w:vertAlign w:val="baseline"/>
              </w:rPr>
              <w:t>Mockito/stub</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Swagger</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NodeJS</w:t>
            </w:r>
          </w:p>
        </w:tc>
        <w:tc>
          <w:tcPr>
            <w:tcW w:w="5275" w:type="dxa"/>
            <w:tcBorders/>
            <w:shd w:fill="auto" w:val="clear"/>
          </w:tcPr>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Kubernetes</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Maven</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Jenkins</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Nexus</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Git/SVN</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WebServices(SOAP/REST)</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Microservices</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Eclipse/IDEA</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JIRA</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Confluence</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TDD</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BDD</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Cucumber</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Selenium</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Behave Testrail</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UML</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CSS3</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Linux</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Docker</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E-Commerce</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Kafka</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Elasticsearch</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Gjango</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Andriod</w:t>
            </w:r>
          </w:p>
        </w:tc>
      </w:tr>
    </w:tbl>
    <w:p>
      <w:pPr>
        <w:pStyle w:val="Divdocumentdivheading"/>
        <w:tabs>
          <w:tab w:val="left" w:pos="4264" w:leader="none"/>
          <w:tab w:val="left" w:pos="10560" w:leader="none"/>
        </w:tabs>
        <w:spacing w:lineRule="atLeast" w:line="400" w:before="100" w:after="0"/>
        <w:ind w:left="0" w:right="0" w:hanging="0"/>
        <w:jc w:val="center"/>
        <w:rPr/>
      </w:pPr>
      <w:r>
        <w:rPr>
          <w:rFonts w:eastAsia="Times New Roman" w:cs="Times New Roman" w:ascii="Times New Roman" w:hAnsi="Times New Roman"/>
          <w:b/>
          <w:bCs/>
          <w:smallCaps/>
          <w:color w:val="3399CC"/>
          <w:position w:val="0"/>
          <w:sz w:val="24"/>
          <w:sz w:val="24"/>
          <w:vertAlign w:val="baseline"/>
        </w:rPr>
        <w:t xml:space="preserve"> </w:t>
      </w:r>
      <w:r>
        <w:rPr>
          <w:rFonts w:eastAsia="Times New Roman" w:cs="Times New Roman" w:ascii="Times New Roman" w:hAnsi="Times New Roman"/>
          <w:strike/>
          <w:color w:val="3399CC"/>
          <w:sz w:val="28"/>
        </w:rPr>
        <w:tab/>
      </w:r>
      <w:r>
        <w:rPr>
          <w:rStyle w:val="Divdocumentdivsectiontitle"/>
          <w:rFonts w:eastAsia="Times New Roman" w:cs="Times New Roman" w:ascii="Times New Roman" w:hAnsi="Times New Roman"/>
          <w:b/>
          <w:bCs/>
          <w:smallCaps/>
          <w:highlight w:val="white"/>
        </w:rPr>
        <w:t xml:space="preserve">   Work History   </w:t>
      </w:r>
      <w:r>
        <w:rPr>
          <w:rFonts w:eastAsia="Times New Roman" w:cs="Times New Roman" w:ascii="Times New Roman" w:hAnsi="Times New Roman"/>
          <w:strike/>
          <w:color w:val="3399CC"/>
          <w:sz w:val="28"/>
        </w:rPr>
        <w:tab/>
      </w:r>
    </w:p>
    <w:p>
      <w:pPr>
        <w:pStyle w:val="Divdocumentdivheading"/>
        <w:tabs>
          <w:tab w:val="left" w:pos="4264" w:leader="none"/>
          <w:tab w:val="left" w:pos="10560" w:leader="none"/>
        </w:tabs>
        <w:spacing w:lineRule="atLeast" w:line="400" w:before="100" w:after="0"/>
        <w:ind w:left="0" w:right="0" w:hanging="0"/>
        <w:jc w:val="center"/>
        <w:rPr>
          <w:rFonts w:ascii="Times New Roman" w:hAnsi="Times New Roman" w:eastAsia="Times New Roman" w:cs="Times New Roman"/>
          <w:b/>
          <w:b/>
          <w:bCs/>
          <w:smallCaps/>
          <w:strike/>
          <w:color w:val="3399CC"/>
          <w:position w:val="0"/>
          <w:sz w:val="24"/>
          <w:sz w:val="24"/>
          <w:vertAlign w:val="baseline"/>
        </w:rPr>
      </w:pPr>
      <w:r>
        <w:rPr>
          <w:rFonts w:eastAsia="Times New Roman" w:cs="Times New Roman" w:ascii="Times New Roman" w:hAnsi="Times New Roman"/>
          <w:b/>
          <w:bCs/>
          <w:smallCaps/>
          <w:strike/>
          <w:color w:val="3399CC"/>
          <w:position w:val="0"/>
          <w:sz w:val="24"/>
          <w:sz w:val="24"/>
          <w:vertAlign w:val="baseline"/>
        </w:rPr>
      </w:r>
    </w:p>
    <w:p>
      <w:pPr>
        <w:pStyle w:val="Normal"/>
        <w:jc w:val="left"/>
        <w:rPr/>
      </w:pPr>
      <w:bookmarkStart w:id="0" w:name="__DdeLink__235_959277713"/>
      <w:bookmarkEnd w:id="0"/>
      <w:r>
        <w:rPr>
          <w:b/>
          <w:bCs/>
          <w:i/>
          <w:iCs/>
          <w:color w:val="000000"/>
          <w:sz w:val="26"/>
          <w:szCs w:val="26"/>
        </w:rPr>
        <w:t>Software developer  XM developments  08/2018–   Auckland</w:t>
      </w:r>
    </w:p>
    <w:p>
      <w:pPr>
        <w:pStyle w:val="Normal"/>
        <w:spacing w:lineRule="atLeast" w:line="340"/>
        <w:jc w:val="left"/>
        <w:rPr/>
      </w:pPr>
      <w:r>
        <w:rPr>
          <w:rStyle w:val="Span"/>
          <w:rFonts w:eastAsia="Times New Roman" w:cs="Times New Roman" w:ascii="Times New Roman" w:hAnsi="Times New Roman"/>
          <w:b w:val="false"/>
          <w:bCs w:val="false"/>
          <w:i/>
          <w:iCs/>
          <w:color w:val="000000"/>
          <w:lang w:val="en-NZ" w:eastAsia="zh-CN" w:bidi="hi-IN"/>
        </w:rPr>
        <w:t>XM developments is a company working on e-commerce system and online stores</w:t>
      </w:r>
    </w:p>
    <w:p>
      <w:pPr>
        <w:pStyle w:val="Normal"/>
        <w:spacing w:lineRule="atLeast" w:line="340"/>
        <w:jc w:val="left"/>
        <w:rPr/>
      </w:pPr>
      <w:r>
        <w:rPr>
          <w:b w:val="false"/>
          <w:bCs w:val="false"/>
          <w:i/>
          <w:iCs/>
          <w:color w:val="000000"/>
          <w:position w:val="0"/>
          <w:sz w:val="24"/>
          <w:sz w:val="24"/>
          <w:szCs w:val="24"/>
          <w:vertAlign w:val="baseline"/>
        </w:rPr>
        <w:t>The e-commerce platform is based on Java8, Jpa, spring-boot, Elasticsearch, Redis, test using behave, cucumber, Junit, Testrail, Git, Bitbucket, as well as Docker, Kubernetes.</w:t>
      </w:r>
    </w:p>
    <w:p>
      <w:pPr>
        <w:pStyle w:val="Normal"/>
        <w:spacing w:lineRule="atLeast" w:line="340"/>
        <w:jc w:val="left"/>
        <w:rPr>
          <w:i w:val="false"/>
          <w:i w:val="false"/>
          <w:iCs w:val="false"/>
        </w:rPr>
      </w:pPr>
      <w:r>
        <w:rPr>
          <w:b w:val="false"/>
          <w:bCs w:val="false"/>
          <w:i w:val="false"/>
          <w:iCs w:val="false"/>
          <w:color w:val="000000"/>
          <w:sz w:val="24"/>
          <w:szCs w:val="24"/>
        </w:rPr>
        <w:t>-&gt; Added new features to user groups: add new columns to the database(flyaway), upgrade models, and relative functions. Write the test case and test the new features(behave in python and Junit)</w:t>
      </w:r>
    </w:p>
    <w:p>
      <w:pPr>
        <w:pStyle w:val="Normal"/>
        <w:spacing w:lineRule="atLeast" w:line="340"/>
        <w:jc w:val="left"/>
        <w:rPr/>
      </w:pPr>
      <w:r>
        <w:rPr>
          <w:b w:val="false"/>
          <w:bCs w:val="false"/>
          <w:i w:val="false"/>
          <w:iCs w:val="false"/>
          <w:color w:val="000000"/>
          <w:sz w:val="24"/>
          <w:szCs w:val="24"/>
        </w:rPr>
        <w:t xml:space="preserve">-&gt; Labels setting block: designed the label setting tables, designed the Rest APIs, developed all the functions(service, JPA, flyway), function test(behave in python), JUnit test </w:t>
      </w:r>
    </w:p>
    <w:p>
      <w:pPr>
        <w:pStyle w:val="Normal"/>
        <w:spacing w:lineRule="atLeast" w:line="340"/>
        <w:jc w:val="left"/>
        <w:rPr>
          <w:i w:val="false"/>
          <w:i w:val="false"/>
          <w:iCs w:val="false"/>
        </w:rPr>
      </w:pPr>
      <w:r>
        <w:rPr>
          <w:b w:val="false"/>
          <w:bCs w:val="false"/>
          <w:i w:val="false"/>
          <w:iCs w:val="false"/>
          <w:color w:val="000000"/>
          <w:sz w:val="24"/>
          <w:szCs w:val="24"/>
        </w:rPr>
        <w:t>-&gt; Junit test and Functional test</w:t>
      </w:r>
    </w:p>
    <w:p>
      <w:pPr>
        <w:pStyle w:val="Normal"/>
        <w:spacing w:lineRule="atLeast" w:line="340"/>
        <w:jc w:val="left"/>
        <w:rPr>
          <w:i w:val="false"/>
          <w:i w:val="false"/>
          <w:iCs w:val="false"/>
        </w:rPr>
      </w:pPr>
      <w:r>
        <w:rPr>
          <w:b w:val="false"/>
          <w:bCs w:val="false"/>
          <w:i w:val="false"/>
          <w:iCs w:val="false"/>
          <w:color w:val="000000"/>
          <w:sz w:val="24"/>
          <w:szCs w:val="24"/>
        </w:rPr>
        <w:t>-&gt; Designed database</w:t>
      </w:r>
    </w:p>
    <w:p>
      <w:pPr>
        <w:pStyle w:val="Normal"/>
        <w:spacing w:lineRule="atLeast" w:line="340"/>
        <w:jc w:val="left"/>
        <w:rPr>
          <w:i w:val="false"/>
          <w:i w:val="false"/>
          <w:iCs w:val="false"/>
        </w:rPr>
      </w:pPr>
      <w:r>
        <w:rPr>
          <w:b w:val="false"/>
          <w:bCs w:val="false"/>
          <w:i w:val="false"/>
          <w:iCs w:val="false"/>
          <w:color w:val="000000"/>
          <w:sz w:val="24"/>
          <w:szCs w:val="24"/>
        </w:rPr>
        <w:t>-&gt; Designed Rest APIs</w:t>
      </w:r>
    </w:p>
    <w:p>
      <w:pPr>
        <w:pStyle w:val="Normal"/>
        <w:spacing w:lineRule="atLeast" w:line="340"/>
        <w:jc w:val="left"/>
        <w:rPr>
          <w:i w:val="false"/>
          <w:i w:val="false"/>
          <w:iCs w:val="false"/>
        </w:rPr>
      </w:pPr>
      <w:r>
        <w:rPr>
          <w:b w:val="false"/>
          <w:bCs w:val="false"/>
          <w:i w:val="false"/>
          <w:iCs w:val="false"/>
          <w:color w:val="000000"/>
          <w:sz w:val="24"/>
          <w:szCs w:val="24"/>
        </w:rPr>
        <w:t>-&gt; Code Review</w:t>
      </w:r>
    </w:p>
    <w:p>
      <w:pPr>
        <w:pStyle w:val="Normal"/>
        <w:spacing w:lineRule="atLeast" w:line="340"/>
        <w:jc w:val="left"/>
        <w:rPr>
          <w:i w:val="false"/>
          <w:i w:val="false"/>
          <w:iCs w:val="false"/>
        </w:rPr>
      </w:pPr>
      <w:r>
        <w:rPr>
          <w:b w:val="false"/>
          <w:bCs w:val="false"/>
          <w:i w:val="false"/>
          <w:iCs w:val="false"/>
          <w:color w:val="000000"/>
          <w:sz w:val="24"/>
          <w:szCs w:val="24"/>
        </w:rPr>
        <w:t>-&gt; Code refactoring</w:t>
      </w:r>
    </w:p>
    <w:p>
      <w:pPr>
        <w:pStyle w:val="Normal"/>
        <w:numPr>
          <w:ilvl w:val="0"/>
          <w:numId w:val="3"/>
        </w:numPr>
        <w:spacing w:lineRule="atLeast" w:line="340" w:before="0" w:after="17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complete all the functions and Rest APIs, add new features added to the system  </w:t>
      </w:r>
    </w:p>
    <w:p>
      <w:pPr>
        <w:pStyle w:val="Normal"/>
        <w:spacing w:lineRule="atLeast" w:line="340" w:before="0" w:after="0"/>
        <w:jc w:val="left"/>
        <w:rPr/>
      </w:pPr>
      <w:r>
        <w:rPr>
          <w:b/>
          <w:bCs/>
          <w:i/>
          <w:iCs/>
          <w:color w:val="000000"/>
          <w:sz w:val="24"/>
          <w:szCs w:val="24"/>
        </w:rPr>
        <w:t>Team Leader &amp;architect  senior engineer  Ligoo New Resource Co, LTD 02/2016-03/2018 Hefei</w:t>
      </w:r>
    </w:p>
    <w:p>
      <w:pPr>
        <w:pStyle w:val="Normal"/>
        <w:spacing w:lineRule="atLeast" w:line="227" w:before="0" w:after="0"/>
        <w:jc w:val="left"/>
        <w:rPr/>
      </w:pPr>
      <w:r>
        <w:rPr>
          <w:rStyle w:val="Spanjobtitle"/>
          <w:rFonts w:eastAsia="Times New Roman" w:cs="Times New Roman" w:ascii="Times New Roman" w:hAnsi="Times New Roman"/>
          <w:b w:val="false"/>
          <w:bCs w:val="false"/>
          <w:i/>
          <w:iCs/>
          <w:color w:val="000000"/>
          <w:sz w:val="22"/>
          <w:szCs w:val="22"/>
        </w:rPr>
        <w:t xml:space="preserve">    </w:t>
      </w:r>
      <w:r>
        <w:rPr>
          <w:rStyle w:val="Span"/>
          <w:rFonts w:eastAsia="Times New Roman" w:cs="Times New Roman" w:ascii="Times New Roman" w:hAnsi="Times New Roman"/>
          <w:b w:val="false"/>
          <w:bCs w:val="false"/>
          <w:i/>
          <w:iCs/>
          <w:color w:val="000000"/>
        </w:rPr>
        <w:t>Ligoo New Resource is the second largest company building BMS for the electric vehicle as well as diverse services in China.</w:t>
      </w:r>
    </w:p>
    <w:p>
      <w:pPr>
        <w:pStyle w:val="Normal"/>
        <w:spacing w:lineRule="atLeast" w:line="227"/>
        <w:jc w:val="left"/>
        <w:rPr/>
      </w:pPr>
      <w:r>
        <w:rPr>
          <w:rStyle w:val="Span"/>
          <w:rFonts w:eastAsia="Times New Roman" w:cs="Times New Roman" w:ascii="Times New Roman" w:hAnsi="Times New Roman"/>
          <w:b w:val="false"/>
          <w:bCs w:val="false"/>
          <w:i w:val="false"/>
          <w:iCs w:val="false"/>
          <w:color w:val="000000"/>
        </w:rPr>
        <w:t>-&gt; Designed web Framework(Spring framework)</w:t>
      </w:r>
    </w:p>
    <w:p>
      <w:pPr>
        <w:pStyle w:val="Normal"/>
        <w:spacing w:lineRule="atLeast" w:line="227"/>
        <w:jc w:val="left"/>
        <w:rPr/>
      </w:pPr>
      <w:r>
        <w:rPr>
          <w:rStyle w:val="Span"/>
          <w:rFonts w:eastAsia="Times New Roman" w:cs="Times New Roman" w:ascii="Times New Roman" w:hAnsi="Times New Roman"/>
          <w:b w:val="false"/>
          <w:bCs w:val="false"/>
          <w:i w:val="false"/>
          <w:iCs w:val="false"/>
          <w:color w:val="000000"/>
        </w:rPr>
        <w:t>-&gt; Developed upgrade system by using message queue(MQTT)</w:t>
      </w:r>
    </w:p>
    <w:p>
      <w:pPr>
        <w:pStyle w:val="Normal"/>
        <w:spacing w:lineRule="atLeast" w:line="227"/>
        <w:jc w:val="left"/>
        <w:rPr/>
      </w:pPr>
      <w:r>
        <w:rPr>
          <w:rStyle w:val="Span"/>
          <w:rFonts w:eastAsia="Times New Roman" w:cs="Times New Roman" w:ascii="Times New Roman" w:hAnsi="Times New Roman"/>
          <w:b w:val="false"/>
          <w:bCs w:val="false"/>
          <w:i w:val="false"/>
          <w:iCs w:val="false"/>
          <w:color w:val="000000"/>
        </w:rPr>
        <w:t>-&gt; Maintained the platform and  delivery servers(Ubuntu)</w:t>
      </w:r>
    </w:p>
    <w:p>
      <w:pPr>
        <w:pStyle w:val="Normal"/>
        <w:spacing w:lineRule="atLeast" w:line="227"/>
        <w:jc w:val="left"/>
        <w:rPr/>
      </w:pPr>
      <w:r>
        <w:rPr>
          <w:rStyle w:val="Span"/>
          <w:rFonts w:eastAsia="Times New Roman" w:cs="Times New Roman" w:ascii="Times New Roman" w:hAnsi="Times New Roman"/>
          <w:b w:val="false"/>
          <w:bCs w:val="false"/>
          <w:i w:val="false"/>
          <w:iCs w:val="false"/>
          <w:color w:val="000000"/>
        </w:rPr>
        <w:t>-&gt; Analysis the data by using python</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position w:val="0"/>
          <w:sz w:val="24"/>
          <w:sz w:val="24"/>
          <w:vertAlign w:val="baseline"/>
        </w:rPr>
        <w:t>-&gt; Designed and built the development environment and architecture</w:t>
        <w:br/>
        <w:t>-&gt; Implemented core business services</w:t>
        <w:br/>
        <w:t>-&gt; Leaded the development of  the online platform</w:t>
        <w:br/>
        <w:t>-&gt; Code review</w:t>
        <w:br/>
        <w:t>-&gt; Designed and developed components(Front-end &amp; Back-end)</w:t>
        <w:br/>
        <w:t>-&gt; Addressed and fixed bugs</w:t>
        <w:br/>
        <w:t>-&gt; Cooperated with test&amp;operation engineers to optimize business services</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position w:val="0"/>
          <w:sz w:val="24"/>
          <w:sz w:val="24"/>
          <w:vertAlign w:val="baseline"/>
        </w:rPr>
        <w:t xml:space="preserve">-&gt; Developed an Android APP for a </w:t>
      </w:r>
      <w:r>
        <w:rPr>
          <w:rStyle w:val="Span"/>
          <w:rFonts w:eastAsia="Times New Roman" w:cs="Times New Roman" w:ascii="Times New Roman" w:hAnsi="Times New Roman"/>
          <w:b w:val="false"/>
          <w:bCs w:val="false"/>
          <w:i w:val="false"/>
          <w:iCs w:val="false"/>
          <w:color w:val="000000"/>
        </w:rPr>
        <w:t>logistics system</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a search engine by using Elasticsearch</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a pipeline by using Kafka</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spiders to grab data from Internet with Python</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Junit Test, Functional Test, Driving Test</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Requirements analysis</w:t>
      </w:r>
    </w:p>
    <w:p>
      <w:pPr>
        <w:pStyle w:val="Normal"/>
        <w:numPr>
          <w:ilvl w:val="0"/>
          <w:numId w:val="6"/>
        </w:numPr>
        <w:spacing w:lineRule="atLeast" w:line="57"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Saved a lot of money(at least 2 M dollars every year) to maintain numerous users and respond quickly to users complaints.</w:t>
      </w:r>
    </w:p>
    <w:p>
      <w:pPr>
        <w:pStyle w:val="Normal"/>
        <w:numPr>
          <w:ilvl w:val="0"/>
          <w:numId w:val="6"/>
        </w:numPr>
        <w:spacing w:lineRule="atLeast" w:line="57"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Won more attention and users as the system can help our customers to monitor their vehicles' status  and get the vehicle’s situation  even details, as well as to know the warnings and potential risks</w:t>
      </w:r>
    </w:p>
    <w:p>
      <w:pPr>
        <w:pStyle w:val="Normal"/>
        <w:numPr>
          <w:ilvl w:val="0"/>
          <w:numId w:val="5"/>
        </w:numPr>
        <w:spacing w:lineRule="atLeast" w:line="57" w:before="0" w:after="17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Successful to support 30 times growth a years.</w:t>
      </w:r>
    </w:p>
    <w:p>
      <w:pPr>
        <w:pStyle w:val="Normal"/>
        <w:spacing w:before="0" w:after="0"/>
        <w:jc w:val="left"/>
        <w:rPr/>
      </w:pPr>
      <w:r>
        <w:rPr>
          <w:b/>
          <w:bCs/>
          <w:i/>
          <w:iCs/>
          <w:color w:val="000000"/>
          <w:sz w:val="24"/>
          <w:szCs w:val="24"/>
        </w:rPr>
        <w:t>Senior Software engineer     Aisainfo-inc  Global Delivery Service  06/2014—01/2016</w:t>
      </w:r>
      <w:r>
        <w:rPr>
          <w:b w:val="false"/>
          <w:bCs w:val="false"/>
          <w:i/>
          <w:iCs/>
          <w:color w:val="0066FF"/>
          <w:sz w:val="21"/>
          <w:szCs w:val="21"/>
        </w:rPr>
        <w:t xml:space="preserve">  </w:t>
      </w:r>
      <w:r>
        <w:rPr>
          <w:b/>
          <w:bCs/>
          <w:i w:val="false"/>
          <w:iCs w:val="false"/>
          <w:color w:val="000000"/>
          <w:sz w:val="24"/>
          <w:szCs w:val="24"/>
          <w:u w:val="none"/>
        </w:rPr>
        <w:t>Nanjing</w:t>
      </w:r>
    </w:p>
    <w:p>
      <w:pPr>
        <w:pStyle w:val="Normal"/>
        <w:spacing w:before="0" w:after="0"/>
        <w:jc w:val="left"/>
        <w:rPr/>
      </w:pPr>
      <w:r>
        <w:rPr>
          <w:rStyle w:val="Span"/>
          <w:rFonts w:eastAsia="Times New Roman" w:cs="Times New Roman" w:ascii="Times New Roman" w:hAnsi="Times New Roman"/>
          <w:b w:val="false"/>
          <w:bCs w:val="false"/>
          <w:i/>
          <w:iCs/>
          <w:color w:val="000000"/>
        </w:rPr>
        <w:t xml:space="preserve">      </w:t>
      </w:r>
      <w:r>
        <w:rPr>
          <w:rStyle w:val="Span"/>
          <w:rFonts w:eastAsia="Times New Roman" w:cs="Times New Roman" w:ascii="Times New Roman" w:hAnsi="Times New Roman"/>
          <w:b w:val="false"/>
          <w:bCs w:val="false"/>
          <w:i/>
          <w:iCs/>
          <w:color w:val="000000"/>
        </w:rPr>
        <w:t xml:space="preserve">one of largest CRM software supplier in the world (NASDAQ: ASIA)   </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functions for Nepal Telecoms, such as balance system, booking system, clients Package system</w:t>
      </w:r>
    </w:p>
    <w:p>
      <w:pPr>
        <w:pStyle w:val="P"/>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position w:val="0"/>
          <w:sz w:val="24"/>
          <w:sz w:val="24"/>
          <w:vertAlign w:val="baseline"/>
        </w:rPr>
        <w:t xml:space="preserve">    </w:t>
      </w:r>
      <w:r>
        <w:rPr>
          <w:rStyle w:val="Span"/>
          <w:rFonts w:eastAsia="Times New Roman" w:cs="Times New Roman" w:ascii="Times New Roman" w:hAnsi="Times New Roman"/>
          <w:b w:val="false"/>
          <w:bCs w:val="false"/>
          <w:i w:val="false"/>
          <w:iCs w:val="false"/>
          <w:color w:val="000000"/>
          <w:position w:val="0"/>
          <w:sz w:val="24"/>
          <w:sz w:val="24"/>
          <w:vertAlign w:val="baseline"/>
        </w:rPr>
        <w:t>(Front-end &amp; Back-end)</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Clarified meta-data and optimized the system structure(Oracle)</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plug-ins</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Reacted with web interfaces</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Fixed bugs and maintained the system</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workflows</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Junit Test</w:t>
      </w:r>
    </w:p>
    <w:p>
      <w:pPr>
        <w:pStyle w:val="Normal"/>
        <w:numPr>
          <w:ilvl w:val="0"/>
          <w:numId w:val="4"/>
        </w:numPr>
        <w:spacing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Support diverse demands from the users</w:t>
      </w:r>
    </w:p>
    <w:p>
      <w:pPr>
        <w:pStyle w:val="Normal"/>
        <w:spacing w:before="0" w:after="17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    </w:t>
      </w: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ab/>
        <w:t xml:space="preserve">Continuous integration and delivery when whatever happens(even a big earthquake) </w:t>
      </w:r>
    </w:p>
    <w:p>
      <w:pPr>
        <w:pStyle w:val="Normal"/>
        <w:spacing w:lineRule="atLeast" w:line="227" w:before="0" w:after="0"/>
        <w:ind w:left="0" w:right="0" w:hanging="0"/>
        <w:jc w:val="left"/>
        <w:rPr/>
      </w:pPr>
      <w:r>
        <w:rPr>
          <w:b/>
          <w:bCs/>
          <w:i/>
          <w:iCs/>
          <w:color w:val="000000"/>
          <w:sz w:val="24"/>
          <w:szCs w:val="24"/>
        </w:rPr>
        <w:t xml:space="preserve">Senior Software engineer  CITIC  Department of venture Control   06/2012-06/2014  </w:t>
      </w:r>
      <w:r>
        <w:rPr>
          <w:b/>
          <w:bCs/>
          <w:i w:val="false"/>
          <w:iCs w:val="false"/>
          <w:color w:val="000000"/>
          <w:sz w:val="24"/>
          <w:szCs w:val="24"/>
        </w:rPr>
        <w:t>Nanjing</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iCs/>
          <w:color w:val="000000"/>
        </w:rPr>
        <w:t xml:space="preserve">      </w:t>
      </w:r>
      <w:r>
        <w:rPr>
          <w:rStyle w:val="Span"/>
          <w:rFonts w:eastAsia="Times New Roman" w:cs="Times New Roman" w:ascii="Times New Roman" w:hAnsi="Times New Roman"/>
          <w:b w:val="false"/>
          <w:bCs w:val="false"/>
          <w:i/>
          <w:iCs/>
          <w:color w:val="000000"/>
        </w:rPr>
        <w:t>CITIC corp is the largest financial company in China and top 500 companies in the world.</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Designed customized blocks</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features for Audit platform</w:t>
      </w:r>
      <w:r>
        <w:rPr>
          <w:rStyle w:val="Span"/>
          <w:rFonts w:eastAsia="Times New Roman" w:cs="Times New Roman" w:ascii="Times New Roman" w:hAnsi="Times New Roman"/>
          <w:b w:val="false"/>
          <w:bCs w:val="false"/>
          <w:i w:val="false"/>
          <w:iCs w:val="false"/>
          <w:color w:val="000000"/>
          <w:position w:val="0"/>
          <w:sz w:val="24"/>
          <w:sz w:val="24"/>
          <w:vertAlign w:val="baseline"/>
        </w:rPr>
        <w:t>(Front-end &amp; Back-end)</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Data transfering</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 xml:space="preserve">-&gt; Junit and functional test </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 xml:space="preserve">-&gt; Integration Test and Delivery </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APPs for Bank in Android</w:t>
      </w:r>
    </w:p>
    <w:p>
      <w:pPr>
        <w:pStyle w:val="Normal"/>
        <w:numPr>
          <w:ilvl w:val="0"/>
          <w:numId w:val="7"/>
        </w:numPr>
        <w:spacing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Improve the service quality 200%                                    Better resource relocation </w:t>
      </w:r>
    </w:p>
    <w:p>
      <w:pPr>
        <w:pStyle w:val="Normal"/>
        <w:spacing w:lineRule="atLeast" w:line="170" w:before="0" w:after="17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    </w:t>
      </w: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ab/>
        <w:t xml:space="preserve">Saving money as more as 20 thousand dollars every year for every branch(more than 500 branches)  </w:t>
      </w:r>
    </w:p>
    <w:p>
      <w:pPr>
        <w:pStyle w:val="Normal"/>
        <w:spacing w:lineRule="atLeast" w:line="170" w:before="0" w:after="0"/>
        <w:jc w:val="left"/>
        <w:rPr/>
      </w:pPr>
      <w:r>
        <w:rPr>
          <w:b/>
          <w:bCs/>
          <w:i/>
          <w:iCs/>
          <w:color w:val="000000"/>
          <w:sz w:val="24"/>
          <w:szCs w:val="24"/>
        </w:rPr>
        <w:t>Architect                          Compal  R&amp;D center                               06/2010-2012</w:t>
      </w:r>
      <w:r>
        <w:rPr>
          <w:b w:val="false"/>
          <w:bCs w:val="false"/>
          <w:i/>
          <w:iCs/>
          <w:color w:val="0066FF"/>
          <w:sz w:val="21"/>
          <w:szCs w:val="21"/>
        </w:rPr>
        <w:t xml:space="preserve">    </w:t>
      </w:r>
      <w:r>
        <w:rPr>
          <w:b/>
          <w:bCs/>
          <w:i w:val="false"/>
          <w:iCs w:val="false"/>
          <w:color w:val="000000"/>
          <w:sz w:val="24"/>
          <w:szCs w:val="24"/>
        </w:rPr>
        <w:t>Nanjing</w:t>
      </w:r>
    </w:p>
    <w:p>
      <w:pPr>
        <w:pStyle w:val="Normal"/>
        <w:spacing w:before="0" w:after="0"/>
        <w:jc w:val="left"/>
        <w:rPr/>
      </w:pPr>
      <w:r>
        <w:rPr>
          <w:b w:val="false"/>
          <w:bCs w:val="false"/>
          <w:i/>
          <w:iCs/>
          <w:color w:val="000000"/>
          <w:sz w:val="22"/>
          <w:szCs w:val="22"/>
        </w:rPr>
        <w:t xml:space="preserve">    </w:t>
      </w:r>
      <w:r>
        <w:rPr>
          <w:rStyle w:val="Span"/>
          <w:rFonts w:eastAsia="Times New Roman" w:cs="Times New Roman" w:ascii="Times New Roman" w:hAnsi="Times New Roman"/>
          <w:b w:val="false"/>
          <w:bCs w:val="false"/>
          <w:i/>
          <w:iCs/>
          <w:color w:val="000000"/>
        </w:rPr>
        <w:t xml:space="preserve"> </w:t>
      </w:r>
      <w:r>
        <w:rPr>
          <w:rStyle w:val="Span"/>
          <w:rFonts w:eastAsia="Times New Roman" w:cs="Times New Roman" w:ascii="Times New Roman" w:hAnsi="Times New Roman"/>
          <w:b w:val="false"/>
          <w:bCs w:val="false"/>
          <w:i/>
          <w:iCs/>
          <w:color w:val="000000"/>
        </w:rPr>
        <w:t>The second-largest contract laptop manufacturer in the world, also top 500 companies in the world, headquarters is in Taipei, Taiwan, with offices in the People's Republic of China, South Korea, the United Kingdom and the United States</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Refactored our android systems</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Designed system structure</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new features</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Interacted with external web interfaces</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Designed and Developed web interfaces</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a search engine(Lucene)</w:t>
      </w:r>
    </w:p>
    <w:p>
      <w:pPr>
        <w:pStyle w:val="Normal"/>
        <w:numPr>
          <w:ilvl w:val="0"/>
          <w:numId w:val="8"/>
        </w:numPr>
        <w:spacing w:before="0" w:after="17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 </w:t>
      </w: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Codes became the assets </w:t>
      </w:r>
    </w:p>
    <w:p>
      <w:pPr>
        <w:pStyle w:val="Normal"/>
        <w:spacing w:lineRule="atLeast" w:line="227" w:before="0" w:after="0"/>
        <w:jc w:val="left"/>
        <w:rPr/>
      </w:pPr>
      <w:r>
        <w:rPr>
          <w:b/>
          <w:bCs/>
          <w:i/>
          <w:iCs/>
          <w:color w:val="000000"/>
          <w:sz w:val="24"/>
          <w:szCs w:val="24"/>
        </w:rPr>
        <w:t xml:space="preserve">Senior. Software Engineer           ZTE                                     06/2008-05/2010 </w:t>
      </w:r>
      <w:r>
        <w:rPr>
          <w:b w:val="false"/>
          <w:bCs w:val="false"/>
          <w:i/>
          <w:iCs/>
          <w:color w:val="0066FF"/>
          <w:sz w:val="21"/>
          <w:szCs w:val="21"/>
        </w:rPr>
        <w:t xml:space="preserve">  </w:t>
      </w:r>
      <w:r>
        <w:rPr>
          <w:b/>
          <w:bCs/>
          <w:i w:val="false"/>
          <w:iCs w:val="false"/>
          <w:color w:val="000000"/>
          <w:sz w:val="24"/>
          <w:szCs w:val="24"/>
        </w:rPr>
        <w:t>Nanjing</w:t>
      </w:r>
    </w:p>
    <w:p>
      <w:pPr>
        <w:pStyle w:val="Normal"/>
        <w:spacing w:lineRule="atLeast" w:line="227" w:before="0" w:after="0"/>
        <w:jc w:val="left"/>
        <w:rPr/>
      </w:pPr>
      <w:r>
        <w:rPr>
          <w:b w:val="false"/>
          <w:bCs w:val="false"/>
          <w:i/>
          <w:iCs/>
          <w:color w:val="000000"/>
          <w:sz w:val="22"/>
          <w:szCs w:val="22"/>
        </w:rPr>
        <w:t xml:space="preserve">    </w:t>
      </w:r>
      <w:r>
        <w:rPr>
          <w:rStyle w:val="Span"/>
          <w:rFonts w:eastAsia="Times New Roman" w:cs="Times New Roman" w:ascii="Times New Roman" w:hAnsi="Times New Roman"/>
          <w:b w:val="false"/>
          <w:bCs w:val="false"/>
          <w:i/>
          <w:iCs/>
          <w:color w:val="000000"/>
        </w:rPr>
        <w:t xml:space="preserve">    </w:t>
      </w:r>
      <w:r>
        <w:rPr>
          <w:rStyle w:val="Span"/>
          <w:rFonts w:eastAsia="Times New Roman" w:cs="Times New Roman" w:ascii="Times New Roman" w:hAnsi="Times New Roman"/>
          <w:b w:val="false"/>
          <w:bCs w:val="false"/>
          <w:i/>
          <w:iCs/>
          <w:color w:val="000000"/>
        </w:rPr>
        <w:t>The fourth Largest mobile equipment manufacturer in the world, with offices in 180 countries.</w:t>
        <w:tab/>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Mainly developed  fac&amp;fas, using multi-thread, and IPC, message-queue, pre-read for cloud storage system</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Tested and analyzed the bugs</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Optimized the system</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 xml:space="preserve">-&gt; Wrote reports to compare our product with several other cloud products </w:t>
      </w:r>
    </w:p>
    <w:p>
      <w:pPr>
        <w:pStyle w:val="Normal"/>
        <w:numPr>
          <w:ilvl w:val="0"/>
          <w:numId w:val="9"/>
        </w:numPr>
        <w:spacing w:lineRule="atLeast" w:line="227"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Sold billions of US dollars every year</w:t>
      </w:r>
    </w:p>
    <w:p>
      <w:pPr>
        <w:pStyle w:val="Normal"/>
        <w:numPr>
          <w:ilvl w:val="0"/>
          <w:numId w:val="9"/>
        </w:numPr>
        <w:spacing w:lineRule="atLeast" w:line="227"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Supplies services  for Italy telecom, Vietnam telecom, China Telecom, and many other countries.</w:t>
      </w:r>
    </w:p>
    <w:p>
      <w:pPr>
        <w:pStyle w:val="Normal"/>
        <w:spacing w:lineRule="atLeast" w:line="227" w:before="0" w:after="0"/>
        <w:ind w:left="0" w:right="0" w:hanging="0"/>
        <w:jc w:val="left"/>
        <w:rPr>
          <w:rStyle w:val="Span"/>
          <w:rFonts w:ascii="Times New Roman" w:hAnsi="Times New Roman" w:eastAsia="Times New Roman" w:cs="Times New Roman"/>
          <w:b w:val="false"/>
          <w:b w:val="false"/>
          <w:bCs w:val="false"/>
          <w:i/>
          <w:i/>
          <w:iCs/>
          <w:color w:val="000000"/>
        </w:rPr>
      </w:pPr>
      <w:r>
        <w:rPr>
          <w:rFonts w:eastAsia="Times New Roman" w:cs="Times New Roman" w:ascii="Times New Roman" w:hAnsi="Times New Roman"/>
          <w:b w:val="false"/>
          <w:bCs w:val="false"/>
          <w:i/>
          <w:iCs/>
          <w:color w:val="000000"/>
        </w:rPr>
      </w:r>
    </w:p>
    <w:p>
      <w:pPr>
        <w:pStyle w:val="Normal"/>
        <w:jc w:val="left"/>
        <w:rPr/>
      </w:pPr>
      <w:r>
        <w:rPr>
          <w:b/>
          <w:bCs/>
          <w:i/>
          <w:iCs/>
          <w:color w:val="000000"/>
          <w:sz w:val="24"/>
          <w:szCs w:val="24"/>
        </w:rPr>
        <w:t>Software  Engineer                               Inspur                            06/2006-06/2008</w:t>
      </w:r>
      <w:r>
        <w:rPr>
          <w:b w:val="false"/>
          <w:bCs w:val="false"/>
          <w:i/>
          <w:iCs/>
          <w:color w:val="0066FF"/>
          <w:sz w:val="21"/>
          <w:szCs w:val="21"/>
        </w:rPr>
        <w:t xml:space="preserve">    </w:t>
      </w:r>
      <w:r>
        <w:rPr>
          <w:b/>
          <w:bCs/>
          <w:i w:val="false"/>
          <w:iCs w:val="false"/>
          <w:color w:val="000000"/>
          <w:sz w:val="24"/>
          <w:szCs w:val="24"/>
        </w:rPr>
        <w:t>Nanjing</w:t>
      </w:r>
    </w:p>
    <w:p>
      <w:pPr>
        <w:pStyle w:val="Normal"/>
        <w:jc w:val="left"/>
        <w:rPr/>
      </w:pPr>
      <w:r>
        <w:rPr>
          <w:b w:val="false"/>
          <w:bCs w:val="false"/>
          <w:i/>
          <w:iCs/>
          <w:color w:val="000000"/>
          <w:sz w:val="22"/>
          <w:szCs w:val="22"/>
        </w:rPr>
        <w:t xml:space="preserve">         </w:t>
      </w:r>
      <w:r>
        <w:rPr>
          <w:rStyle w:val="Span"/>
          <w:rFonts w:eastAsia="Times New Roman" w:cs="Times New Roman" w:ascii="Times New Roman" w:hAnsi="Times New Roman"/>
          <w:b w:val="false"/>
          <w:bCs w:val="false"/>
          <w:i/>
          <w:iCs/>
          <w:color w:val="000000"/>
        </w:rPr>
        <w:t xml:space="preserve">one of the largest solution provider in the world </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the core block for SIP(Java Web project)</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Designed and Developed new layers for map(Java Swing)</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super-large search trees(more than 100,000 points)</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themes and search functions by using swing</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Junit and Functional test</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Code review</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Fixed bugs</w:t>
      </w:r>
    </w:p>
    <w:p>
      <w:pPr>
        <w:pStyle w:val="Normal"/>
        <w:numPr>
          <w:ilvl w:val="0"/>
          <w:numId w:val="10"/>
        </w:numPr>
        <w:spacing w:lineRule="atLeast" w:line="227"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12600 times faster by using  multithread to get massive data </w:t>
      </w:r>
    </w:p>
    <w:p>
      <w:pPr>
        <w:pStyle w:val="Divdocumentdivheading"/>
        <w:tabs>
          <w:tab w:val="left" w:pos="4492" w:leader="none"/>
          <w:tab w:val="left" w:pos="10560" w:leader="none"/>
        </w:tabs>
        <w:spacing w:lineRule="atLeast" w:line="400" w:before="100" w:after="0"/>
        <w:ind w:left="0" w:right="0" w:hanging="0"/>
        <w:jc w:val="center"/>
        <w:rPr>
          <w:rFonts w:ascii="Times New Roman" w:hAnsi="Times New Roman" w:eastAsia="Times New Roman" w:cs="Times New Roman"/>
          <w:b/>
          <w:b/>
          <w:bCs/>
          <w:smallCaps/>
          <w:color w:val="3399CC"/>
          <w:position w:val="0"/>
          <w:sz w:val="24"/>
          <w:sz w:val="24"/>
          <w:vertAlign w:val="baseline"/>
        </w:rPr>
      </w:pPr>
      <w:r>
        <w:rPr>
          <w:rFonts w:eastAsia="Times New Roman" w:cs="Times New Roman" w:ascii="Times New Roman" w:hAnsi="Times New Roman"/>
          <w:b/>
          <w:bCs/>
          <w:smallCaps/>
          <w:color w:val="3399CC"/>
          <w:position w:val="0"/>
          <w:sz w:val="24"/>
          <w:sz w:val="24"/>
          <w:vertAlign w:val="baseline"/>
        </w:rPr>
        <w:t xml:space="preserve"> </w:t>
      </w:r>
      <w:r>
        <w:rPr>
          <w:rFonts w:eastAsia="Times New Roman" w:cs="Times New Roman" w:ascii="Times New Roman" w:hAnsi="Times New Roman"/>
          <w:strike/>
          <w:color w:val="3399CC"/>
          <w:sz w:val="28"/>
        </w:rPr>
        <w:tab/>
      </w:r>
      <w:r>
        <w:rPr>
          <w:rStyle w:val="Divdocumentdivsectiontitle"/>
          <w:rFonts w:eastAsia="Times New Roman" w:cs="Times New Roman" w:ascii="Times New Roman" w:hAnsi="Times New Roman"/>
          <w:b/>
          <w:bCs/>
          <w:smallCaps/>
          <w:highlight w:val="white"/>
        </w:rPr>
        <w:t xml:space="preserve">   Education   </w:t>
      </w:r>
      <w:r>
        <w:rPr>
          <w:rFonts w:eastAsia="Times New Roman" w:cs="Times New Roman" w:ascii="Times New Roman" w:hAnsi="Times New Roman"/>
          <w:strike/>
          <w:color w:val="3399CC"/>
          <w:sz w:val="28"/>
        </w:rPr>
        <w:tab/>
      </w:r>
    </w:p>
    <w:p>
      <w:pPr>
        <w:pStyle w:val="Normal"/>
        <w:spacing w:lineRule="atLeast" w:line="400" w:before="0" w:after="0"/>
        <w:ind w:left="0" w:right="0" w:hanging="0"/>
        <w:jc w:val="left"/>
        <w:rPr/>
      </w:pPr>
      <w:r>
        <w:rPr>
          <w:rStyle w:val="Singlecolumnspanpaddedlinenthchild1"/>
          <w:rFonts w:eastAsia="Times New Roman" w:cs="Times New Roman" w:ascii="Times New Roman" w:hAnsi="Times New Roman"/>
          <w:b w:val="false"/>
          <w:bCs w:val="false"/>
          <w:i/>
          <w:iCs/>
          <w:color w:val="000000"/>
          <w:position w:val="0"/>
          <w:sz w:val="26"/>
          <w:sz w:val="26"/>
          <w:szCs w:val="26"/>
          <w:vertAlign w:val="baseline"/>
        </w:rPr>
        <w:t xml:space="preserve"> </w:t>
      </w:r>
      <w:r>
        <w:rPr>
          <w:rStyle w:val="Singlecolumnspanpaddedlinenthchild1"/>
          <w:rFonts w:eastAsia="Times New Roman" w:cs="Times New Roman" w:ascii="Times New Roman" w:hAnsi="Times New Roman"/>
          <w:b w:val="false"/>
          <w:bCs w:val="false"/>
          <w:i/>
          <w:iCs/>
          <w:color w:val="000000"/>
          <w:position w:val="0"/>
          <w:sz w:val="26"/>
          <w:sz w:val="26"/>
          <w:szCs w:val="26"/>
          <w:vertAlign w:val="baseline"/>
        </w:rPr>
        <w:t>Computer Science       Shandong University    2002    IBM DB2 International Certified (2006)</w:t>
      </w:r>
    </w:p>
    <w:p>
      <w:pPr>
        <w:pStyle w:val="Divdocumentdivheading"/>
        <w:tabs>
          <w:tab w:val="left" w:pos="4453" w:leader="none"/>
          <w:tab w:val="left" w:pos="10560" w:leader="none"/>
        </w:tabs>
        <w:spacing w:lineRule="atLeast" w:line="400" w:before="100" w:after="0"/>
        <w:ind w:left="0" w:right="0" w:hanging="0"/>
        <w:jc w:val="center"/>
        <w:rPr>
          <w:rFonts w:ascii="Times New Roman" w:hAnsi="Times New Roman" w:eastAsia="Times New Roman" w:cs="Times New Roman"/>
          <w:b/>
          <w:b/>
          <w:bCs/>
          <w:smallCaps/>
          <w:color w:val="3399CC"/>
          <w:position w:val="0"/>
          <w:sz w:val="24"/>
          <w:sz w:val="24"/>
          <w:vertAlign w:val="baseline"/>
        </w:rPr>
      </w:pPr>
      <w:r>
        <w:rPr>
          <w:rFonts w:eastAsia="Times New Roman" w:cs="Times New Roman" w:ascii="Times New Roman" w:hAnsi="Times New Roman"/>
          <w:b/>
          <w:bCs/>
          <w:smallCaps/>
          <w:color w:val="3399CC"/>
          <w:position w:val="0"/>
          <w:sz w:val="24"/>
          <w:sz w:val="24"/>
          <w:vertAlign w:val="baseline"/>
        </w:rPr>
        <w:t xml:space="preserve"> </w:t>
      </w:r>
      <w:r>
        <w:rPr>
          <w:rFonts w:eastAsia="Times New Roman" w:cs="Times New Roman" w:ascii="Times New Roman" w:hAnsi="Times New Roman"/>
          <w:strike/>
          <w:color w:val="3399CC"/>
          <w:sz w:val="28"/>
        </w:rPr>
        <w:tab/>
      </w:r>
      <w:r>
        <w:rPr>
          <w:rStyle w:val="Divdocumentdivsectiontitle"/>
          <w:rFonts w:eastAsia="Times New Roman" w:cs="Times New Roman" w:ascii="Times New Roman" w:hAnsi="Times New Roman"/>
          <w:b/>
          <w:bCs/>
          <w:smallCaps/>
          <w:highlight w:val="white"/>
        </w:rPr>
        <w:t xml:space="preserve">   References   </w:t>
      </w:r>
      <w:r>
        <w:rPr>
          <w:rFonts w:eastAsia="Times New Roman" w:cs="Times New Roman" w:ascii="Times New Roman" w:hAnsi="Times New Roman"/>
          <w:strike/>
          <w:color w:val="3399CC"/>
          <w:sz w:val="28"/>
        </w:rPr>
        <w:tab/>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REFERENCES ARE AVAILABLE ON REQUEST</w:t>
      </w:r>
    </w:p>
    <w:p>
      <w:pPr>
        <w:pStyle w:val="P"/>
        <w:spacing w:lineRule="atLeast" w:line="400" w:before="0" w:after="0"/>
        <w:ind w:left="0" w:right="0" w:hanging="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r>
      <w:bookmarkStart w:id="1" w:name="__DdeLink__235_9592777131"/>
      <w:bookmarkStart w:id="2" w:name="__DdeLink__235_9592777131"/>
      <w:bookmarkEnd w:id="2"/>
    </w:p>
    <w:p>
      <w:pPr>
        <w:pStyle w:val="P"/>
        <w:spacing w:lineRule="atLeast" w:line="400" w:before="0" w:after="0"/>
        <w:ind w:left="0" w:right="0" w:hanging="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 xml:space="preserve">Github: </w:t>
      </w:r>
      <w:hyperlink r:id="rId2">
        <w:r>
          <w:rPr>
            <w:rStyle w:val="InternetLink"/>
            <w:rFonts w:eastAsia="Times New Roman" w:cs="Times New Roman" w:ascii="Times New Roman" w:hAnsi="Times New Roman"/>
            <w:position w:val="0"/>
            <w:sz w:val="24"/>
            <w:sz w:val="24"/>
            <w:vertAlign w:val="baseline"/>
          </w:rPr>
          <w:t>https://www.github.com/swoec</w:t>
        </w:r>
      </w:hyperlink>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 xml:space="preserve">LinkedIn: </w:t>
      </w:r>
      <w:hyperlink r:id="rId3">
        <w:r>
          <w:rPr>
            <w:rStyle w:val="InternetLink"/>
            <w:rFonts w:eastAsia="Times New Roman" w:cs="Times New Roman" w:ascii="Times New Roman" w:hAnsi="Times New Roman"/>
            <w:position w:val="0"/>
            <w:sz w:val="24"/>
            <w:sz w:val="24"/>
            <w:vertAlign w:val="baseline"/>
          </w:rPr>
          <w:t>https://www.linkedin.com/in/alex-wang-63237b39/</w:t>
        </w:r>
      </w:hyperlink>
    </w:p>
    <w:sectPr>
      <w:type w:val="nextPage"/>
      <w:pgSz w:w="12240" w:h="15840"/>
      <w:pgMar w:left="840" w:right="840" w:header="0" w:top="500" w:footer="0" w:bottom="500" w:gutter="0"/>
      <w:pgNumType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2">
    <w:lvl w:ilvl="0">
      <w:start w:val="1"/>
      <w:numFmt w:val="bullet"/>
      <w:lvlText w:val=""/>
      <w:lvlJc w:val="left"/>
      <w:pPr>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3">
    <w:lvl w:ilvl="0">
      <w:start w:val="1"/>
      <w:numFmt w:val="bullet"/>
      <w:lvlText w:val=""/>
      <w:lvlJc w:val="left"/>
      <w:pPr>
        <w:tabs>
          <w:tab w:val="num" w:pos="720"/>
        </w:tabs>
        <w:ind w:left="720" w:hanging="360"/>
      </w:pPr>
      <w:rPr>
        <w:rFonts w:ascii="Wingdings" w:hAnsi="Wingdings" w:cs="Wingdings" w:hint="default"/>
        <w:sz w:val="24"/>
        <w:b w:val="false"/>
        <w:rFonts w:cs="Wingdings"/>
      </w:rPr>
    </w:lvl>
    <w:lvl w:ilvl="1">
      <w:start w:val="1"/>
      <w:numFmt w:val="bullet"/>
      <w:lvlText w:val=""/>
      <w:lvlJc w:val="left"/>
      <w:pPr>
        <w:tabs>
          <w:tab w:val="num" w:pos="1080"/>
        </w:tabs>
        <w:ind w:left="1080" w:hanging="360"/>
      </w:pPr>
      <w:rPr>
        <w:rFonts w:ascii="Wingdings" w:hAnsi="Wingdings" w:cs="Wingdings" w:hint="default"/>
        <w:rFonts w:cs="Wingdings"/>
      </w:rPr>
    </w:lvl>
    <w:lvl w:ilvl="2">
      <w:start w:val="1"/>
      <w:numFmt w:val="bullet"/>
      <w:lvlText w:val=""/>
      <w:lvlJc w:val="left"/>
      <w:pPr>
        <w:tabs>
          <w:tab w:val="num" w:pos="1440"/>
        </w:tabs>
        <w:ind w:left="1440" w:hanging="360"/>
      </w:pPr>
      <w:rPr>
        <w:rFonts w:ascii="Wingdings" w:hAnsi="Wingdings" w:cs="Wingdings" w:hint="default"/>
        <w:rFonts w:cs="Wingdings"/>
      </w:rPr>
    </w:lvl>
    <w:lvl w:ilvl="3">
      <w:start w:val="1"/>
      <w:numFmt w:val="bullet"/>
      <w:lvlText w:val=""/>
      <w:lvlJc w:val="left"/>
      <w:pPr>
        <w:tabs>
          <w:tab w:val="num" w:pos="1800"/>
        </w:tabs>
        <w:ind w:left="1800" w:hanging="360"/>
      </w:pPr>
      <w:rPr>
        <w:rFonts w:ascii="Wingdings" w:hAnsi="Wingdings" w:cs="Wingdings" w:hint="default"/>
        <w:rFonts w:cs="Wingdings"/>
      </w:rPr>
    </w:lvl>
    <w:lvl w:ilvl="4">
      <w:start w:val="1"/>
      <w:numFmt w:val="bullet"/>
      <w:lvlText w:val=""/>
      <w:lvlJc w:val="left"/>
      <w:pPr>
        <w:tabs>
          <w:tab w:val="num" w:pos="2160"/>
        </w:tabs>
        <w:ind w:left="2160" w:hanging="360"/>
      </w:pPr>
      <w:rPr>
        <w:rFonts w:ascii="Wingdings" w:hAnsi="Wingdings" w:cs="Wingdings" w:hint="default"/>
        <w:rFonts w:cs="Wingdings"/>
      </w:rPr>
    </w:lvl>
    <w:lvl w:ilvl="5">
      <w:start w:val="1"/>
      <w:numFmt w:val="bullet"/>
      <w:lvlText w:val=""/>
      <w:lvlJc w:val="left"/>
      <w:pPr>
        <w:tabs>
          <w:tab w:val="num" w:pos="2520"/>
        </w:tabs>
        <w:ind w:left="2520" w:hanging="360"/>
      </w:pPr>
      <w:rPr>
        <w:rFonts w:ascii="Wingdings" w:hAnsi="Wingdings" w:cs="Wingdings" w:hint="default"/>
        <w:rFonts w:cs="Wingdings"/>
      </w:rPr>
    </w:lvl>
    <w:lvl w:ilvl="6">
      <w:start w:val="1"/>
      <w:numFmt w:val="bullet"/>
      <w:lvlText w:val=""/>
      <w:lvlJc w:val="left"/>
      <w:pPr>
        <w:tabs>
          <w:tab w:val="num" w:pos="2880"/>
        </w:tabs>
        <w:ind w:left="2880" w:hanging="360"/>
      </w:pPr>
      <w:rPr>
        <w:rFonts w:ascii="Wingdings" w:hAnsi="Wingdings" w:cs="Wingdings" w:hint="default"/>
        <w:rFonts w:cs="Wingdings"/>
      </w:rPr>
    </w:lvl>
    <w:lvl w:ilvl="7">
      <w:start w:val="1"/>
      <w:numFmt w:val="bullet"/>
      <w:lvlText w:val=""/>
      <w:lvlJc w:val="left"/>
      <w:pPr>
        <w:tabs>
          <w:tab w:val="num" w:pos="3240"/>
        </w:tabs>
        <w:ind w:left="3240" w:hanging="360"/>
      </w:pPr>
      <w:rPr>
        <w:rFonts w:ascii="Wingdings" w:hAnsi="Wingdings" w:cs="Wingdings" w:hint="default"/>
        <w:rFonts w:cs="Wingdings"/>
      </w:rPr>
    </w:lvl>
    <w:lvl w:ilvl="8">
      <w:start w:val="1"/>
      <w:numFmt w:val="bullet"/>
      <w:lvlText w:val=""/>
      <w:lvlJc w:val="left"/>
      <w:pPr>
        <w:tabs>
          <w:tab w:val="num" w:pos="3600"/>
        </w:tabs>
        <w:ind w:left="3600" w:hanging="360"/>
      </w:pPr>
      <w:rPr>
        <w:rFonts w:ascii="Wingdings" w:hAnsi="Wingdings" w:cs="Wingdings" w:hint="default"/>
        <w:rFonts w:cs="Wingdings"/>
      </w:rPr>
    </w:lvl>
  </w:abstractNum>
  <w:abstractNum w:abstractNumId="4">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5">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6">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7">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8">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9">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10">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Wingdings" w:hAnsi="Wingdings" w:cs="Wingdings" w:hint="default"/>
        <w:rFonts w:cs="Wingdings"/>
      </w:rPr>
    </w:lvl>
    <w:lvl w:ilvl="2">
      <w:start w:val="1"/>
      <w:numFmt w:val="bullet"/>
      <w:lvlText w:val=""/>
      <w:lvlJc w:val="left"/>
      <w:pPr>
        <w:tabs>
          <w:tab w:val="num" w:pos="1440"/>
        </w:tabs>
        <w:ind w:left="1440" w:hanging="360"/>
      </w:pPr>
      <w:rPr>
        <w:rFonts w:ascii="Wingdings" w:hAnsi="Wingdings" w:cs="Wingdings" w:hint="default"/>
        <w:rFonts w:cs="Wingdings"/>
      </w:rPr>
    </w:lvl>
    <w:lvl w:ilvl="3">
      <w:start w:val="1"/>
      <w:numFmt w:val="bullet"/>
      <w:lvlText w:val=""/>
      <w:lvlJc w:val="left"/>
      <w:pPr>
        <w:tabs>
          <w:tab w:val="num" w:pos="1800"/>
        </w:tabs>
        <w:ind w:left="1800" w:hanging="360"/>
      </w:pPr>
      <w:rPr>
        <w:rFonts w:ascii="Wingdings" w:hAnsi="Wingdings" w:cs="Wingdings" w:hint="default"/>
        <w:rFonts w:cs="Wingdings"/>
      </w:rPr>
    </w:lvl>
    <w:lvl w:ilvl="4">
      <w:start w:val="1"/>
      <w:numFmt w:val="bullet"/>
      <w:lvlText w:val=""/>
      <w:lvlJc w:val="left"/>
      <w:pPr>
        <w:tabs>
          <w:tab w:val="num" w:pos="2160"/>
        </w:tabs>
        <w:ind w:left="2160" w:hanging="360"/>
      </w:pPr>
      <w:rPr>
        <w:rFonts w:ascii="Wingdings" w:hAnsi="Wingdings" w:cs="Wingdings" w:hint="default"/>
        <w:rFonts w:cs="Wingdings"/>
      </w:rPr>
    </w:lvl>
    <w:lvl w:ilvl="5">
      <w:start w:val="1"/>
      <w:numFmt w:val="bullet"/>
      <w:lvlText w:val=""/>
      <w:lvlJc w:val="left"/>
      <w:pPr>
        <w:tabs>
          <w:tab w:val="num" w:pos="2520"/>
        </w:tabs>
        <w:ind w:left="2520" w:hanging="360"/>
      </w:pPr>
      <w:rPr>
        <w:rFonts w:ascii="Wingdings" w:hAnsi="Wingdings" w:cs="Wingdings" w:hint="default"/>
        <w:rFonts w:cs="Wingdings"/>
      </w:rPr>
    </w:lvl>
    <w:lvl w:ilvl="6">
      <w:start w:val="1"/>
      <w:numFmt w:val="bullet"/>
      <w:lvlText w:val=""/>
      <w:lvlJc w:val="left"/>
      <w:pPr>
        <w:tabs>
          <w:tab w:val="num" w:pos="2880"/>
        </w:tabs>
        <w:ind w:left="2880" w:hanging="360"/>
      </w:pPr>
      <w:rPr>
        <w:rFonts w:ascii="Wingdings" w:hAnsi="Wingdings" w:cs="Wingdings" w:hint="default"/>
        <w:rFonts w:cs="Wingdings"/>
      </w:rPr>
    </w:lvl>
    <w:lvl w:ilvl="7">
      <w:start w:val="1"/>
      <w:numFmt w:val="bullet"/>
      <w:lvlText w:val=""/>
      <w:lvlJc w:val="left"/>
      <w:pPr>
        <w:tabs>
          <w:tab w:val="num" w:pos="3240"/>
        </w:tabs>
        <w:ind w:left="3240" w:hanging="360"/>
      </w:pPr>
      <w:rPr>
        <w:rFonts w:ascii="Wingdings" w:hAnsi="Wingdings" w:cs="Wingdings" w:hint="default"/>
        <w:rFonts w:cs="Wingdings"/>
      </w:rPr>
    </w:lvl>
    <w:lvl w:ilvl="8">
      <w:start w:val="1"/>
      <w:numFmt w:val="bullet"/>
      <w:lvlText w:val=""/>
      <w:lvlJc w:val="left"/>
      <w:pPr>
        <w:tabs>
          <w:tab w:val="num" w:pos="3600"/>
        </w:tabs>
        <w:ind w:left="3600" w:hanging="360"/>
      </w:pPr>
      <w:rPr>
        <w:rFonts w:ascii="Wingdings" w:hAnsi="Wingdings" w:cs="Wingdings" w:hint="default"/>
        <w:rFonts w:cs="Wingdings"/>
      </w:rPr>
    </w:lvl>
  </w:abstractNum>
  <w:abstractNum w:abstractNumId="1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isplayBackgroundShape/>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lang w:val="en-NZ" w:eastAsia="zh-CN" w:bidi="hi-IN"/>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05bce"/>
    <w:pPr>
      <w:widowControl/>
      <w:bidi w:val="0"/>
      <w:spacing w:lineRule="atLeast" w:line="240"/>
      <w:jc w:val="left"/>
    </w:pPr>
    <w:rPr>
      <w:rFonts w:ascii="Liberation Serif" w:hAnsi="Liberation Serif" w:eastAsia="Noto Sans CJK SC Regular" w:cs="FreeSans"/>
      <w:color w:val="00000A"/>
      <w:kern w:val="0"/>
      <w:position w:val="0"/>
      <w:sz w:val="24"/>
      <w:sz w:val="24"/>
      <w:szCs w:val="24"/>
      <w:vertAlign w:val="baseline"/>
      <w:lang w:val="en-NZ" w:eastAsia="zh-CN" w:bidi="hi-IN"/>
    </w:rPr>
  </w:style>
  <w:style w:type="paragraph" w:styleId="Heading1">
    <w:name w:val="Heading 1"/>
    <w:basedOn w:val="Normal"/>
    <w:next w:val="Normal"/>
    <w:qFormat/>
    <w:rsid w:val="00ef7b96"/>
    <w:pPr>
      <w:keepNext w:val="true"/>
      <w:spacing w:before="240" w:after="60"/>
      <w:outlineLvl w:val="0"/>
    </w:pPr>
    <w:rPr>
      <w:rFonts w:ascii="Times New Roman" w:hAnsi="Times New Roman" w:eastAsia="Times New Roman" w:cs="Times New Roman"/>
      <w:b/>
      <w:bCs/>
      <w:i w:val="false"/>
      <w:position w:val="0"/>
      <w:sz w:val="24"/>
      <w:sz w:val="24"/>
      <w:szCs w:val="24"/>
      <w:vertAlign w:val="baseline"/>
    </w:rPr>
  </w:style>
  <w:style w:type="paragraph" w:styleId="Heading2">
    <w:name w:val="Heading 2"/>
    <w:basedOn w:val="Normal"/>
    <w:next w:val="Normal"/>
    <w:qFormat/>
    <w:rsid w:val="00ef7b96"/>
    <w:pPr>
      <w:keepNext w:val="true"/>
      <w:spacing w:before="240" w:after="60"/>
      <w:outlineLvl w:val="1"/>
    </w:pPr>
    <w:rPr>
      <w:rFonts w:ascii="Times New Roman" w:hAnsi="Times New Roman" w:eastAsia="Times New Roman" w:cs="Times New Roman"/>
      <w:b/>
      <w:bCs/>
      <w:i w:val="false"/>
      <w:iCs/>
      <w:position w:val="0"/>
      <w:sz w:val="24"/>
      <w:sz w:val="24"/>
      <w:szCs w:val="24"/>
      <w:vertAlign w:val="baseline"/>
    </w:rPr>
  </w:style>
  <w:style w:type="paragraph" w:styleId="Heading3">
    <w:name w:val="Heading 3"/>
    <w:basedOn w:val="Normal"/>
    <w:next w:val="Normal"/>
    <w:qFormat/>
    <w:rsid w:val="00ef7b96"/>
    <w:pPr>
      <w:keepNext w:val="true"/>
      <w:spacing w:before="240" w:after="60"/>
      <w:outlineLvl w:val="2"/>
    </w:pPr>
    <w:rPr>
      <w:rFonts w:ascii="Times New Roman" w:hAnsi="Times New Roman" w:eastAsia="Times New Roman" w:cs="Times New Roman"/>
      <w:b/>
      <w:bCs/>
      <w:i w:val="false"/>
      <w:position w:val="0"/>
      <w:sz w:val="24"/>
      <w:sz w:val="24"/>
      <w:szCs w:val="24"/>
      <w:vertAlign w:val="baseline"/>
    </w:rPr>
  </w:style>
  <w:style w:type="paragraph" w:styleId="Heading4">
    <w:name w:val="Heading 4"/>
    <w:basedOn w:val="Normal"/>
    <w:next w:val="Normal"/>
    <w:qFormat/>
    <w:rsid w:val="00ef7b96"/>
    <w:pPr>
      <w:keepNext w:val="true"/>
      <w:spacing w:before="240" w:after="60"/>
      <w:outlineLvl w:val="3"/>
    </w:pPr>
    <w:rPr>
      <w:rFonts w:ascii="Times New Roman" w:hAnsi="Times New Roman" w:eastAsia="Times New Roman" w:cs="Times New Roman"/>
      <w:b/>
      <w:bCs/>
      <w:i w:val="false"/>
      <w:position w:val="0"/>
      <w:sz w:val="24"/>
      <w:sz w:val="24"/>
      <w:szCs w:val="24"/>
      <w:vertAlign w:val="baseline"/>
    </w:rPr>
  </w:style>
  <w:style w:type="paragraph" w:styleId="Heading5">
    <w:name w:val="Heading 5"/>
    <w:basedOn w:val="Normal"/>
    <w:next w:val="Normal"/>
    <w:qFormat/>
    <w:rsid w:val="00ef7b96"/>
    <w:pPr>
      <w:spacing w:before="240" w:after="60"/>
      <w:outlineLvl w:val="4"/>
    </w:pPr>
    <w:rPr>
      <w:rFonts w:ascii="Times New Roman" w:hAnsi="Times New Roman" w:eastAsia="Times New Roman" w:cs="Times New Roman"/>
      <w:b/>
      <w:bCs/>
      <w:i w:val="false"/>
      <w:iCs/>
      <w:position w:val="0"/>
      <w:sz w:val="24"/>
      <w:sz w:val="24"/>
      <w:szCs w:val="24"/>
      <w:vertAlign w:val="baseline"/>
    </w:rPr>
  </w:style>
  <w:style w:type="paragraph" w:styleId="Heading6">
    <w:name w:val="Heading 6"/>
    <w:basedOn w:val="Normal"/>
    <w:next w:val="Normal"/>
    <w:qFormat/>
    <w:rsid w:val="00ef7b96"/>
    <w:pPr>
      <w:spacing w:before="240" w:after="60"/>
      <w:outlineLvl w:val="5"/>
    </w:pPr>
    <w:rPr>
      <w:rFonts w:ascii="Times New Roman" w:hAnsi="Times New Roman" w:eastAsia="Times New Roman" w:cs="Times New Roman"/>
      <w:b/>
      <w:bCs/>
      <w:i w:val="false"/>
      <w:position w:val="0"/>
      <w:sz w:val="24"/>
      <w:sz w:val="24"/>
      <w:szCs w:val="24"/>
      <w:vertAlign w:val="baseline"/>
    </w:rPr>
  </w:style>
  <w:style w:type="character" w:styleId="DefaultParagraphFont" w:default="1">
    <w:name w:val="Default Paragraph Font"/>
    <w:semiHidden/>
    <w:qFormat/>
    <w:rPr/>
  </w:style>
  <w:style w:type="character" w:styleId="Span" w:customStyle="1">
    <w:name w:val="span"/>
    <w:basedOn w:val="DefaultParagraphFont"/>
    <w:qFormat/>
    <w:rPr>
      <w:position w:val="0"/>
      <w:sz w:val="24"/>
      <w:sz w:val="24"/>
      <w:szCs w:val="24"/>
      <w:vertAlign w:val="baseline"/>
    </w:rPr>
  </w:style>
  <w:style w:type="character" w:styleId="Divaddressli" w:customStyle="1">
    <w:name w:val="div_address_li"/>
    <w:basedOn w:val="DefaultParagraphFont"/>
    <w:qFormat/>
    <w:rPr/>
  </w:style>
  <w:style w:type="character" w:styleId="Documentbullet" w:customStyle="1">
    <w:name w:val="document_bullet"/>
    <w:basedOn w:val="DefaultParagraphFont"/>
    <w:qFormat/>
    <w:rPr>
      <w:sz w:val="24"/>
      <w:szCs w:val="24"/>
    </w:rPr>
  </w:style>
  <w:style w:type="character" w:styleId="DivdocumentdivheadingCharacter" w:customStyle="1">
    <w:name w:val="div_document_div_heading Character"/>
    <w:basedOn w:val="DefaultParagraphFont"/>
    <w:qFormat/>
    <w:rPr/>
  </w:style>
  <w:style w:type="character" w:styleId="Divdocumentdivsectiontitle" w:customStyle="1">
    <w:name w:val="div_document_div_sectiontitle"/>
    <w:basedOn w:val="DefaultParagraphFont"/>
    <w:qFormat/>
    <w:rPr>
      <w:color w:val="3399CC"/>
      <w:sz w:val="28"/>
      <w:szCs w:val="28"/>
    </w:rPr>
  </w:style>
  <w:style w:type="character" w:styleId="Singlecolumnspanpaddedlinenthchild1" w:customStyle="1">
    <w:name w:val="singlecolumn_span_paddedline_nth-child(1)"/>
    <w:basedOn w:val="DefaultParagraphFont"/>
    <w:qFormat/>
    <w:rPr/>
  </w:style>
  <w:style w:type="character" w:styleId="Spanjobtitle" w:customStyle="1">
    <w:name w:val="span_jobtitle"/>
    <w:basedOn w:val="Span"/>
    <w:qFormat/>
    <w:rPr>
      <w:b/>
      <w:bCs/>
    </w:rPr>
  </w:style>
  <w:style w:type="character" w:styleId="Spancompanyname" w:customStyle="1">
    <w:name w:val="span_companyname"/>
    <w:basedOn w:val="Span"/>
    <w:qFormat/>
    <w:rPr>
      <w:b/>
      <w:bCs/>
    </w:rPr>
  </w:style>
  <w:style w:type="character" w:styleId="Spandegree" w:customStyle="1">
    <w:name w:val="span_degree"/>
    <w:basedOn w:val="Span"/>
    <w:qFormat/>
    <w:rPr>
      <w:b/>
      <w:bCs/>
    </w:rPr>
  </w:style>
  <w:style w:type="character" w:styleId="ListLabel4676">
    <w:name w:val="ListLabel 4676"/>
    <w:qFormat/>
    <w:rPr>
      <w:rFonts w:cs="Wingdings"/>
      <w:b w:val="false"/>
      <w:sz w:val="24"/>
    </w:rPr>
  </w:style>
  <w:style w:type="character" w:styleId="ListLabel4677">
    <w:name w:val="ListLabel 4677"/>
    <w:qFormat/>
    <w:rPr>
      <w:rFonts w:cs="Wingdings"/>
    </w:rPr>
  </w:style>
  <w:style w:type="character" w:styleId="ListLabel4678">
    <w:name w:val="ListLabel 4678"/>
    <w:qFormat/>
    <w:rPr>
      <w:rFonts w:cs="Wingdings"/>
    </w:rPr>
  </w:style>
  <w:style w:type="character" w:styleId="ListLabel4679">
    <w:name w:val="ListLabel 4679"/>
    <w:qFormat/>
    <w:rPr>
      <w:rFonts w:cs="Wingdings"/>
    </w:rPr>
  </w:style>
  <w:style w:type="character" w:styleId="ListLabel4680">
    <w:name w:val="ListLabel 4680"/>
    <w:qFormat/>
    <w:rPr>
      <w:rFonts w:cs="Wingdings"/>
    </w:rPr>
  </w:style>
  <w:style w:type="character" w:styleId="ListLabel4681">
    <w:name w:val="ListLabel 4681"/>
    <w:qFormat/>
    <w:rPr>
      <w:rFonts w:cs="Wingdings"/>
    </w:rPr>
  </w:style>
  <w:style w:type="character" w:styleId="ListLabel4682">
    <w:name w:val="ListLabel 4682"/>
    <w:qFormat/>
    <w:rPr>
      <w:rFonts w:cs="Wingdings"/>
    </w:rPr>
  </w:style>
  <w:style w:type="character" w:styleId="ListLabel4683">
    <w:name w:val="ListLabel 4683"/>
    <w:qFormat/>
    <w:rPr>
      <w:rFonts w:cs="Wingdings"/>
    </w:rPr>
  </w:style>
  <w:style w:type="character" w:styleId="ListLabel4684">
    <w:name w:val="ListLabel 4684"/>
    <w:qFormat/>
    <w:rPr>
      <w:rFonts w:cs="Wingdings"/>
    </w:rPr>
  </w:style>
  <w:style w:type="character" w:styleId="ListLabel4685">
    <w:name w:val="ListLabel 4685"/>
    <w:qFormat/>
    <w:rPr>
      <w:rFonts w:cs="Wingdings"/>
    </w:rPr>
  </w:style>
  <w:style w:type="character" w:styleId="ListLabel4686">
    <w:name w:val="ListLabel 4686"/>
    <w:qFormat/>
    <w:rPr>
      <w:rFonts w:cs="Wingdings"/>
    </w:rPr>
  </w:style>
  <w:style w:type="character" w:styleId="ListLabel4687">
    <w:name w:val="ListLabel 4687"/>
    <w:qFormat/>
    <w:rPr>
      <w:rFonts w:cs="Wingdings"/>
    </w:rPr>
  </w:style>
  <w:style w:type="character" w:styleId="ListLabel4688">
    <w:name w:val="ListLabel 4688"/>
    <w:qFormat/>
    <w:rPr>
      <w:rFonts w:cs="Wingdings"/>
    </w:rPr>
  </w:style>
  <w:style w:type="character" w:styleId="ListLabel4689">
    <w:name w:val="ListLabel 4689"/>
    <w:qFormat/>
    <w:rPr>
      <w:rFonts w:cs="Wingdings"/>
    </w:rPr>
  </w:style>
  <w:style w:type="character" w:styleId="ListLabel4690">
    <w:name w:val="ListLabel 4690"/>
    <w:qFormat/>
    <w:rPr>
      <w:rFonts w:cs="Wingdings"/>
    </w:rPr>
  </w:style>
  <w:style w:type="character" w:styleId="ListLabel4691">
    <w:name w:val="ListLabel 4691"/>
    <w:qFormat/>
    <w:rPr>
      <w:rFonts w:cs="Wingdings"/>
    </w:rPr>
  </w:style>
  <w:style w:type="character" w:styleId="ListLabel4692">
    <w:name w:val="ListLabel 4692"/>
    <w:qFormat/>
    <w:rPr>
      <w:rFonts w:cs="Wingdings"/>
    </w:rPr>
  </w:style>
  <w:style w:type="character" w:styleId="ListLabel4693">
    <w:name w:val="ListLabel 4693"/>
    <w:qFormat/>
    <w:rPr>
      <w:rFonts w:cs="Wingdings"/>
    </w:rPr>
  </w:style>
  <w:style w:type="character" w:styleId="ListLabel4694">
    <w:name w:val="ListLabel 4694"/>
    <w:qFormat/>
    <w:rPr>
      <w:rFonts w:cs="Wingdings"/>
    </w:rPr>
  </w:style>
  <w:style w:type="character" w:styleId="ListLabel4695">
    <w:name w:val="ListLabel 4695"/>
    <w:qFormat/>
    <w:rPr>
      <w:rFonts w:cs="Wingdings"/>
    </w:rPr>
  </w:style>
  <w:style w:type="character" w:styleId="ListLabel4696">
    <w:name w:val="ListLabel 4696"/>
    <w:qFormat/>
    <w:rPr>
      <w:rFonts w:cs="Wingdings"/>
    </w:rPr>
  </w:style>
  <w:style w:type="character" w:styleId="ListLabel4697">
    <w:name w:val="ListLabel 4697"/>
    <w:qFormat/>
    <w:rPr>
      <w:rFonts w:cs="Wingdings"/>
    </w:rPr>
  </w:style>
  <w:style w:type="character" w:styleId="ListLabel4698">
    <w:name w:val="ListLabel 4698"/>
    <w:qFormat/>
    <w:rPr>
      <w:rFonts w:cs="Wingdings"/>
    </w:rPr>
  </w:style>
  <w:style w:type="character" w:styleId="ListLabel4699">
    <w:name w:val="ListLabel 4699"/>
    <w:qFormat/>
    <w:rPr>
      <w:rFonts w:cs="Wingdings"/>
    </w:rPr>
  </w:style>
  <w:style w:type="character" w:styleId="ListLabel4700">
    <w:name w:val="ListLabel 4700"/>
    <w:qFormat/>
    <w:rPr>
      <w:rFonts w:cs="Wingdings"/>
    </w:rPr>
  </w:style>
  <w:style w:type="character" w:styleId="ListLabel4701">
    <w:name w:val="ListLabel 4701"/>
    <w:qFormat/>
    <w:rPr>
      <w:rFonts w:cs="Wingdings"/>
    </w:rPr>
  </w:style>
  <w:style w:type="character" w:styleId="ListLabel4702">
    <w:name w:val="ListLabel 4702"/>
    <w:qFormat/>
    <w:rPr>
      <w:rFonts w:cs="Wingdings"/>
    </w:rPr>
  </w:style>
  <w:style w:type="character" w:styleId="ListLabel4163">
    <w:name w:val="ListLabel 4163"/>
    <w:qFormat/>
    <w:rPr>
      <w:rFonts w:cs="Wingdings"/>
    </w:rPr>
  </w:style>
  <w:style w:type="character" w:styleId="ListLabel4164">
    <w:name w:val="ListLabel 4164"/>
    <w:qFormat/>
    <w:rPr>
      <w:rFonts w:cs="OpenSymbol"/>
    </w:rPr>
  </w:style>
  <w:style w:type="character" w:styleId="ListLabel4165">
    <w:name w:val="ListLabel 4165"/>
    <w:qFormat/>
    <w:rPr>
      <w:rFonts w:cs="OpenSymbol"/>
    </w:rPr>
  </w:style>
  <w:style w:type="character" w:styleId="ListLabel4166">
    <w:name w:val="ListLabel 4166"/>
    <w:qFormat/>
    <w:rPr>
      <w:rFonts w:cs="OpenSymbol"/>
    </w:rPr>
  </w:style>
  <w:style w:type="character" w:styleId="ListLabel4167">
    <w:name w:val="ListLabel 4167"/>
    <w:qFormat/>
    <w:rPr>
      <w:rFonts w:cs="OpenSymbol"/>
    </w:rPr>
  </w:style>
  <w:style w:type="character" w:styleId="ListLabel4168">
    <w:name w:val="ListLabel 4168"/>
    <w:qFormat/>
    <w:rPr>
      <w:rFonts w:cs="OpenSymbol"/>
    </w:rPr>
  </w:style>
  <w:style w:type="character" w:styleId="ListLabel4169">
    <w:name w:val="ListLabel 4169"/>
    <w:qFormat/>
    <w:rPr>
      <w:rFonts w:cs="OpenSymbol"/>
    </w:rPr>
  </w:style>
  <w:style w:type="character" w:styleId="ListLabel4170">
    <w:name w:val="ListLabel 4170"/>
    <w:qFormat/>
    <w:rPr>
      <w:rFonts w:cs="OpenSymbol"/>
    </w:rPr>
  </w:style>
  <w:style w:type="character" w:styleId="ListLabel4171">
    <w:name w:val="ListLabel 4171"/>
    <w:qFormat/>
    <w:rPr>
      <w:rFonts w:cs="OpenSymbol"/>
    </w:rPr>
  </w:style>
  <w:style w:type="character" w:styleId="ListLabel4487">
    <w:name w:val="ListLabel 4487"/>
    <w:qFormat/>
    <w:rPr>
      <w:rFonts w:cs="Symbol"/>
    </w:rPr>
  </w:style>
  <w:style w:type="character" w:styleId="ListLabel4488">
    <w:name w:val="ListLabel 4488"/>
    <w:qFormat/>
    <w:rPr>
      <w:rFonts w:cs="Symbol"/>
    </w:rPr>
  </w:style>
  <w:style w:type="character" w:styleId="ListLabel4489">
    <w:name w:val="ListLabel 4489"/>
    <w:qFormat/>
    <w:rPr>
      <w:rFonts w:cs="Symbol"/>
    </w:rPr>
  </w:style>
  <w:style w:type="character" w:styleId="ListLabel4490">
    <w:name w:val="ListLabel 4490"/>
    <w:qFormat/>
    <w:rPr>
      <w:rFonts w:cs="Symbol"/>
    </w:rPr>
  </w:style>
  <w:style w:type="character" w:styleId="ListLabel4491">
    <w:name w:val="ListLabel 4491"/>
    <w:qFormat/>
    <w:rPr>
      <w:rFonts w:cs="Symbol"/>
    </w:rPr>
  </w:style>
  <w:style w:type="character" w:styleId="ListLabel4492">
    <w:name w:val="ListLabel 4492"/>
    <w:qFormat/>
    <w:rPr>
      <w:rFonts w:cs="Symbol"/>
    </w:rPr>
  </w:style>
  <w:style w:type="character" w:styleId="ListLabel4493">
    <w:name w:val="ListLabel 4493"/>
    <w:qFormat/>
    <w:rPr>
      <w:rFonts w:cs="Symbol"/>
    </w:rPr>
  </w:style>
  <w:style w:type="character" w:styleId="ListLabel4494">
    <w:name w:val="ListLabel 4494"/>
    <w:qFormat/>
    <w:rPr>
      <w:rFonts w:cs="Symbol"/>
    </w:rPr>
  </w:style>
  <w:style w:type="character" w:styleId="ListLabel4495">
    <w:name w:val="ListLabel 4495"/>
    <w:qFormat/>
    <w:rPr>
      <w:rFonts w:cs="Symbol"/>
    </w:rPr>
  </w:style>
  <w:style w:type="character" w:styleId="ListLabel4496">
    <w:name w:val="ListLabel 4496"/>
    <w:qFormat/>
    <w:rPr>
      <w:rFonts w:cs="Wingdings"/>
    </w:rPr>
  </w:style>
  <w:style w:type="character" w:styleId="ListLabel4497">
    <w:name w:val="ListLabel 4497"/>
    <w:qFormat/>
    <w:rPr>
      <w:rFonts w:cs="Symbol"/>
    </w:rPr>
  </w:style>
  <w:style w:type="character" w:styleId="ListLabel4498">
    <w:name w:val="ListLabel 4498"/>
    <w:qFormat/>
    <w:rPr>
      <w:rFonts w:cs="Symbol"/>
    </w:rPr>
  </w:style>
  <w:style w:type="character" w:styleId="ListLabel4499">
    <w:name w:val="ListLabel 4499"/>
    <w:qFormat/>
    <w:rPr>
      <w:rFonts w:cs="Symbol"/>
    </w:rPr>
  </w:style>
  <w:style w:type="character" w:styleId="ListLabel4500">
    <w:name w:val="ListLabel 4500"/>
    <w:qFormat/>
    <w:rPr>
      <w:rFonts w:cs="Symbol"/>
    </w:rPr>
  </w:style>
  <w:style w:type="character" w:styleId="ListLabel4501">
    <w:name w:val="ListLabel 4501"/>
    <w:qFormat/>
    <w:rPr>
      <w:rFonts w:cs="Symbol"/>
    </w:rPr>
  </w:style>
  <w:style w:type="character" w:styleId="ListLabel4502">
    <w:name w:val="ListLabel 4502"/>
    <w:qFormat/>
    <w:rPr>
      <w:rFonts w:cs="Symbol"/>
    </w:rPr>
  </w:style>
  <w:style w:type="character" w:styleId="ListLabel4503">
    <w:name w:val="ListLabel 4503"/>
    <w:qFormat/>
    <w:rPr>
      <w:rFonts w:cs="Symbol"/>
    </w:rPr>
  </w:style>
  <w:style w:type="character" w:styleId="ListLabel4504">
    <w:name w:val="ListLabel 4504"/>
    <w:qFormat/>
    <w:rPr>
      <w:rFonts w:cs="Symbol"/>
    </w:rPr>
  </w:style>
  <w:style w:type="character" w:styleId="ListLabel4307">
    <w:name w:val="ListLabel 4307"/>
    <w:qFormat/>
    <w:rPr>
      <w:rFonts w:cs="Wingdings"/>
    </w:rPr>
  </w:style>
  <w:style w:type="character" w:styleId="ListLabel4308">
    <w:name w:val="ListLabel 4308"/>
    <w:qFormat/>
    <w:rPr>
      <w:rFonts w:cs="Symbol"/>
    </w:rPr>
  </w:style>
  <w:style w:type="character" w:styleId="ListLabel4309">
    <w:name w:val="ListLabel 4309"/>
    <w:qFormat/>
    <w:rPr>
      <w:rFonts w:cs="Symbol"/>
    </w:rPr>
  </w:style>
  <w:style w:type="character" w:styleId="ListLabel4310">
    <w:name w:val="ListLabel 4310"/>
    <w:qFormat/>
    <w:rPr>
      <w:rFonts w:cs="Symbol"/>
    </w:rPr>
  </w:style>
  <w:style w:type="character" w:styleId="ListLabel4311">
    <w:name w:val="ListLabel 4311"/>
    <w:qFormat/>
    <w:rPr>
      <w:rFonts w:cs="Symbol"/>
    </w:rPr>
  </w:style>
  <w:style w:type="character" w:styleId="ListLabel4312">
    <w:name w:val="ListLabel 4312"/>
    <w:qFormat/>
    <w:rPr>
      <w:rFonts w:cs="Symbol"/>
    </w:rPr>
  </w:style>
  <w:style w:type="character" w:styleId="ListLabel4313">
    <w:name w:val="ListLabel 4313"/>
    <w:qFormat/>
    <w:rPr>
      <w:rFonts w:cs="Symbol"/>
    </w:rPr>
  </w:style>
  <w:style w:type="character" w:styleId="ListLabel4314">
    <w:name w:val="ListLabel 4314"/>
    <w:qFormat/>
    <w:rPr>
      <w:rFonts w:cs="Symbol"/>
    </w:rPr>
  </w:style>
  <w:style w:type="character" w:styleId="ListLabel4315">
    <w:name w:val="ListLabel 4315"/>
    <w:qFormat/>
    <w:rPr>
      <w:rFonts w:cs="Symbol"/>
    </w:rPr>
  </w:style>
  <w:style w:type="character" w:styleId="ListLabel4298">
    <w:name w:val="ListLabel 4298"/>
    <w:qFormat/>
    <w:rPr>
      <w:rFonts w:cs="Wingdings"/>
    </w:rPr>
  </w:style>
  <w:style w:type="character" w:styleId="ListLabel4299">
    <w:name w:val="ListLabel 4299"/>
    <w:qFormat/>
    <w:rPr>
      <w:rFonts w:cs="Symbol"/>
    </w:rPr>
  </w:style>
  <w:style w:type="character" w:styleId="ListLabel4300">
    <w:name w:val="ListLabel 4300"/>
    <w:qFormat/>
    <w:rPr>
      <w:rFonts w:cs="Symbol"/>
    </w:rPr>
  </w:style>
  <w:style w:type="character" w:styleId="ListLabel4301">
    <w:name w:val="ListLabel 4301"/>
    <w:qFormat/>
    <w:rPr>
      <w:rFonts w:cs="Symbol"/>
    </w:rPr>
  </w:style>
  <w:style w:type="character" w:styleId="ListLabel4302">
    <w:name w:val="ListLabel 4302"/>
    <w:qFormat/>
    <w:rPr>
      <w:rFonts w:cs="Symbol"/>
    </w:rPr>
  </w:style>
  <w:style w:type="character" w:styleId="ListLabel4303">
    <w:name w:val="ListLabel 4303"/>
    <w:qFormat/>
    <w:rPr>
      <w:rFonts w:cs="Symbol"/>
    </w:rPr>
  </w:style>
  <w:style w:type="character" w:styleId="ListLabel4304">
    <w:name w:val="ListLabel 4304"/>
    <w:qFormat/>
    <w:rPr>
      <w:rFonts w:cs="Symbol"/>
    </w:rPr>
  </w:style>
  <w:style w:type="character" w:styleId="ListLabel4305">
    <w:name w:val="ListLabel 4305"/>
    <w:qFormat/>
    <w:rPr>
      <w:rFonts w:cs="Symbol"/>
    </w:rPr>
  </w:style>
  <w:style w:type="character" w:styleId="ListLabel4306">
    <w:name w:val="ListLabel 4306"/>
    <w:qFormat/>
    <w:rPr>
      <w:rFonts w:cs="Symbol"/>
    </w:rPr>
  </w:style>
  <w:style w:type="character" w:styleId="ListLabel4532">
    <w:name w:val="ListLabel 4532"/>
    <w:qFormat/>
    <w:rPr>
      <w:rFonts w:cs="Wingdings"/>
    </w:rPr>
  </w:style>
  <w:style w:type="character" w:styleId="ListLabel4533">
    <w:name w:val="ListLabel 4533"/>
    <w:qFormat/>
    <w:rPr>
      <w:rFonts w:cs="Symbol"/>
    </w:rPr>
  </w:style>
  <w:style w:type="character" w:styleId="ListLabel4534">
    <w:name w:val="ListLabel 4534"/>
    <w:qFormat/>
    <w:rPr>
      <w:rFonts w:cs="Symbol"/>
    </w:rPr>
  </w:style>
  <w:style w:type="character" w:styleId="ListLabel4535">
    <w:name w:val="ListLabel 4535"/>
    <w:qFormat/>
    <w:rPr>
      <w:rFonts w:cs="Symbol"/>
    </w:rPr>
  </w:style>
  <w:style w:type="character" w:styleId="ListLabel4536">
    <w:name w:val="ListLabel 4536"/>
    <w:qFormat/>
    <w:rPr>
      <w:rFonts w:cs="Symbol"/>
    </w:rPr>
  </w:style>
  <w:style w:type="character" w:styleId="ListLabel4537">
    <w:name w:val="ListLabel 4537"/>
    <w:qFormat/>
    <w:rPr>
      <w:rFonts w:cs="Symbol"/>
    </w:rPr>
  </w:style>
  <w:style w:type="character" w:styleId="ListLabel4538">
    <w:name w:val="ListLabel 4538"/>
    <w:qFormat/>
    <w:rPr>
      <w:rFonts w:cs="Symbol"/>
    </w:rPr>
  </w:style>
  <w:style w:type="character" w:styleId="ListLabel4539">
    <w:name w:val="ListLabel 4539"/>
    <w:qFormat/>
    <w:rPr>
      <w:rFonts w:cs="Symbol"/>
    </w:rPr>
  </w:style>
  <w:style w:type="character" w:styleId="ListLabel4540">
    <w:name w:val="ListLabel 4540"/>
    <w:qFormat/>
    <w:rPr>
      <w:rFonts w:cs="Symbol"/>
    </w:rPr>
  </w:style>
  <w:style w:type="character" w:styleId="ListLabel4550">
    <w:name w:val="ListLabel 4550"/>
    <w:qFormat/>
    <w:rPr>
      <w:rFonts w:cs="Wingdings"/>
    </w:rPr>
  </w:style>
  <w:style w:type="character" w:styleId="ListLabel4551">
    <w:name w:val="ListLabel 4551"/>
    <w:qFormat/>
    <w:rPr>
      <w:rFonts w:cs="Symbol"/>
    </w:rPr>
  </w:style>
  <w:style w:type="character" w:styleId="ListLabel4552">
    <w:name w:val="ListLabel 4552"/>
    <w:qFormat/>
    <w:rPr>
      <w:rFonts w:cs="Symbol"/>
    </w:rPr>
  </w:style>
  <w:style w:type="character" w:styleId="ListLabel4553">
    <w:name w:val="ListLabel 4553"/>
    <w:qFormat/>
    <w:rPr>
      <w:rFonts w:cs="Symbol"/>
    </w:rPr>
  </w:style>
  <w:style w:type="character" w:styleId="ListLabel4554">
    <w:name w:val="ListLabel 4554"/>
    <w:qFormat/>
    <w:rPr>
      <w:rFonts w:cs="Symbol"/>
    </w:rPr>
  </w:style>
  <w:style w:type="character" w:styleId="ListLabel4555">
    <w:name w:val="ListLabel 4555"/>
    <w:qFormat/>
    <w:rPr>
      <w:rFonts w:cs="Symbol"/>
    </w:rPr>
  </w:style>
  <w:style w:type="character" w:styleId="ListLabel4556">
    <w:name w:val="ListLabel 4556"/>
    <w:qFormat/>
    <w:rPr>
      <w:rFonts w:cs="Symbol"/>
    </w:rPr>
  </w:style>
  <w:style w:type="character" w:styleId="ListLabel4557">
    <w:name w:val="ListLabel 4557"/>
    <w:qFormat/>
    <w:rPr>
      <w:rFonts w:cs="Symbol"/>
    </w:rPr>
  </w:style>
  <w:style w:type="character" w:styleId="ListLabel4558">
    <w:name w:val="ListLabel 4558"/>
    <w:qFormat/>
    <w:rPr>
      <w:rFonts w:cs="Symbol"/>
    </w:rPr>
  </w:style>
  <w:style w:type="character" w:styleId="ListLabel4577">
    <w:name w:val="ListLabel 4577"/>
    <w:qFormat/>
    <w:rPr>
      <w:rFonts w:cs="Symbol"/>
    </w:rPr>
  </w:style>
  <w:style w:type="character" w:styleId="ListLabel4578">
    <w:name w:val="ListLabel 4578"/>
    <w:qFormat/>
    <w:rPr>
      <w:rFonts w:cs="Symbol"/>
    </w:rPr>
  </w:style>
  <w:style w:type="character" w:styleId="ListLabel4579">
    <w:name w:val="ListLabel 4579"/>
    <w:qFormat/>
    <w:rPr>
      <w:rFonts w:cs="Symbol"/>
    </w:rPr>
  </w:style>
  <w:style w:type="character" w:styleId="ListLabel4580">
    <w:name w:val="ListLabel 4580"/>
    <w:qFormat/>
    <w:rPr>
      <w:rFonts w:cs="Symbol"/>
    </w:rPr>
  </w:style>
  <w:style w:type="character" w:styleId="ListLabel4581">
    <w:name w:val="ListLabel 4581"/>
    <w:qFormat/>
    <w:rPr>
      <w:rFonts w:cs="Symbol"/>
    </w:rPr>
  </w:style>
  <w:style w:type="character" w:styleId="ListLabel4582">
    <w:name w:val="ListLabel 4582"/>
    <w:qFormat/>
    <w:rPr>
      <w:rFonts w:cs="Symbol"/>
    </w:rPr>
  </w:style>
  <w:style w:type="character" w:styleId="ListLabel4583">
    <w:name w:val="ListLabel 4583"/>
    <w:qFormat/>
    <w:rPr>
      <w:rFonts w:cs="Symbol"/>
    </w:rPr>
  </w:style>
  <w:style w:type="character" w:styleId="ListLabel4584">
    <w:name w:val="ListLabel 4584"/>
    <w:qFormat/>
    <w:rPr>
      <w:rFonts w:cs="Symbol"/>
    </w:rPr>
  </w:style>
  <w:style w:type="character" w:styleId="ListLabel4585">
    <w:name w:val="ListLabel 4585"/>
    <w:qFormat/>
    <w:rPr>
      <w:rFonts w:cs="Symbol"/>
    </w:rPr>
  </w:style>
  <w:style w:type="character" w:styleId="ListLabel4586">
    <w:name w:val="ListLabel 4586"/>
    <w:qFormat/>
    <w:rPr>
      <w:rFonts w:cs="Wingdings"/>
    </w:rPr>
  </w:style>
  <w:style w:type="character" w:styleId="ListLabel4587">
    <w:name w:val="ListLabel 4587"/>
    <w:qFormat/>
    <w:rPr>
      <w:rFonts w:cs="Symbol"/>
    </w:rPr>
  </w:style>
  <w:style w:type="character" w:styleId="ListLabel4588">
    <w:name w:val="ListLabel 4588"/>
    <w:qFormat/>
    <w:rPr>
      <w:rFonts w:cs="Symbol"/>
    </w:rPr>
  </w:style>
  <w:style w:type="character" w:styleId="ListLabel4589">
    <w:name w:val="ListLabel 4589"/>
    <w:qFormat/>
    <w:rPr>
      <w:rFonts w:cs="Symbol"/>
    </w:rPr>
  </w:style>
  <w:style w:type="character" w:styleId="ListLabel4590">
    <w:name w:val="ListLabel 4590"/>
    <w:qFormat/>
    <w:rPr>
      <w:rFonts w:cs="Symbol"/>
    </w:rPr>
  </w:style>
  <w:style w:type="character" w:styleId="ListLabel4591">
    <w:name w:val="ListLabel 4591"/>
    <w:qFormat/>
    <w:rPr>
      <w:rFonts w:cs="Symbol"/>
    </w:rPr>
  </w:style>
  <w:style w:type="character" w:styleId="ListLabel4592">
    <w:name w:val="ListLabel 4592"/>
    <w:qFormat/>
    <w:rPr>
      <w:rFonts w:cs="Symbol"/>
    </w:rPr>
  </w:style>
  <w:style w:type="character" w:styleId="ListLabel4593">
    <w:name w:val="ListLabel 4593"/>
    <w:qFormat/>
    <w:rPr>
      <w:rFonts w:cs="Symbol"/>
    </w:rPr>
  </w:style>
  <w:style w:type="character" w:styleId="ListLabel4594">
    <w:name w:val="ListLabel 4594"/>
    <w:qFormat/>
    <w:rPr>
      <w:rFonts w:cs="Symbol"/>
    </w:rPr>
  </w:style>
  <w:style w:type="character" w:styleId="ListLabel4658">
    <w:name w:val="ListLabel 4658"/>
    <w:qFormat/>
    <w:rPr>
      <w:rFonts w:cs="Wingdings"/>
    </w:rPr>
  </w:style>
  <w:style w:type="character" w:styleId="ListLabel4659">
    <w:name w:val="ListLabel 4659"/>
    <w:qFormat/>
    <w:rPr>
      <w:rFonts w:cs="Wingdings"/>
    </w:rPr>
  </w:style>
  <w:style w:type="character" w:styleId="ListLabel4660">
    <w:name w:val="ListLabel 4660"/>
    <w:qFormat/>
    <w:rPr>
      <w:rFonts w:cs="Wingdings"/>
    </w:rPr>
  </w:style>
  <w:style w:type="character" w:styleId="ListLabel4661">
    <w:name w:val="ListLabel 4661"/>
    <w:qFormat/>
    <w:rPr>
      <w:rFonts w:cs="Wingdings"/>
    </w:rPr>
  </w:style>
  <w:style w:type="character" w:styleId="ListLabel4662">
    <w:name w:val="ListLabel 4662"/>
    <w:qFormat/>
    <w:rPr>
      <w:rFonts w:cs="Wingdings"/>
    </w:rPr>
  </w:style>
  <w:style w:type="character" w:styleId="ListLabel4663">
    <w:name w:val="ListLabel 4663"/>
    <w:qFormat/>
    <w:rPr>
      <w:rFonts w:cs="Wingdings"/>
    </w:rPr>
  </w:style>
  <w:style w:type="character" w:styleId="ListLabel4664">
    <w:name w:val="ListLabel 4664"/>
    <w:qFormat/>
    <w:rPr>
      <w:rFonts w:cs="Wingdings"/>
    </w:rPr>
  </w:style>
  <w:style w:type="character" w:styleId="ListLabel4665">
    <w:name w:val="ListLabel 4665"/>
    <w:qFormat/>
    <w:rPr>
      <w:rFonts w:cs="Wingdings"/>
    </w:rPr>
  </w:style>
  <w:style w:type="character" w:styleId="ListLabel4666">
    <w:name w:val="ListLabel 4666"/>
    <w:qFormat/>
    <w:rPr>
      <w:rFonts w:cs="Wingdings"/>
    </w:rPr>
  </w:style>
  <w:style w:type="character" w:styleId="ListLabel4703">
    <w:name w:val="ListLabel 4703"/>
    <w:qFormat/>
    <w:rPr>
      <w:rFonts w:ascii="Times New Roman" w:hAnsi="Times New Roman" w:cs="Symbol"/>
      <w:sz w:val="24"/>
    </w:rPr>
  </w:style>
  <w:style w:type="character" w:styleId="ListLabel4704">
    <w:name w:val="ListLabel 4704"/>
    <w:qFormat/>
    <w:rPr>
      <w:rFonts w:cs="Courier New"/>
    </w:rPr>
  </w:style>
  <w:style w:type="character" w:styleId="ListLabel4705">
    <w:name w:val="ListLabel 4705"/>
    <w:qFormat/>
    <w:rPr>
      <w:rFonts w:cs="Wingdings"/>
    </w:rPr>
  </w:style>
  <w:style w:type="character" w:styleId="ListLabel4706">
    <w:name w:val="ListLabel 4706"/>
    <w:qFormat/>
    <w:rPr>
      <w:rFonts w:cs="Symbol"/>
    </w:rPr>
  </w:style>
  <w:style w:type="character" w:styleId="ListLabel4707">
    <w:name w:val="ListLabel 4707"/>
    <w:qFormat/>
    <w:rPr>
      <w:rFonts w:cs="Courier New"/>
    </w:rPr>
  </w:style>
  <w:style w:type="character" w:styleId="ListLabel4708">
    <w:name w:val="ListLabel 4708"/>
    <w:qFormat/>
    <w:rPr>
      <w:rFonts w:cs="Wingdings"/>
    </w:rPr>
  </w:style>
  <w:style w:type="character" w:styleId="ListLabel4709">
    <w:name w:val="ListLabel 4709"/>
    <w:qFormat/>
    <w:rPr>
      <w:rFonts w:cs="Symbol"/>
    </w:rPr>
  </w:style>
  <w:style w:type="character" w:styleId="ListLabel4710">
    <w:name w:val="ListLabel 4710"/>
    <w:qFormat/>
    <w:rPr>
      <w:rFonts w:cs="Courier New"/>
    </w:rPr>
  </w:style>
  <w:style w:type="character" w:styleId="ListLabel4711">
    <w:name w:val="ListLabel 4711"/>
    <w:qFormat/>
    <w:rPr>
      <w:rFonts w:cs="Wingdings"/>
    </w:rPr>
  </w:style>
  <w:style w:type="character" w:styleId="ListLabel4712">
    <w:name w:val="ListLabel 4712"/>
    <w:qFormat/>
    <w:rPr>
      <w:rFonts w:ascii="Times New Roman" w:hAnsi="Times New Roman" w:cs="Symbol"/>
      <w:sz w:val="24"/>
    </w:rPr>
  </w:style>
  <w:style w:type="character" w:styleId="ListLabel4713">
    <w:name w:val="ListLabel 4713"/>
    <w:qFormat/>
    <w:rPr>
      <w:rFonts w:cs="Courier New"/>
    </w:rPr>
  </w:style>
  <w:style w:type="character" w:styleId="ListLabel4714">
    <w:name w:val="ListLabel 4714"/>
    <w:qFormat/>
    <w:rPr>
      <w:rFonts w:cs="Wingdings"/>
    </w:rPr>
  </w:style>
  <w:style w:type="character" w:styleId="ListLabel4715">
    <w:name w:val="ListLabel 4715"/>
    <w:qFormat/>
    <w:rPr>
      <w:rFonts w:cs="Symbol"/>
    </w:rPr>
  </w:style>
  <w:style w:type="character" w:styleId="ListLabel4716">
    <w:name w:val="ListLabel 4716"/>
    <w:qFormat/>
    <w:rPr>
      <w:rFonts w:cs="Courier New"/>
    </w:rPr>
  </w:style>
  <w:style w:type="character" w:styleId="ListLabel4717">
    <w:name w:val="ListLabel 4717"/>
    <w:qFormat/>
    <w:rPr>
      <w:rFonts w:cs="Wingdings"/>
    </w:rPr>
  </w:style>
  <w:style w:type="character" w:styleId="ListLabel4718">
    <w:name w:val="ListLabel 4718"/>
    <w:qFormat/>
    <w:rPr>
      <w:rFonts w:cs="Symbol"/>
    </w:rPr>
  </w:style>
  <w:style w:type="character" w:styleId="ListLabel4719">
    <w:name w:val="ListLabel 4719"/>
    <w:qFormat/>
    <w:rPr>
      <w:rFonts w:cs="Courier New"/>
    </w:rPr>
  </w:style>
  <w:style w:type="character" w:styleId="ListLabel4720">
    <w:name w:val="ListLabel 4720"/>
    <w:qFormat/>
    <w:rPr>
      <w:rFonts w:cs="Wingdings"/>
    </w:rPr>
  </w:style>
  <w:style w:type="character" w:styleId="ListLabel4721">
    <w:name w:val="ListLabel 4721"/>
    <w:qFormat/>
    <w:rPr>
      <w:rFonts w:cs="Wingdings"/>
      <w:b w:val="false"/>
      <w:sz w:val="24"/>
    </w:rPr>
  </w:style>
  <w:style w:type="character" w:styleId="ListLabel4722">
    <w:name w:val="ListLabel 4722"/>
    <w:qFormat/>
    <w:rPr>
      <w:rFonts w:cs="Wingdings"/>
    </w:rPr>
  </w:style>
  <w:style w:type="character" w:styleId="ListLabel4723">
    <w:name w:val="ListLabel 4723"/>
    <w:qFormat/>
    <w:rPr>
      <w:rFonts w:cs="Wingdings"/>
    </w:rPr>
  </w:style>
  <w:style w:type="character" w:styleId="ListLabel4724">
    <w:name w:val="ListLabel 4724"/>
    <w:qFormat/>
    <w:rPr>
      <w:rFonts w:cs="Wingdings"/>
    </w:rPr>
  </w:style>
  <w:style w:type="character" w:styleId="ListLabel4725">
    <w:name w:val="ListLabel 4725"/>
    <w:qFormat/>
    <w:rPr>
      <w:rFonts w:cs="Wingdings"/>
    </w:rPr>
  </w:style>
  <w:style w:type="character" w:styleId="ListLabel4726">
    <w:name w:val="ListLabel 4726"/>
    <w:qFormat/>
    <w:rPr>
      <w:rFonts w:cs="Wingdings"/>
    </w:rPr>
  </w:style>
  <w:style w:type="character" w:styleId="ListLabel4727">
    <w:name w:val="ListLabel 4727"/>
    <w:qFormat/>
    <w:rPr>
      <w:rFonts w:cs="Wingdings"/>
    </w:rPr>
  </w:style>
  <w:style w:type="character" w:styleId="ListLabel4728">
    <w:name w:val="ListLabel 4728"/>
    <w:qFormat/>
    <w:rPr>
      <w:rFonts w:cs="Wingdings"/>
    </w:rPr>
  </w:style>
  <w:style w:type="character" w:styleId="ListLabel4729">
    <w:name w:val="ListLabel 4729"/>
    <w:qFormat/>
    <w:rPr>
      <w:rFonts w:cs="Wingdings"/>
    </w:rPr>
  </w:style>
  <w:style w:type="character" w:styleId="ListLabel4730">
    <w:name w:val="ListLabel 4730"/>
    <w:qFormat/>
    <w:rPr>
      <w:rFonts w:cs="Symbol"/>
    </w:rPr>
  </w:style>
  <w:style w:type="character" w:styleId="ListLabel4731">
    <w:name w:val="ListLabel 4731"/>
    <w:qFormat/>
    <w:rPr>
      <w:rFonts w:cs="Symbol"/>
    </w:rPr>
  </w:style>
  <w:style w:type="character" w:styleId="ListLabel4732">
    <w:name w:val="ListLabel 4732"/>
    <w:qFormat/>
    <w:rPr>
      <w:rFonts w:cs="Symbol"/>
    </w:rPr>
  </w:style>
  <w:style w:type="character" w:styleId="ListLabel4733">
    <w:name w:val="ListLabel 4733"/>
    <w:qFormat/>
    <w:rPr>
      <w:rFonts w:cs="Symbol"/>
    </w:rPr>
  </w:style>
  <w:style w:type="character" w:styleId="ListLabel4734">
    <w:name w:val="ListLabel 4734"/>
    <w:qFormat/>
    <w:rPr>
      <w:rFonts w:cs="Symbol"/>
    </w:rPr>
  </w:style>
  <w:style w:type="character" w:styleId="ListLabel4735">
    <w:name w:val="ListLabel 4735"/>
    <w:qFormat/>
    <w:rPr>
      <w:rFonts w:cs="Symbol"/>
    </w:rPr>
  </w:style>
  <w:style w:type="character" w:styleId="ListLabel4736">
    <w:name w:val="ListLabel 4736"/>
    <w:qFormat/>
    <w:rPr>
      <w:rFonts w:cs="Symbol"/>
    </w:rPr>
  </w:style>
  <w:style w:type="character" w:styleId="ListLabel4737">
    <w:name w:val="ListLabel 4737"/>
    <w:qFormat/>
    <w:rPr>
      <w:rFonts w:cs="Symbol"/>
    </w:rPr>
  </w:style>
  <w:style w:type="character" w:styleId="ListLabel4738">
    <w:name w:val="ListLabel 4738"/>
    <w:qFormat/>
    <w:rPr>
      <w:rFonts w:cs="Symbol"/>
    </w:rPr>
  </w:style>
  <w:style w:type="character" w:styleId="ListLabel4739">
    <w:name w:val="ListLabel 4739"/>
    <w:qFormat/>
    <w:rPr>
      <w:rFonts w:cs="Wingdings"/>
    </w:rPr>
  </w:style>
  <w:style w:type="character" w:styleId="ListLabel4740">
    <w:name w:val="ListLabel 4740"/>
    <w:qFormat/>
    <w:rPr>
      <w:rFonts w:cs="Symbol"/>
    </w:rPr>
  </w:style>
  <w:style w:type="character" w:styleId="ListLabel4741">
    <w:name w:val="ListLabel 4741"/>
    <w:qFormat/>
    <w:rPr>
      <w:rFonts w:cs="Symbol"/>
    </w:rPr>
  </w:style>
  <w:style w:type="character" w:styleId="ListLabel4742">
    <w:name w:val="ListLabel 4742"/>
    <w:qFormat/>
    <w:rPr>
      <w:rFonts w:cs="Symbol"/>
    </w:rPr>
  </w:style>
  <w:style w:type="character" w:styleId="ListLabel4743">
    <w:name w:val="ListLabel 4743"/>
    <w:qFormat/>
    <w:rPr>
      <w:rFonts w:cs="Symbol"/>
    </w:rPr>
  </w:style>
  <w:style w:type="character" w:styleId="ListLabel4744">
    <w:name w:val="ListLabel 4744"/>
    <w:qFormat/>
    <w:rPr>
      <w:rFonts w:cs="Symbol"/>
    </w:rPr>
  </w:style>
  <w:style w:type="character" w:styleId="ListLabel4745">
    <w:name w:val="ListLabel 4745"/>
    <w:qFormat/>
    <w:rPr>
      <w:rFonts w:cs="Symbol"/>
    </w:rPr>
  </w:style>
  <w:style w:type="character" w:styleId="ListLabel4746">
    <w:name w:val="ListLabel 4746"/>
    <w:qFormat/>
    <w:rPr>
      <w:rFonts w:cs="Symbol"/>
    </w:rPr>
  </w:style>
  <w:style w:type="character" w:styleId="ListLabel4747">
    <w:name w:val="ListLabel 4747"/>
    <w:qFormat/>
    <w:rPr>
      <w:rFonts w:cs="Symbol"/>
    </w:rPr>
  </w:style>
  <w:style w:type="character" w:styleId="ListLabel4748">
    <w:name w:val="ListLabel 4748"/>
    <w:qFormat/>
    <w:rPr>
      <w:rFonts w:cs="Wingdings"/>
    </w:rPr>
  </w:style>
  <w:style w:type="character" w:styleId="ListLabel4749">
    <w:name w:val="ListLabel 4749"/>
    <w:qFormat/>
    <w:rPr>
      <w:rFonts w:cs="Symbol"/>
    </w:rPr>
  </w:style>
  <w:style w:type="character" w:styleId="ListLabel4750">
    <w:name w:val="ListLabel 4750"/>
    <w:qFormat/>
    <w:rPr>
      <w:rFonts w:cs="Symbol"/>
    </w:rPr>
  </w:style>
  <w:style w:type="character" w:styleId="ListLabel4751">
    <w:name w:val="ListLabel 4751"/>
    <w:qFormat/>
    <w:rPr>
      <w:rFonts w:cs="Symbol"/>
    </w:rPr>
  </w:style>
  <w:style w:type="character" w:styleId="ListLabel4752">
    <w:name w:val="ListLabel 4752"/>
    <w:qFormat/>
    <w:rPr>
      <w:rFonts w:cs="Symbol"/>
    </w:rPr>
  </w:style>
  <w:style w:type="character" w:styleId="ListLabel4753">
    <w:name w:val="ListLabel 4753"/>
    <w:qFormat/>
    <w:rPr>
      <w:rFonts w:cs="Symbol"/>
    </w:rPr>
  </w:style>
  <w:style w:type="character" w:styleId="ListLabel4754">
    <w:name w:val="ListLabel 4754"/>
    <w:qFormat/>
    <w:rPr>
      <w:rFonts w:cs="Symbol"/>
    </w:rPr>
  </w:style>
  <w:style w:type="character" w:styleId="ListLabel4755">
    <w:name w:val="ListLabel 4755"/>
    <w:qFormat/>
    <w:rPr>
      <w:rFonts w:cs="Symbol"/>
    </w:rPr>
  </w:style>
  <w:style w:type="character" w:styleId="ListLabel4756">
    <w:name w:val="ListLabel 4756"/>
    <w:qFormat/>
    <w:rPr>
      <w:rFonts w:cs="Symbol"/>
    </w:rPr>
  </w:style>
  <w:style w:type="character" w:styleId="ListLabel4757">
    <w:name w:val="ListLabel 4757"/>
    <w:qFormat/>
    <w:rPr>
      <w:rFonts w:cs="Wingdings"/>
    </w:rPr>
  </w:style>
  <w:style w:type="character" w:styleId="ListLabel4758">
    <w:name w:val="ListLabel 4758"/>
    <w:qFormat/>
    <w:rPr>
      <w:rFonts w:cs="Symbol"/>
    </w:rPr>
  </w:style>
  <w:style w:type="character" w:styleId="ListLabel4759">
    <w:name w:val="ListLabel 4759"/>
    <w:qFormat/>
    <w:rPr>
      <w:rFonts w:cs="Symbol"/>
    </w:rPr>
  </w:style>
  <w:style w:type="character" w:styleId="ListLabel4760">
    <w:name w:val="ListLabel 4760"/>
    <w:qFormat/>
    <w:rPr>
      <w:rFonts w:cs="Symbol"/>
    </w:rPr>
  </w:style>
  <w:style w:type="character" w:styleId="ListLabel4761">
    <w:name w:val="ListLabel 4761"/>
    <w:qFormat/>
    <w:rPr>
      <w:rFonts w:cs="Symbol"/>
    </w:rPr>
  </w:style>
  <w:style w:type="character" w:styleId="ListLabel4762">
    <w:name w:val="ListLabel 4762"/>
    <w:qFormat/>
    <w:rPr>
      <w:rFonts w:cs="Symbol"/>
    </w:rPr>
  </w:style>
  <w:style w:type="character" w:styleId="ListLabel4763">
    <w:name w:val="ListLabel 4763"/>
    <w:qFormat/>
    <w:rPr>
      <w:rFonts w:cs="Symbol"/>
    </w:rPr>
  </w:style>
  <w:style w:type="character" w:styleId="ListLabel4764">
    <w:name w:val="ListLabel 4764"/>
    <w:qFormat/>
    <w:rPr>
      <w:rFonts w:cs="Symbol"/>
    </w:rPr>
  </w:style>
  <w:style w:type="character" w:styleId="ListLabel4765">
    <w:name w:val="ListLabel 4765"/>
    <w:qFormat/>
    <w:rPr>
      <w:rFonts w:cs="Symbol"/>
    </w:rPr>
  </w:style>
  <w:style w:type="character" w:styleId="ListLabel4766">
    <w:name w:val="ListLabel 4766"/>
    <w:qFormat/>
    <w:rPr>
      <w:rFonts w:cs="Wingdings"/>
    </w:rPr>
  </w:style>
  <w:style w:type="character" w:styleId="ListLabel4767">
    <w:name w:val="ListLabel 4767"/>
    <w:qFormat/>
    <w:rPr>
      <w:rFonts w:cs="Symbol"/>
    </w:rPr>
  </w:style>
  <w:style w:type="character" w:styleId="ListLabel4768">
    <w:name w:val="ListLabel 4768"/>
    <w:qFormat/>
    <w:rPr>
      <w:rFonts w:cs="Symbol"/>
    </w:rPr>
  </w:style>
  <w:style w:type="character" w:styleId="ListLabel4769">
    <w:name w:val="ListLabel 4769"/>
    <w:qFormat/>
    <w:rPr>
      <w:rFonts w:cs="Symbol"/>
    </w:rPr>
  </w:style>
  <w:style w:type="character" w:styleId="ListLabel4770">
    <w:name w:val="ListLabel 4770"/>
    <w:qFormat/>
    <w:rPr>
      <w:rFonts w:cs="Symbol"/>
    </w:rPr>
  </w:style>
  <w:style w:type="character" w:styleId="ListLabel4771">
    <w:name w:val="ListLabel 4771"/>
    <w:qFormat/>
    <w:rPr>
      <w:rFonts w:cs="Symbol"/>
    </w:rPr>
  </w:style>
  <w:style w:type="character" w:styleId="ListLabel4772">
    <w:name w:val="ListLabel 4772"/>
    <w:qFormat/>
    <w:rPr>
      <w:rFonts w:cs="Symbol"/>
    </w:rPr>
  </w:style>
  <w:style w:type="character" w:styleId="ListLabel4773">
    <w:name w:val="ListLabel 4773"/>
    <w:qFormat/>
    <w:rPr>
      <w:rFonts w:cs="Symbol"/>
    </w:rPr>
  </w:style>
  <w:style w:type="character" w:styleId="ListLabel4774">
    <w:name w:val="ListLabel 4774"/>
    <w:qFormat/>
    <w:rPr>
      <w:rFonts w:cs="Symbol"/>
    </w:rPr>
  </w:style>
  <w:style w:type="character" w:styleId="ListLabel4775">
    <w:name w:val="ListLabel 4775"/>
    <w:qFormat/>
    <w:rPr>
      <w:rFonts w:cs="Wingdings"/>
    </w:rPr>
  </w:style>
  <w:style w:type="character" w:styleId="ListLabel4776">
    <w:name w:val="ListLabel 4776"/>
    <w:qFormat/>
    <w:rPr>
      <w:rFonts w:cs="Symbol"/>
    </w:rPr>
  </w:style>
  <w:style w:type="character" w:styleId="ListLabel4777">
    <w:name w:val="ListLabel 4777"/>
    <w:qFormat/>
    <w:rPr>
      <w:rFonts w:cs="Symbol"/>
    </w:rPr>
  </w:style>
  <w:style w:type="character" w:styleId="ListLabel4778">
    <w:name w:val="ListLabel 4778"/>
    <w:qFormat/>
    <w:rPr>
      <w:rFonts w:cs="Symbol"/>
    </w:rPr>
  </w:style>
  <w:style w:type="character" w:styleId="ListLabel4779">
    <w:name w:val="ListLabel 4779"/>
    <w:qFormat/>
    <w:rPr>
      <w:rFonts w:cs="Symbol"/>
    </w:rPr>
  </w:style>
  <w:style w:type="character" w:styleId="ListLabel4780">
    <w:name w:val="ListLabel 4780"/>
    <w:qFormat/>
    <w:rPr>
      <w:rFonts w:cs="Symbol"/>
    </w:rPr>
  </w:style>
  <w:style w:type="character" w:styleId="ListLabel4781">
    <w:name w:val="ListLabel 4781"/>
    <w:qFormat/>
    <w:rPr>
      <w:rFonts w:cs="Symbol"/>
    </w:rPr>
  </w:style>
  <w:style w:type="character" w:styleId="ListLabel4782">
    <w:name w:val="ListLabel 4782"/>
    <w:qFormat/>
    <w:rPr>
      <w:rFonts w:cs="Symbol"/>
    </w:rPr>
  </w:style>
  <w:style w:type="character" w:styleId="ListLabel4783">
    <w:name w:val="ListLabel 4783"/>
    <w:qFormat/>
    <w:rPr>
      <w:rFonts w:cs="Symbol"/>
    </w:rPr>
  </w:style>
  <w:style w:type="character" w:styleId="ListLabel4784">
    <w:name w:val="ListLabel 4784"/>
    <w:qFormat/>
    <w:rPr>
      <w:rFonts w:cs="Symbol"/>
    </w:rPr>
  </w:style>
  <w:style w:type="character" w:styleId="ListLabel4785">
    <w:name w:val="ListLabel 4785"/>
    <w:qFormat/>
    <w:rPr>
      <w:rFonts w:cs="Symbol"/>
    </w:rPr>
  </w:style>
  <w:style w:type="character" w:styleId="ListLabel4786">
    <w:name w:val="ListLabel 4786"/>
    <w:qFormat/>
    <w:rPr>
      <w:rFonts w:cs="Symbol"/>
    </w:rPr>
  </w:style>
  <w:style w:type="character" w:styleId="ListLabel4787">
    <w:name w:val="ListLabel 4787"/>
    <w:qFormat/>
    <w:rPr>
      <w:rFonts w:cs="Symbol"/>
    </w:rPr>
  </w:style>
  <w:style w:type="character" w:styleId="ListLabel4788">
    <w:name w:val="ListLabel 4788"/>
    <w:qFormat/>
    <w:rPr>
      <w:rFonts w:cs="Symbol"/>
    </w:rPr>
  </w:style>
  <w:style w:type="character" w:styleId="ListLabel4789">
    <w:name w:val="ListLabel 4789"/>
    <w:qFormat/>
    <w:rPr>
      <w:rFonts w:cs="Symbol"/>
    </w:rPr>
  </w:style>
  <w:style w:type="character" w:styleId="ListLabel4790">
    <w:name w:val="ListLabel 4790"/>
    <w:qFormat/>
    <w:rPr>
      <w:rFonts w:cs="Symbol"/>
    </w:rPr>
  </w:style>
  <w:style w:type="character" w:styleId="ListLabel4791">
    <w:name w:val="ListLabel 4791"/>
    <w:qFormat/>
    <w:rPr>
      <w:rFonts w:cs="Symbol"/>
    </w:rPr>
  </w:style>
  <w:style w:type="character" w:styleId="ListLabel4792">
    <w:name w:val="ListLabel 4792"/>
    <w:qFormat/>
    <w:rPr>
      <w:rFonts w:cs="Symbol"/>
    </w:rPr>
  </w:style>
  <w:style w:type="character" w:styleId="ListLabel4793">
    <w:name w:val="ListLabel 4793"/>
    <w:qFormat/>
    <w:rPr>
      <w:rFonts w:cs="Wingdings"/>
    </w:rPr>
  </w:style>
  <w:style w:type="character" w:styleId="ListLabel4794">
    <w:name w:val="ListLabel 4794"/>
    <w:qFormat/>
    <w:rPr>
      <w:rFonts w:cs="Symbol"/>
    </w:rPr>
  </w:style>
  <w:style w:type="character" w:styleId="ListLabel4795">
    <w:name w:val="ListLabel 4795"/>
    <w:qFormat/>
    <w:rPr>
      <w:rFonts w:cs="Symbol"/>
    </w:rPr>
  </w:style>
  <w:style w:type="character" w:styleId="ListLabel4796">
    <w:name w:val="ListLabel 4796"/>
    <w:qFormat/>
    <w:rPr>
      <w:rFonts w:cs="Symbol"/>
    </w:rPr>
  </w:style>
  <w:style w:type="character" w:styleId="ListLabel4797">
    <w:name w:val="ListLabel 4797"/>
    <w:qFormat/>
    <w:rPr>
      <w:rFonts w:cs="Symbol"/>
    </w:rPr>
  </w:style>
  <w:style w:type="character" w:styleId="ListLabel4798">
    <w:name w:val="ListLabel 4798"/>
    <w:qFormat/>
    <w:rPr>
      <w:rFonts w:cs="Symbol"/>
    </w:rPr>
  </w:style>
  <w:style w:type="character" w:styleId="ListLabel4799">
    <w:name w:val="ListLabel 4799"/>
    <w:qFormat/>
    <w:rPr>
      <w:rFonts w:cs="Symbol"/>
    </w:rPr>
  </w:style>
  <w:style w:type="character" w:styleId="ListLabel4800">
    <w:name w:val="ListLabel 4800"/>
    <w:qFormat/>
    <w:rPr>
      <w:rFonts w:cs="Symbol"/>
    </w:rPr>
  </w:style>
  <w:style w:type="character" w:styleId="ListLabel4801">
    <w:name w:val="ListLabel 4801"/>
    <w:qFormat/>
    <w:rPr>
      <w:rFonts w:cs="Symbol"/>
    </w:rPr>
  </w:style>
  <w:style w:type="character" w:styleId="ListLabel4802">
    <w:name w:val="ListLabel 4802"/>
    <w:qFormat/>
    <w:rPr>
      <w:rFonts w:cs="Wingdings"/>
    </w:rPr>
  </w:style>
  <w:style w:type="character" w:styleId="ListLabel4803">
    <w:name w:val="ListLabel 4803"/>
    <w:qFormat/>
    <w:rPr>
      <w:rFonts w:cs="Wingdings"/>
    </w:rPr>
  </w:style>
  <w:style w:type="character" w:styleId="ListLabel4804">
    <w:name w:val="ListLabel 4804"/>
    <w:qFormat/>
    <w:rPr>
      <w:rFonts w:cs="Wingdings"/>
    </w:rPr>
  </w:style>
  <w:style w:type="character" w:styleId="ListLabel4805">
    <w:name w:val="ListLabel 4805"/>
    <w:qFormat/>
    <w:rPr>
      <w:rFonts w:cs="Wingdings"/>
    </w:rPr>
  </w:style>
  <w:style w:type="character" w:styleId="ListLabel4806">
    <w:name w:val="ListLabel 4806"/>
    <w:qFormat/>
    <w:rPr>
      <w:rFonts w:cs="Wingdings"/>
    </w:rPr>
  </w:style>
  <w:style w:type="character" w:styleId="ListLabel4807">
    <w:name w:val="ListLabel 4807"/>
    <w:qFormat/>
    <w:rPr>
      <w:rFonts w:cs="Wingdings"/>
    </w:rPr>
  </w:style>
  <w:style w:type="character" w:styleId="ListLabel4808">
    <w:name w:val="ListLabel 4808"/>
    <w:qFormat/>
    <w:rPr>
      <w:rFonts w:cs="Wingdings"/>
    </w:rPr>
  </w:style>
  <w:style w:type="character" w:styleId="ListLabel4809">
    <w:name w:val="ListLabel 4809"/>
    <w:qFormat/>
    <w:rPr>
      <w:rFonts w:cs="Wingdings"/>
    </w:rPr>
  </w:style>
  <w:style w:type="character" w:styleId="ListLabel4810">
    <w:name w:val="ListLabel 4810"/>
    <w:qFormat/>
    <w:rPr>
      <w:rFonts w:cs="Wingdings"/>
    </w:rPr>
  </w:style>
  <w:style w:type="character" w:styleId="ListLabel4811">
    <w:name w:val="ListLabel 4811"/>
    <w:qFormat/>
    <w:rPr>
      <w:rFonts w:ascii="Times New Roman" w:hAnsi="Times New Roman" w:cs="Symbol"/>
      <w:sz w:val="24"/>
    </w:rPr>
  </w:style>
  <w:style w:type="character" w:styleId="ListLabel4812">
    <w:name w:val="ListLabel 4812"/>
    <w:qFormat/>
    <w:rPr>
      <w:rFonts w:cs="Courier New"/>
    </w:rPr>
  </w:style>
  <w:style w:type="character" w:styleId="ListLabel4813">
    <w:name w:val="ListLabel 4813"/>
    <w:qFormat/>
    <w:rPr>
      <w:rFonts w:cs="Wingdings"/>
    </w:rPr>
  </w:style>
  <w:style w:type="character" w:styleId="ListLabel4814">
    <w:name w:val="ListLabel 4814"/>
    <w:qFormat/>
    <w:rPr>
      <w:rFonts w:cs="Symbol"/>
    </w:rPr>
  </w:style>
  <w:style w:type="character" w:styleId="ListLabel4815">
    <w:name w:val="ListLabel 4815"/>
    <w:qFormat/>
    <w:rPr>
      <w:rFonts w:cs="Courier New"/>
    </w:rPr>
  </w:style>
  <w:style w:type="character" w:styleId="ListLabel4816">
    <w:name w:val="ListLabel 4816"/>
    <w:qFormat/>
    <w:rPr>
      <w:rFonts w:cs="Wingdings"/>
    </w:rPr>
  </w:style>
  <w:style w:type="character" w:styleId="ListLabel4817">
    <w:name w:val="ListLabel 4817"/>
    <w:qFormat/>
    <w:rPr>
      <w:rFonts w:cs="Symbol"/>
    </w:rPr>
  </w:style>
  <w:style w:type="character" w:styleId="ListLabel4818">
    <w:name w:val="ListLabel 4818"/>
    <w:qFormat/>
    <w:rPr>
      <w:rFonts w:cs="Courier New"/>
    </w:rPr>
  </w:style>
  <w:style w:type="character" w:styleId="ListLabel4819">
    <w:name w:val="ListLabel 4819"/>
    <w:qFormat/>
    <w:rPr>
      <w:rFonts w:cs="Wingdings"/>
    </w:rPr>
  </w:style>
  <w:style w:type="character" w:styleId="ListLabel4820">
    <w:name w:val="ListLabel 4820"/>
    <w:qFormat/>
    <w:rPr>
      <w:rFonts w:ascii="Times New Roman" w:hAnsi="Times New Roman" w:cs="Symbol"/>
      <w:sz w:val="24"/>
    </w:rPr>
  </w:style>
  <w:style w:type="character" w:styleId="ListLabel4821">
    <w:name w:val="ListLabel 4821"/>
    <w:qFormat/>
    <w:rPr>
      <w:rFonts w:cs="Courier New"/>
    </w:rPr>
  </w:style>
  <w:style w:type="character" w:styleId="ListLabel4822">
    <w:name w:val="ListLabel 4822"/>
    <w:qFormat/>
    <w:rPr>
      <w:rFonts w:cs="Wingdings"/>
    </w:rPr>
  </w:style>
  <w:style w:type="character" w:styleId="ListLabel4823">
    <w:name w:val="ListLabel 4823"/>
    <w:qFormat/>
    <w:rPr>
      <w:rFonts w:cs="Symbol"/>
    </w:rPr>
  </w:style>
  <w:style w:type="character" w:styleId="ListLabel4824">
    <w:name w:val="ListLabel 4824"/>
    <w:qFormat/>
    <w:rPr>
      <w:rFonts w:cs="Courier New"/>
    </w:rPr>
  </w:style>
  <w:style w:type="character" w:styleId="ListLabel4825">
    <w:name w:val="ListLabel 4825"/>
    <w:qFormat/>
    <w:rPr>
      <w:rFonts w:cs="Wingdings"/>
    </w:rPr>
  </w:style>
  <w:style w:type="character" w:styleId="ListLabel4826">
    <w:name w:val="ListLabel 4826"/>
    <w:qFormat/>
    <w:rPr>
      <w:rFonts w:cs="Symbol"/>
    </w:rPr>
  </w:style>
  <w:style w:type="character" w:styleId="ListLabel4827">
    <w:name w:val="ListLabel 4827"/>
    <w:qFormat/>
    <w:rPr>
      <w:rFonts w:cs="Courier New"/>
    </w:rPr>
  </w:style>
  <w:style w:type="character" w:styleId="ListLabel4828">
    <w:name w:val="ListLabel 4828"/>
    <w:qFormat/>
    <w:rPr>
      <w:rFonts w:cs="Wingdings"/>
    </w:rPr>
  </w:style>
  <w:style w:type="character" w:styleId="ListLabel4829">
    <w:name w:val="ListLabel 4829"/>
    <w:qFormat/>
    <w:rPr>
      <w:rFonts w:cs="Wingdings"/>
      <w:b w:val="false"/>
      <w:sz w:val="24"/>
    </w:rPr>
  </w:style>
  <w:style w:type="character" w:styleId="ListLabel4830">
    <w:name w:val="ListLabel 4830"/>
    <w:qFormat/>
    <w:rPr>
      <w:rFonts w:cs="Wingdings"/>
    </w:rPr>
  </w:style>
  <w:style w:type="character" w:styleId="ListLabel4831">
    <w:name w:val="ListLabel 4831"/>
    <w:qFormat/>
    <w:rPr>
      <w:rFonts w:cs="Wingdings"/>
    </w:rPr>
  </w:style>
  <w:style w:type="character" w:styleId="ListLabel4832">
    <w:name w:val="ListLabel 4832"/>
    <w:qFormat/>
    <w:rPr>
      <w:rFonts w:cs="Wingdings"/>
    </w:rPr>
  </w:style>
  <w:style w:type="character" w:styleId="ListLabel4833">
    <w:name w:val="ListLabel 4833"/>
    <w:qFormat/>
    <w:rPr>
      <w:rFonts w:cs="Wingdings"/>
    </w:rPr>
  </w:style>
  <w:style w:type="character" w:styleId="ListLabel4834">
    <w:name w:val="ListLabel 4834"/>
    <w:qFormat/>
    <w:rPr>
      <w:rFonts w:cs="Wingdings"/>
    </w:rPr>
  </w:style>
  <w:style w:type="character" w:styleId="ListLabel4835">
    <w:name w:val="ListLabel 4835"/>
    <w:qFormat/>
    <w:rPr>
      <w:rFonts w:cs="Wingdings"/>
    </w:rPr>
  </w:style>
  <w:style w:type="character" w:styleId="ListLabel4836">
    <w:name w:val="ListLabel 4836"/>
    <w:qFormat/>
    <w:rPr>
      <w:rFonts w:cs="Wingdings"/>
    </w:rPr>
  </w:style>
  <w:style w:type="character" w:styleId="ListLabel4837">
    <w:name w:val="ListLabel 4837"/>
    <w:qFormat/>
    <w:rPr>
      <w:rFonts w:cs="Wingdings"/>
    </w:rPr>
  </w:style>
  <w:style w:type="character" w:styleId="ListLabel4838">
    <w:name w:val="ListLabel 4838"/>
    <w:qFormat/>
    <w:rPr>
      <w:rFonts w:cs="Wingdings"/>
    </w:rPr>
  </w:style>
  <w:style w:type="character" w:styleId="ListLabel4839">
    <w:name w:val="ListLabel 4839"/>
    <w:qFormat/>
    <w:rPr>
      <w:rFonts w:cs="Symbol"/>
    </w:rPr>
  </w:style>
  <w:style w:type="character" w:styleId="ListLabel4840">
    <w:name w:val="ListLabel 4840"/>
    <w:qFormat/>
    <w:rPr>
      <w:rFonts w:cs="Symbol"/>
    </w:rPr>
  </w:style>
  <w:style w:type="character" w:styleId="ListLabel4841">
    <w:name w:val="ListLabel 4841"/>
    <w:qFormat/>
    <w:rPr>
      <w:rFonts w:cs="Symbol"/>
    </w:rPr>
  </w:style>
  <w:style w:type="character" w:styleId="ListLabel4842">
    <w:name w:val="ListLabel 4842"/>
    <w:qFormat/>
    <w:rPr>
      <w:rFonts w:cs="Symbol"/>
    </w:rPr>
  </w:style>
  <w:style w:type="character" w:styleId="ListLabel4843">
    <w:name w:val="ListLabel 4843"/>
    <w:qFormat/>
    <w:rPr>
      <w:rFonts w:cs="Symbol"/>
    </w:rPr>
  </w:style>
  <w:style w:type="character" w:styleId="ListLabel4844">
    <w:name w:val="ListLabel 4844"/>
    <w:qFormat/>
    <w:rPr>
      <w:rFonts w:cs="Symbol"/>
    </w:rPr>
  </w:style>
  <w:style w:type="character" w:styleId="ListLabel4845">
    <w:name w:val="ListLabel 4845"/>
    <w:qFormat/>
    <w:rPr>
      <w:rFonts w:cs="Symbol"/>
    </w:rPr>
  </w:style>
  <w:style w:type="character" w:styleId="ListLabel4846">
    <w:name w:val="ListLabel 4846"/>
    <w:qFormat/>
    <w:rPr>
      <w:rFonts w:cs="Symbol"/>
    </w:rPr>
  </w:style>
  <w:style w:type="character" w:styleId="ListLabel4847">
    <w:name w:val="ListLabel 4847"/>
    <w:qFormat/>
    <w:rPr>
      <w:rFonts w:cs="Wingdings"/>
    </w:rPr>
  </w:style>
  <w:style w:type="character" w:styleId="ListLabel4848">
    <w:name w:val="ListLabel 4848"/>
    <w:qFormat/>
    <w:rPr>
      <w:rFonts w:cs="Symbol"/>
    </w:rPr>
  </w:style>
  <w:style w:type="character" w:styleId="ListLabel4849">
    <w:name w:val="ListLabel 4849"/>
    <w:qFormat/>
    <w:rPr>
      <w:rFonts w:cs="Symbol"/>
    </w:rPr>
  </w:style>
  <w:style w:type="character" w:styleId="ListLabel4850">
    <w:name w:val="ListLabel 4850"/>
    <w:qFormat/>
    <w:rPr>
      <w:rFonts w:cs="Symbol"/>
    </w:rPr>
  </w:style>
  <w:style w:type="character" w:styleId="ListLabel4851">
    <w:name w:val="ListLabel 4851"/>
    <w:qFormat/>
    <w:rPr>
      <w:rFonts w:cs="Symbol"/>
    </w:rPr>
  </w:style>
  <w:style w:type="character" w:styleId="ListLabel4852">
    <w:name w:val="ListLabel 4852"/>
    <w:qFormat/>
    <w:rPr>
      <w:rFonts w:cs="Symbol"/>
    </w:rPr>
  </w:style>
  <w:style w:type="character" w:styleId="ListLabel4853">
    <w:name w:val="ListLabel 4853"/>
    <w:qFormat/>
    <w:rPr>
      <w:rFonts w:cs="Symbol"/>
    </w:rPr>
  </w:style>
  <w:style w:type="character" w:styleId="ListLabel4854">
    <w:name w:val="ListLabel 4854"/>
    <w:qFormat/>
    <w:rPr>
      <w:rFonts w:cs="Symbol"/>
    </w:rPr>
  </w:style>
  <w:style w:type="character" w:styleId="ListLabel4855">
    <w:name w:val="ListLabel 4855"/>
    <w:qFormat/>
    <w:rPr>
      <w:rFonts w:cs="Symbol"/>
    </w:rPr>
  </w:style>
  <w:style w:type="character" w:styleId="ListLabel4856">
    <w:name w:val="ListLabel 4856"/>
    <w:qFormat/>
    <w:rPr>
      <w:rFonts w:cs="Wingdings"/>
    </w:rPr>
  </w:style>
  <w:style w:type="character" w:styleId="ListLabel4857">
    <w:name w:val="ListLabel 4857"/>
    <w:qFormat/>
    <w:rPr>
      <w:rFonts w:cs="Symbol"/>
    </w:rPr>
  </w:style>
  <w:style w:type="character" w:styleId="ListLabel4858">
    <w:name w:val="ListLabel 4858"/>
    <w:qFormat/>
    <w:rPr>
      <w:rFonts w:cs="Symbol"/>
    </w:rPr>
  </w:style>
  <w:style w:type="character" w:styleId="ListLabel4859">
    <w:name w:val="ListLabel 4859"/>
    <w:qFormat/>
    <w:rPr>
      <w:rFonts w:cs="Symbol"/>
    </w:rPr>
  </w:style>
  <w:style w:type="character" w:styleId="ListLabel4860">
    <w:name w:val="ListLabel 4860"/>
    <w:qFormat/>
    <w:rPr>
      <w:rFonts w:cs="Symbol"/>
    </w:rPr>
  </w:style>
  <w:style w:type="character" w:styleId="ListLabel4861">
    <w:name w:val="ListLabel 4861"/>
    <w:qFormat/>
    <w:rPr>
      <w:rFonts w:cs="Symbol"/>
    </w:rPr>
  </w:style>
  <w:style w:type="character" w:styleId="ListLabel4862">
    <w:name w:val="ListLabel 4862"/>
    <w:qFormat/>
    <w:rPr>
      <w:rFonts w:cs="Symbol"/>
    </w:rPr>
  </w:style>
  <w:style w:type="character" w:styleId="ListLabel4863">
    <w:name w:val="ListLabel 4863"/>
    <w:qFormat/>
    <w:rPr>
      <w:rFonts w:cs="Symbol"/>
    </w:rPr>
  </w:style>
  <w:style w:type="character" w:styleId="ListLabel4864">
    <w:name w:val="ListLabel 4864"/>
    <w:qFormat/>
    <w:rPr>
      <w:rFonts w:cs="Symbol"/>
    </w:rPr>
  </w:style>
  <w:style w:type="character" w:styleId="ListLabel4865">
    <w:name w:val="ListLabel 4865"/>
    <w:qFormat/>
    <w:rPr>
      <w:rFonts w:cs="Wingdings"/>
    </w:rPr>
  </w:style>
  <w:style w:type="character" w:styleId="ListLabel4866">
    <w:name w:val="ListLabel 4866"/>
    <w:qFormat/>
    <w:rPr>
      <w:rFonts w:cs="Symbol"/>
    </w:rPr>
  </w:style>
  <w:style w:type="character" w:styleId="ListLabel4867">
    <w:name w:val="ListLabel 4867"/>
    <w:qFormat/>
    <w:rPr>
      <w:rFonts w:cs="Symbol"/>
    </w:rPr>
  </w:style>
  <w:style w:type="character" w:styleId="ListLabel4868">
    <w:name w:val="ListLabel 4868"/>
    <w:qFormat/>
    <w:rPr>
      <w:rFonts w:cs="Symbol"/>
    </w:rPr>
  </w:style>
  <w:style w:type="character" w:styleId="ListLabel4869">
    <w:name w:val="ListLabel 4869"/>
    <w:qFormat/>
    <w:rPr>
      <w:rFonts w:cs="Symbol"/>
    </w:rPr>
  </w:style>
  <w:style w:type="character" w:styleId="ListLabel4870">
    <w:name w:val="ListLabel 4870"/>
    <w:qFormat/>
    <w:rPr>
      <w:rFonts w:cs="Symbol"/>
    </w:rPr>
  </w:style>
  <w:style w:type="character" w:styleId="ListLabel4871">
    <w:name w:val="ListLabel 4871"/>
    <w:qFormat/>
    <w:rPr>
      <w:rFonts w:cs="Symbol"/>
    </w:rPr>
  </w:style>
  <w:style w:type="character" w:styleId="ListLabel4872">
    <w:name w:val="ListLabel 4872"/>
    <w:qFormat/>
    <w:rPr>
      <w:rFonts w:cs="Symbol"/>
    </w:rPr>
  </w:style>
  <w:style w:type="character" w:styleId="ListLabel4873">
    <w:name w:val="ListLabel 4873"/>
    <w:qFormat/>
    <w:rPr>
      <w:rFonts w:cs="Symbol"/>
    </w:rPr>
  </w:style>
  <w:style w:type="character" w:styleId="ListLabel4874">
    <w:name w:val="ListLabel 4874"/>
    <w:qFormat/>
    <w:rPr>
      <w:rFonts w:cs="Wingdings"/>
    </w:rPr>
  </w:style>
  <w:style w:type="character" w:styleId="ListLabel4875">
    <w:name w:val="ListLabel 4875"/>
    <w:qFormat/>
    <w:rPr>
      <w:rFonts w:cs="Symbol"/>
    </w:rPr>
  </w:style>
  <w:style w:type="character" w:styleId="ListLabel4876">
    <w:name w:val="ListLabel 4876"/>
    <w:qFormat/>
    <w:rPr>
      <w:rFonts w:cs="Symbol"/>
    </w:rPr>
  </w:style>
  <w:style w:type="character" w:styleId="ListLabel4877">
    <w:name w:val="ListLabel 4877"/>
    <w:qFormat/>
    <w:rPr>
      <w:rFonts w:cs="Symbol"/>
    </w:rPr>
  </w:style>
  <w:style w:type="character" w:styleId="ListLabel4878">
    <w:name w:val="ListLabel 4878"/>
    <w:qFormat/>
    <w:rPr>
      <w:rFonts w:cs="Symbol"/>
    </w:rPr>
  </w:style>
  <w:style w:type="character" w:styleId="ListLabel4879">
    <w:name w:val="ListLabel 4879"/>
    <w:qFormat/>
    <w:rPr>
      <w:rFonts w:cs="Symbol"/>
    </w:rPr>
  </w:style>
  <w:style w:type="character" w:styleId="ListLabel4880">
    <w:name w:val="ListLabel 4880"/>
    <w:qFormat/>
    <w:rPr>
      <w:rFonts w:cs="Symbol"/>
    </w:rPr>
  </w:style>
  <w:style w:type="character" w:styleId="ListLabel4881">
    <w:name w:val="ListLabel 4881"/>
    <w:qFormat/>
    <w:rPr>
      <w:rFonts w:cs="Symbol"/>
    </w:rPr>
  </w:style>
  <w:style w:type="character" w:styleId="ListLabel4882">
    <w:name w:val="ListLabel 4882"/>
    <w:qFormat/>
    <w:rPr>
      <w:rFonts w:cs="Symbol"/>
    </w:rPr>
  </w:style>
  <w:style w:type="character" w:styleId="ListLabel4883">
    <w:name w:val="ListLabel 4883"/>
    <w:qFormat/>
    <w:rPr>
      <w:rFonts w:cs="Wingdings"/>
    </w:rPr>
  </w:style>
  <w:style w:type="character" w:styleId="ListLabel4884">
    <w:name w:val="ListLabel 4884"/>
    <w:qFormat/>
    <w:rPr>
      <w:rFonts w:cs="Symbol"/>
    </w:rPr>
  </w:style>
  <w:style w:type="character" w:styleId="ListLabel4885">
    <w:name w:val="ListLabel 4885"/>
    <w:qFormat/>
    <w:rPr>
      <w:rFonts w:cs="Symbol"/>
    </w:rPr>
  </w:style>
  <w:style w:type="character" w:styleId="ListLabel4886">
    <w:name w:val="ListLabel 4886"/>
    <w:qFormat/>
    <w:rPr>
      <w:rFonts w:cs="Symbol"/>
    </w:rPr>
  </w:style>
  <w:style w:type="character" w:styleId="ListLabel4887">
    <w:name w:val="ListLabel 4887"/>
    <w:qFormat/>
    <w:rPr>
      <w:rFonts w:cs="Symbol"/>
    </w:rPr>
  </w:style>
  <w:style w:type="character" w:styleId="ListLabel4888">
    <w:name w:val="ListLabel 4888"/>
    <w:qFormat/>
    <w:rPr>
      <w:rFonts w:cs="Symbol"/>
    </w:rPr>
  </w:style>
  <w:style w:type="character" w:styleId="ListLabel4889">
    <w:name w:val="ListLabel 4889"/>
    <w:qFormat/>
    <w:rPr>
      <w:rFonts w:cs="Symbol"/>
    </w:rPr>
  </w:style>
  <w:style w:type="character" w:styleId="ListLabel4890">
    <w:name w:val="ListLabel 4890"/>
    <w:qFormat/>
    <w:rPr>
      <w:rFonts w:cs="Symbol"/>
    </w:rPr>
  </w:style>
  <w:style w:type="character" w:styleId="ListLabel4891">
    <w:name w:val="ListLabel 4891"/>
    <w:qFormat/>
    <w:rPr>
      <w:rFonts w:cs="Symbol"/>
    </w:rPr>
  </w:style>
  <w:style w:type="character" w:styleId="ListLabel4892">
    <w:name w:val="ListLabel 4892"/>
    <w:qFormat/>
    <w:rPr>
      <w:rFonts w:cs="Wingdings"/>
    </w:rPr>
  </w:style>
  <w:style w:type="character" w:styleId="ListLabel4893">
    <w:name w:val="ListLabel 4893"/>
    <w:qFormat/>
    <w:rPr>
      <w:rFonts w:cs="Wingdings"/>
    </w:rPr>
  </w:style>
  <w:style w:type="character" w:styleId="ListLabel4894">
    <w:name w:val="ListLabel 4894"/>
    <w:qFormat/>
    <w:rPr>
      <w:rFonts w:cs="Wingdings"/>
    </w:rPr>
  </w:style>
  <w:style w:type="character" w:styleId="ListLabel4895">
    <w:name w:val="ListLabel 4895"/>
    <w:qFormat/>
    <w:rPr>
      <w:rFonts w:cs="Wingdings"/>
    </w:rPr>
  </w:style>
  <w:style w:type="character" w:styleId="ListLabel4896">
    <w:name w:val="ListLabel 4896"/>
    <w:qFormat/>
    <w:rPr>
      <w:rFonts w:cs="Wingdings"/>
    </w:rPr>
  </w:style>
  <w:style w:type="character" w:styleId="ListLabel4897">
    <w:name w:val="ListLabel 4897"/>
    <w:qFormat/>
    <w:rPr>
      <w:rFonts w:cs="Wingdings"/>
    </w:rPr>
  </w:style>
  <w:style w:type="character" w:styleId="ListLabel4898">
    <w:name w:val="ListLabel 4898"/>
    <w:qFormat/>
    <w:rPr>
      <w:rFonts w:cs="Wingdings"/>
    </w:rPr>
  </w:style>
  <w:style w:type="character" w:styleId="ListLabel4899">
    <w:name w:val="ListLabel 4899"/>
    <w:qFormat/>
    <w:rPr>
      <w:rFonts w:cs="Wingdings"/>
    </w:rPr>
  </w:style>
  <w:style w:type="character" w:styleId="ListLabel4900">
    <w:name w:val="ListLabel 4900"/>
    <w:qFormat/>
    <w:rPr>
      <w:rFonts w:cs="Wingdings"/>
    </w:rPr>
  </w:style>
  <w:style w:type="character" w:styleId="ListLabel4901">
    <w:name w:val="ListLabel 4901"/>
    <w:qFormat/>
    <w:rPr>
      <w:rFonts w:ascii="Times New Roman" w:hAnsi="Times New Roman" w:cs="Symbol"/>
      <w:sz w:val="24"/>
    </w:rPr>
  </w:style>
  <w:style w:type="character" w:styleId="ListLabel4902">
    <w:name w:val="ListLabel 4902"/>
    <w:qFormat/>
    <w:rPr>
      <w:rFonts w:cs="Courier New"/>
    </w:rPr>
  </w:style>
  <w:style w:type="character" w:styleId="ListLabel4903">
    <w:name w:val="ListLabel 4903"/>
    <w:qFormat/>
    <w:rPr>
      <w:rFonts w:cs="Wingdings"/>
    </w:rPr>
  </w:style>
  <w:style w:type="character" w:styleId="ListLabel4904">
    <w:name w:val="ListLabel 4904"/>
    <w:qFormat/>
    <w:rPr>
      <w:rFonts w:cs="Symbol"/>
    </w:rPr>
  </w:style>
  <w:style w:type="character" w:styleId="ListLabel4905">
    <w:name w:val="ListLabel 4905"/>
    <w:qFormat/>
    <w:rPr>
      <w:rFonts w:cs="Courier New"/>
    </w:rPr>
  </w:style>
  <w:style w:type="character" w:styleId="ListLabel4906">
    <w:name w:val="ListLabel 4906"/>
    <w:qFormat/>
    <w:rPr>
      <w:rFonts w:cs="Wingdings"/>
    </w:rPr>
  </w:style>
  <w:style w:type="character" w:styleId="ListLabel4907">
    <w:name w:val="ListLabel 4907"/>
    <w:qFormat/>
    <w:rPr>
      <w:rFonts w:cs="Symbol"/>
    </w:rPr>
  </w:style>
  <w:style w:type="character" w:styleId="ListLabel4908">
    <w:name w:val="ListLabel 4908"/>
    <w:qFormat/>
    <w:rPr>
      <w:rFonts w:cs="Courier New"/>
    </w:rPr>
  </w:style>
  <w:style w:type="character" w:styleId="ListLabel4909">
    <w:name w:val="ListLabel 4909"/>
    <w:qFormat/>
    <w:rPr>
      <w:rFonts w:cs="Wingdings"/>
    </w:rPr>
  </w:style>
  <w:style w:type="character" w:styleId="ListLabel4910">
    <w:name w:val="ListLabel 4910"/>
    <w:qFormat/>
    <w:rPr>
      <w:rFonts w:ascii="Times New Roman" w:hAnsi="Times New Roman" w:cs="Symbol"/>
      <w:sz w:val="24"/>
    </w:rPr>
  </w:style>
  <w:style w:type="character" w:styleId="ListLabel4911">
    <w:name w:val="ListLabel 4911"/>
    <w:qFormat/>
    <w:rPr>
      <w:rFonts w:cs="Courier New"/>
    </w:rPr>
  </w:style>
  <w:style w:type="character" w:styleId="ListLabel4912">
    <w:name w:val="ListLabel 4912"/>
    <w:qFormat/>
    <w:rPr>
      <w:rFonts w:cs="Wingdings"/>
    </w:rPr>
  </w:style>
  <w:style w:type="character" w:styleId="ListLabel4913">
    <w:name w:val="ListLabel 4913"/>
    <w:qFormat/>
    <w:rPr>
      <w:rFonts w:cs="Symbol"/>
    </w:rPr>
  </w:style>
  <w:style w:type="character" w:styleId="ListLabel4914">
    <w:name w:val="ListLabel 4914"/>
    <w:qFormat/>
    <w:rPr>
      <w:rFonts w:cs="Courier New"/>
    </w:rPr>
  </w:style>
  <w:style w:type="character" w:styleId="ListLabel4915">
    <w:name w:val="ListLabel 4915"/>
    <w:qFormat/>
    <w:rPr>
      <w:rFonts w:cs="Wingdings"/>
    </w:rPr>
  </w:style>
  <w:style w:type="character" w:styleId="ListLabel4916">
    <w:name w:val="ListLabel 4916"/>
    <w:qFormat/>
    <w:rPr>
      <w:rFonts w:cs="Symbol"/>
    </w:rPr>
  </w:style>
  <w:style w:type="character" w:styleId="ListLabel4917">
    <w:name w:val="ListLabel 4917"/>
    <w:qFormat/>
    <w:rPr>
      <w:rFonts w:cs="Courier New"/>
    </w:rPr>
  </w:style>
  <w:style w:type="character" w:styleId="ListLabel4918">
    <w:name w:val="ListLabel 4918"/>
    <w:qFormat/>
    <w:rPr>
      <w:rFonts w:cs="Wingdings"/>
    </w:rPr>
  </w:style>
  <w:style w:type="character" w:styleId="ListLabel4919">
    <w:name w:val="ListLabel 4919"/>
    <w:qFormat/>
    <w:rPr>
      <w:rFonts w:cs="Wingdings"/>
      <w:b w:val="false"/>
      <w:sz w:val="24"/>
    </w:rPr>
  </w:style>
  <w:style w:type="character" w:styleId="ListLabel4920">
    <w:name w:val="ListLabel 4920"/>
    <w:qFormat/>
    <w:rPr>
      <w:rFonts w:cs="Wingdings"/>
    </w:rPr>
  </w:style>
  <w:style w:type="character" w:styleId="ListLabel4921">
    <w:name w:val="ListLabel 4921"/>
    <w:qFormat/>
    <w:rPr>
      <w:rFonts w:cs="Wingdings"/>
    </w:rPr>
  </w:style>
  <w:style w:type="character" w:styleId="ListLabel4922">
    <w:name w:val="ListLabel 4922"/>
    <w:qFormat/>
    <w:rPr>
      <w:rFonts w:cs="Wingdings"/>
    </w:rPr>
  </w:style>
  <w:style w:type="character" w:styleId="ListLabel4923">
    <w:name w:val="ListLabel 4923"/>
    <w:qFormat/>
    <w:rPr>
      <w:rFonts w:cs="Wingdings"/>
    </w:rPr>
  </w:style>
  <w:style w:type="character" w:styleId="ListLabel4924">
    <w:name w:val="ListLabel 4924"/>
    <w:qFormat/>
    <w:rPr>
      <w:rFonts w:cs="Wingdings"/>
    </w:rPr>
  </w:style>
  <w:style w:type="character" w:styleId="ListLabel4925">
    <w:name w:val="ListLabel 4925"/>
    <w:qFormat/>
    <w:rPr>
      <w:rFonts w:cs="Wingdings"/>
    </w:rPr>
  </w:style>
  <w:style w:type="character" w:styleId="ListLabel4926">
    <w:name w:val="ListLabel 4926"/>
    <w:qFormat/>
    <w:rPr>
      <w:rFonts w:cs="Wingdings"/>
    </w:rPr>
  </w:style>
  <w:style w:type="character" w:styleId="ListLabel4927">
    <w:name w:val="ListLabel 4927"/>
    <w:qFormat/>
    <w:rPr>
      <w:rFonts w:cs="Wingdings"/>
    </w:rPr>
  </w:style>
  <w:style w:type="character" w:styleId="ListLabel4928">
    <w:name w:val="ListLabel 4928"/>
    <w:qFormat/>
    <w:rPr>
      <w:rFonts w:cs="Wingdings"/>
    </w:rPr>
  </w:style>
  <w:style w:type="character" w:styleId="ListLabel4929">
    <w:name w:val="ListLabel 4929"/>
    <w:qFormat/>
    <w:rPr>
      <w:rFonts w:cs="Symbol"/>
    </w:rPr>
  </w:style>
  <w:style w:type="character" w:styleId="ListLabel4930">
    <w:name w:val="ListLabel 4930"/>
    <w:qFormat/>
    <w:rPr>
      <w:rFonts w:cs="Symbol"/>
    </w:rPr>
  </w:style>
  <w:style w:type="character" w:styleId="ListLabel4931">
    <w:name w:val="ListLabel 4931"/>
    <w:qFormat/>
    <w:rPr>
      <w:rFonts w:cs="Symbol"/>
    </w:rPr>
  </w:style>
  <w:style w:type="character" w:styleId="ListLabel4932">
    <w:name w:val="ListLabel 4932"/>
    <w:qFormat/>
    <w:rPr>
      <w:rFonts w:cs="Symbol"/>
    </w:rPr>
  </w:style>
  <w:style w:type="character" w:styleId="ListLabel4933">
    <w:name w:val="ListLabel 4933"/>
    <w:qFormat/>
    <w:rPr>
      <w:rFonts w:cs="Symbol"/>
    </w:rPr>
  </w:style>
  <w:style w:type="character" w:styleId="ListLabel4934">
    <w:name w:val="ListLabel 4934"/>
    <w:qFormat/>
    <w:rPr>
      <w:rFonts w:cs="Symbol"/>
    </w:rPr>
  </w:style>
  <w:style w:type="character" w:styleId="ListLabel4935">
    <w:name w:val="ListLabel 4935"/>
    <w:qFormat/>
    <w:rPr>
      <w:rFonts w:cs="Symbol"/>
    </w:rPr>
  </w:style>
  <w:style w:type="character" w:styleId="ListLabel4936">
    <w:name w:val="ListLabel 4936"/>
    <w:qFormat/>
    <w:rPr>
      <w:rFonts w:cs="Symbol"/>
    </w:rPr>
  </w:style>
  <w:style w:type="character" w:styleId="ListLabel4937">
    <w:name w:val="ListLabel 4937"/>
    <w:qFormat/>
    <w:rPr>
      <w:rFonts w:cs="Wingdings"/>
    </w:rPr>
  </w:style>
  <w:style w:type="character" w:styleId="ListLabel4938">
    <w:name w:val="ListLabel 4938"/>
    <w:qFormat/>
    <w:rPr>
      <w:rFonts w:cs="Symbol"/>
    </w:rPr>
  </w:style>
  <w:style w:type="character" w:styleId="ListLabel4939">
    <w:name w:val="ListLabel 4939"/>
    <w:qFormat/>
    <w:rPr>
      <w:rFonts w:cs="Symbol"/>
    </w:rPr>
  </w:style>
  <w:style w:type="character" w:styleId="ListLabel4940">
    <w:name w:val="ListLabel 4940"/>
    <w:qFormat/>
    <w:rPr>
      <w:rFonts w:cs="Symbol"/>
    </w:rPr>
  </w:style>
  <w:style w:type="character" w:styleId="ListLabel4941">
    <w:name w:val="ListLabel 4941"/>
    <w:qFormat/>
    <w:rPr>
      <w:rFonts w:cs="Symbol"/>
    </w:rPr>
  </w:style>
  <w:style w:type="character" w:styleId="ListLabel4942">
    <w:name w:val="ListLabel 4942"/>
    <w:qFormat/>
    <w:rPr>
      <w:rFonts w:cs="Symbol"/>
    </w:rPr>
  </w:style>
  <w:style w:type="character" w:styleId="ListLabel4943">
    <w:name w:val="ListLabel 4943"/>
    <w:qFormat/>
    <w:rPr>
      <w:rFonts w:cs="Symbol"/>
    </w:rPr>
  </w:style>
  <w:style w:type="character" w:styleId="ListLabel4944">
    <w:name w:val="ListLabel 4944"/>
    <w:qFormat/>
    <w:rPr>
      <w:rFonts w:cs="Symbol"/>
    </w:rPr>
  </w:style>
  <w:style w:type="character" w:styleId="ListLabel4945">
    <w:name w:val="ListLabel 4945"/>
    <w:qFormat/>
    <w:rPr>
      <w:rFonts w:cs="Symbol"/>
    </w:rPr>
  </w:style>
  <w:style w:type="character" w:styleId="ListLabel4946">
    <w:name w:val="ListLabel 4946"/>
    <w:qFormat/>
    <w:rPr>
      <w:rFonts w:cs="Wingdings"/>
    </w:rPr>
  </w:style>
  <w:style w:type="character" w:styleId="ListLabel4947">
    <w:name w:val="ListLabel 4947"/>
    <w:qFormat/>
    <w:rPr>
      <w:rFonts w:cs="Symbol"/>
    </w:rPr>
  </w:style>
  <w:style w:type="character" w:styleId="ListLabel4948">
    <w:name w:val="ListLabel 4948"/>
    <w:qFormat/>
    <w:rPr>
      <w:rFonts w:cs="Symbol"/>
    </w:rPr>
  </w:style>
  <w:style w:type="character" w:styleId="ListLabel4949">
    <w:name w:val="ListLabel 4949"/>
    <w:qFormat/>
    <w:rPr>
      <w:rFonts w:cs="Symbol"/>
    </w:rPr>
  </w:style>
  <w:style w:type="character" w:styleId="ListLabel4950">
    <w:name w:val="ListLabel 4950"/>
    <w:qFormat/>
    <w:rPr>
      <w:rFonts w:cs="Symbol"/>
    </w:rPr>
  </w:style>
  <w:style w:type="character" w:styleId="ListLabel4951">
    <w:name w:val="ListLabel 4951"/>
    <w:qFormat/>
    <w:rPr>
      <w:rFonts w:cs="Symbol"/>
    </w:rPr>
  </w:style>
  <w:style w:type="character" w:styleId="ListLabel4952">
    <w:name w:val="ListLabel 4952"/>
    <w:qFormat/>
    <w:rPr>
      <w:rFonts w:cs="Symbol"/>
    </w:rPr>
  </w:style>
  <w:style w:type="character" w:styleId="ListLabel4953">
    <w:name w:val="ListLabel 4953"/>
    <w:qFormat/>
    <w:rPr>
      <w:rFonts w:cs="Symbol"/>
    </w:rPr>
  </w:style>
  <w:style w:type="character" w:styleId="ListLabel4954">
    <w:name w:val="ListLabel 4954"/>
    <w:qFormat/>
    <w:rPr>
      <w:rFonts w:cs="Symbol"/>
    </w:rPr>
  </w:style>
  <w:style w:type="character" w:styleId="ListLabel4955">
    <w:name w:val="ListLabel 4955"/>
    <w:qFormat/>
    <w:rPr>
      <w:rFonts w:cs="Wingdings"/>
    </w:rPr>
  </w:style>
  <w:style w:type="character" w:styleId="ListLabel4956">
    <w:name w:val="ListLabel 4956"/>
    <w:qFormat/>
    <w:rPr>
      <w:rFonts w:cs="Symbol"/>
    </w:rPr>
  </w:style>
  <w:style w:type="character" w:styleId="ListLabel4957">
    <w:name w:val="ListLabel 4957"/>
    <w:qFormat/>
    <w:rPr>
      <w:rFonts w:cs="Symbol"/>
    </w:rPr>
  </w:style>
  <w:style w:type="character" w:styleId="ListLabel4958">
    <w:name w:val="ListLabel 4958"/>
    <w:qFormat/>
    <w:rPr>
      <w:rFonts w:cs="Symbol"/>
    </w:rPr>
  </w:style>
  <w:style w:type="character" w:styleId="ListLabel4959">
    <w:name w:val="ListLabel 4959"/>
    <w:qFormat/>
    <w:rPr>
      <w:rFonts w:cs="Symbol"/>
    </w:rPr>
  </w:style>
  <w:style w:type="character" w:styleId="ListLabel4960">
    <w:name w:val="ListLabel 4960"/>
    <w:qFormat/>
    <w:rPr>
      <w:rFonts w:cs="Symbol"/>
    </w:rPr>
  </w:style>
  <w:style w:type="character" w:styleId="ListLabel4961">
    <w:name w:val="ListLabel 4961"/>
    <w:qFormat/>
    <w:rPr>
      <w:rFonts w:cs="Symbol"/>
    </w:rPr>
  </w:style>
  <w:style w:type="character" w:styleId="ListLabel4962">
    <w:name w:val="ListLabel 4962"/>
    <w:qFormat/>
    <w:rPr>
      <w:rFonts w:cs="Symbol"/>
    </w:rPr>
  </w:style>
  <w:style w:type="character" w:styleId="ListLabel4963">
    <w:name w:val="ListLabel 4963"/>
    <w:qFormat/>
    <w:rPr>
      <w:rFonts w:cs="Symbol"/>
    </w:rPr>
  </w:style>
  <w:style w:type="character" w:styleId="ListLabel4964">
    <w:name w:val="ListLabel 4964"/>
    <w:qFormat/>
    <w:rPr>
      <w:rFonts w:cs="Wingdings"/>
    </w:rPr>
  </w:style>
  <w:style w:type="character" w:styleId="ListLabel4965">
    <w:name w:val="ListLabel 4965"/>
    <w:qFormat/>
    <w:rPr>
      <w:rFonts w:cs="Symbol"/>
    </w:rPr>
  </w:style>
  <w:style w:type="character" w:styleId="ListLabel4966">
    <w:name w:val="ListLabel 4966"/>
    <w:qFormat/>
    <w:rPr>
      <w:rFonts w:cs="Symbol"/>
    </w:rPr>
  </w:style>
  <w:style w:type="character" w:styleId="ListLabel4967">
    <w:name w:val="ListLabel 4967"/>
    <w:qFormat/>
    <w:rPr>
      <w:rFonts w:cs="Symbol"/>
    </w:rPr>
  </w:style>
  <w:style w:type="character" w:styleId="ListLabel4968">
    <w:name w:val="ListLabel 4968"/>
    <w:qFormat/>
    <w:rPr>
      <w:rFonts w:cs="Symbol"/>
    </w:rPr>
  </w:style>
  <w:style w:type="character" w:styleId="ListLabel4969">
    <w:name w:val="ListLabel 4969"/>
    <w:qFormat/>
    <w:rPr>
      <w:rFonts w:cs="Symbol"/>
    </w:rPr>
  </w:style>
  <w:style w:type="character" w:styleId="ListLabel4970">
    <w:name w:val="ListLabel 4970"/>
    <w:qFormat/>
    <w:rPr>
      <w:rFonts w:cs="Symbol"/>
    </w:rPr>
  </w:style>
  <w:style w:type="character" w:styleId="ListLabel4971">
    <w:name w:val="ListLabel 4971"/>
    <w:qFormat/>
    <w:rPr>
      <w:rFonts w:cs="Symbol"/>
    </w:rPr>
  </w:style>
  <w:style w:type="character" w:styleId="ListLabel4972">
    <w:name w:val="ListLabel 4972"/>
    <w:qFormat/>
    <w:rPr>
      <w:rFonts w:cs="Symbol"/>
    </w:rPr>
  </w:style>
  <w:style w:type="character" w:styleId="ListLabel4973">
    <w:name w:val="ListLabel 4973"/>
    <w:qFormat/>
    <w:rPr>
      <w:rFonts w:cs="Wingdings"/>
    </w:rPr>
  </w:style>
  <w:style w:type="character" w:styleId="ListLabel4974">
    <w:name w:val="ListLabel 4974"/>
    <w:qFormat/>
    <w:rPr>
      <w:rFonts w:cs="Symbol"/>
    </w:rPr>
  </w:style>
  <w:style w:type="character" w:styleId="ListLabel4975">
    <w:name w:val="ListLabel 4975"/>
    <w:qFormat/>
    <w:rPr>
      <w:rFonts w:cs="Symbol"/>
    </w:rPr>
  </w:style>
  <w:style w:type="character" w:styleId="ListLabel4976">
    <w:name w:val="ListLabel 4976"/>
    <w:qFormat/>
    <w:rPr>
      <w:rFonts w:cs="Symbol"/>
    </w:rPr>
  </w:style>
  <w:style w:type="character" w:styleId="ListLabel4977">
    <w:name w:val="ListLabel 4977"/>
    <w:qFormat/>
    <w:rPr>
      <w:rFonts w:cs="Symbol"/>
    </w:rPr>
  </w:style>
  <w:style w:type="character" w:styleId="ListLabel4978">
    <w:name w:val="ListLabel 4978"/>
    <w:qFormat/>
    <w:rPr>
      <w:rFonts w:cs="Symbol"/>
    </w:rPr>
  </w:style>
  <w:style w:type="character" w:styleId="ListLabel4979">
    <w:name w:val="ListLabel 4979"/>
    <w:qFormat/>
    <w:rPr>
      <w:rFonts w:cs="Symbol"/>
    </w:rPr>
  </w:style>
  <w:style w:type="character" w:styleId="ListLabel4980">
    <w:name w:val="ListLabel 4980"/>
    <w:qFormat/>
    <w:rPr>
      <w:rFonts w:cs="Symbol"/>
    </w:rPr>
  </w:style>
  <w:style w:type="character" w:styleId="ListLabel4981">
    <w:name w:val="ListLabel 4981"/>
    <w:qFormat/>
    <w:rPr>
      <w:rFonts w:cs="Symbol"/>
    </w:rPr>
  </w:style>
  <w:style w:type="character" w:styleId="ListLabel4982">
    <w:name w:val="ListLabel 4982"/>
    <w:qFormat/>
    <w:rPr>
      <w:rFonts w:cs="Wingdings"/>
    </w:rPr>
  </w:style>
  <w:style w:type="character" w:styleId="ListLabel4983">
    <w:name w:val="ListLabel 4983"/>
    <w:qFormat/>
    <w:rPr>
      <w:rFonts w:cs="Wingdings"/>
    </w:rPr>
  </w:style>
  <w:style w:type="character" w:styleId="ListLabel4984">
    <w:name w:val="ListLabel 4984"/>
    <w:qFormat/>
    <w:rPr>
      <w:rFonts w:cs="Wingdings"/>
    </w:rPr>
  </w:style>
  <w:style w:type="character" w:styleId="ListLabel4985">
    <w:name w:val="ListLabel 4985"/>
    <w:qFormat/>
    <w:rPr>
      <w:rFonts w:cs="Wingdings"/>
    </w:rPr>
  </w:style>
  <w:style w:type="character" w:styleId="ListLabel4986">
    <w:name w:val="ListLabel 4986"/>
    <w:qFormat/>
    <w:rPr>
      <w:rFonts w:cs="Wingdings"/>
    </w:rPr>
  </w:style>
  <w:style w:type="character" w:styleId="ListLabel4987">
    <w:name w:val="ListLabel 4987"/>
    <w:qFormat/>
    <w:rPr>
      <w:rFonts w:cs="Wingdings"/>
    </w:rPr>
  </w:style>
  <w:style w:type="character" w:styleId="ListLabel4988">
    <w:name w:val="ListLabel 4988"/>
    <w:qFormat/>
    <w:rPr>
      <w:rFonts w:cs="Wingdings"/>
    </w:rPr>
  </w:style>
  <w:style w:type="character" w:styleId="ListLabel4989">
    <w:name w:val="ListLabel 4989"/>
    <w:qFormat/>
    <w:rPr>
      <w:rFonts w:cs="Wingdings"/>
    </w:rPr>
  </w:style>
  <w:style w:type="character" w:styleId="ListLabel4990">
    <w:name w:val="ListLabel 4990"/>
    <w:qFormat/>
    <w:rPr>
      <w:rFonts w:cs="Wingdings"/>
    </w:rPr>
  </w:style>
  <w:style w:type="character" w:styleId="ListLabel4991">
    <w:name w:val="ListLabel 4991"/>
    <w:qFormat/>
    <w:rPr>
      <w:rFonts w:ascii="Times New Roman" w:hAnsi="Times New Roman" w:cs="Symbol"/>
      <w:sz w:val="24"/>
    </w:rPr>
  </w:style>
  <w:style w:type="character" w:styleId="ListLabel4992">
    <w:name w:val="ListLabel 4992"/>
    <w:qFormat/>
    <w:rPr>
      <w:rFonts w:cs="Courier New"/>
    </w:rPr>
  </w:style>
  <w:style w:type="character" w:styleId="ListLabel4993">
    <w:name w:val="ListLabel 4993"/>
    <w:qFormat/>
    <w:rPr>
      <w:rFonts w:cs="Wingdings"/>
    </w:rPr>
  </w:style>
  <w:style w:type="character" w:styleId="ListLabel4994">
    <w:name w:val="ListLabel 4994"/>
    <w:qFormat/>
    <w:rPr>
      <w:rFonts w:cs="Symbol"/>
    </w:rPr>
  </w:style>
  <w:style w:type="character" w:styleId="ListLabel4995">
    <w:name w:val="ListLabel 4995"/>
    <w:qFormat/>
    <w:rPr>
      <w:rFonts w:cs="Courier New"/>
    </w:rPr>
  </w:style>
  <w:style w:type="character" w:styleId="ListLabel4996">
    <w:name w:val="ListLabel 4996"/>
    <w:qFormat/>
    <w:rPr>
      <w:rFonts w:cs="Wingdings"/>
    </w:rPr>
  </w:style>
  <w:style w:type="character" w:styleId="ListLabel4997">
    <w:name w:val="ListLabel 4997"/>
    <w:qFormat/>
    <w:rPr>
      <w:rFonts w:cs="Symbol"/>
    </w:rPr>
  </w:style>
  <w:style w:type="character" w:styleId="ListLabel4998">
    <w:name w:val="ListLabel 4998"/>
    <w:qFormat/>
    <w:rPr>
      <w:rFonts w:cs="Courier New"/>
    </w:rPr>
  </w:style>
  <w:style w:type="character" w:styleId="ListLabel4999">
    <w:name w:val="ListLabel 4999"/>
    <w:qFormat/>
    <w:rPr>
      <w:rFonts w:cs="Wingdings"/>
    </w:rPr>
  </w:style>
  <w:style w:type="character" w:styleId="ListLabel5000">
    <w:name w:val="ListLabel 5000"/>
    <w:qFormat/>
    <w:rPr>
      <w:rFonts w:ascii="Times New Roman" w:hAnsi="Times New Roman" w:cs="Symbol"/>
      <w:sz w:val="24"/>
    </w:rPr>
  </w:style>
  <w:style w:type="character" w:styleId="ListLabel5001">
    <w:name w:val="ListLabel 5001"/>
    <w:qFormat/>
    <w:rPr>
      <w:rFonts w:cs="Courier New"/>
    </w:rPr>
  </w:style>
  <w:style w:type="character" w:styleId="ListLabel5002">
    <w:name w:val="ListLabel 5002"/>
    <w:qFormat/>
    <w:rPr>
      <w:rFonts w:cs="Wingdings"/>
    </w:rPr>
  </w:style>
  <w:style w:type="character" w:styleId="ListLabel5003">
    <w:name w:val="ListLabel 5003"/>
    <w:qFormat/>
    <w:rPr>
      <w:rFonts w:cs="Symbol"/>
    </w:rPr>
  </w:style>
  <w:style w:type="character" w:styleId="ListLabel5004">
    <w:name w:val="ListLabel 5004"/>
    <w:qFormat/>
    <w:rPr>
      <w:rFonts w:cs="Courier New"/>
    </w:rPr>
  </w:style>
  <w:style w:type="character" w:styleId="ListLabel5005">
    <w:name w:val="ListLabel 5005"/>
    <w:qFormat/>
    <w:rPr>
      <w:rFonts w:cs="Wingdings"/>
    </w:rPr>
  </w:style>
  <w:style w:type="character" w:styleId="ListLabel5006">
    <w:name w:val="ListLabel 5006"/>
    <w:qFormat/>
    <w:rPr>
      <w:rFonts w:cs="Symbol"/>
    </w:rPr>
  </w:style>
  <w:style w:type="character" w:styleId="ListLabel5007">
    <w:name w:val="ListLabel 5007"/>
    <w:qFormat/>
    <w:rPr>
      <w:rFonts w:cs="Courier New"/>
    </w:rPr>
  </w:style>
  <w:style w:type="character" w:styleId="ListLabel5008">
    <w:name w:val="ListLabel 5008"/>
    <w:qFormat/>
    <w:rPr>
      <w:rFonts w:cs="Wingdings"/>
    </w:rPr>
  </w:style>
  <w:style w:type="character" w:styleId="ListLabel5009">
    <w:name w:val="ListLabel 5009"/>
    <w:qFormat/>
    <w:rPr>
      <w:rFonts w:cs="Wingdings"/>
      <w:b w:val="false"/>
      <w:sz w:val="24"/>
    </w:rPr>
  </w:style>
  <w:style w:type="character" w:styleId="ListLabel5010">
    <w:name w:val="ListLabel 5010"/>
    <w:qFormat/>
    <w:rPr>
      <w:rFonts w:cs="Wingdings"/>
    </w:rPr>
  </w:style>
  <w:style w:type="character" w:styleId="ListLabel5011">
    <w:name w:val="ListLabel 5011"/>
    <w:qFormat/>
    <w:rPr>
      <w:rFonts w:cs="Wingdings"/>
    </w:rPr>
  </w:style>
  <w:style w:type="character" w:styleId="ListLabel5012">
    <w:name w:val="ListLabel 5012"/>
    <w:qFormat/>
    <w:rPr>
      <w:rFonts w:cs="Wingdings"/>
    </w:rPr>
  </w:style>
  <w:style w:type="character" w:styleId="ListLabel5013">
    <w:name w:val="ListLabel 5013"/>
    <w:qFormat/>
    <w:rPr>
      <w:rFonts w:cs="Wingdings"/>
    </w:rPr>
  </w:style>
  <w:style w:type="character" w:styleId="ListLabel5014">
    <w:name w:val="ListLabel 5014"/>
    <w:qFormat/>
    <w:rPr>
      <w:rFonts w:cs="Wingdings"/>
    </w:rPr>
  </w:style>
  <w:style w:type="character" w:styleId="ListLabel5015">
    <w:name w:val="ListLabel 5015"/>
    <w:qFormat/>
    <w:rPr>
      <w:rFonts w:cs="Wingdings"/>
    </w:rPr>
  </w:style>
  <w:style w:type="character" w:styleId="ListLabel5016">
    <w:name w:val="ListLabel 5016"/>
    <w:qFormat/>
    <w:rPr>
      <w:rFonts w:cs="Wingdings"/>
    </w:rPr>
  </w:style>
  <w:style w:type="character" w:styleId="ListLabel5017">
    <w:name w:val="ListLabel 5017"/>
    <w:qFormat/>
    <w:rPr>
      <w:rFonts w:cs="Wingdings"/>
    </w:rPr>
  </w:style>
  <w:style w:type="character" w:styleId="ListLabel5018">
    <w:name w:val="ListLabel 5018"/>
    <w:qFormat/>
    <w:rPr>
      <w:rFonts w:cs="Wingdings"/>
    </w:rPr>
  </w:style>
  <w:style w:type="character" w:styleId="ListLabel5019">
    <w:name w:val="ListLabel 5019"/>
    <w:qFormat/>
    <w:rPr>
      <w:rFonts w:cs="Symbol"/>
    </w:rPr>
  </w:style>
  <w:style w:type="character" w:styleId="ListLabel5020">
    <w:name w:val="ListLabel 5020"/>
    <w:qFormat/>
    <w:rPr>
      <w:rFonts w:cs="Symbol"/>
    </w:rPr>
  </w:style>
  <w:style w:type="character" w:styleId="ListLabel5021">
    <w:name w:val="ListLabel 5021"/>
    <w:qFormat/>
    <w:rPr>
      <w:rFonts w:cs="Symbol"/>
    </w:rPr>
  </w:style>
  <w:style w:type="character" w:styleId="ListLabel5022">
    <w:name w:val="ListLabel 5022"/>
    <w:qFormat/>
    <w:rPr>
      <w:rFonts w:cs="Symbol"/>
    </w:rPr>
  </w:style>
  <w:style w:type="character" w:styleId="ListLabel5023">
    <w:name w:val="ListLabel 5023"/>
    <w:qFormat/>
    <w:rPr>
      <w:rFonts w:cs="Symbol"/>
    </w:rPr>
  </w:style>
  <w:style w:type="character" w:styleId="ListLabel5024">
    <w:name w:val="ListLabel 5024"/>
    <w:qFormat/>
    <w:rPr>
      <w:rFonts w:cs="Symbol"/>
    </w:rPr>
  </w:style>
  <w:style w:type="character" w:styleId="ListLabel5025">
    <w:name w:val="ListLabel 5025"/>
    <w:qFormat/>
    <w:rPr>
      <w:rFonts w:cs="Symbol"/>
    </w:rPr>
  </w:style>
  <w:style w:type="character" w:styleId="ListLabel5026">
    <w:name w:val="ListLabel 5026"/>
    <w:qFormat/>
    <w:rPr>
      <w:rFonts w:cs="Symbol"/>
    </w:rPr>
  </w:style>
  <w:style w:type="character" w:styleId="ListLabel5027">
    <w:name w:val="ListLabel 5027"/>
    <w:qFormat/>
    <w:rPr>
      <w:rFonts w:cs="Wingdings"/>
    </w:rPr>
  </w:style>
  <w:style w:type="character" w:styleId="ListLabel5028">
    <w:name w:val="ListLabel 5028"/>
    <w:qFormat/>
    <w:rPr>
      <w:rFonts w:cs="Symbol"/>
    </w:rPr>
  </w:style>
  <w:style w:type="character" w:styleId="ListLabel5029">
    <w:name w:val="ListLabel 5029"/>
    <w:qFormat/>
    <w:rPr>
      <w:rFonts w:cs="Symbol"/>
    </w:rPr>
  </w:style>
  <w:style w:type="character" w:styleId="ListLabel5030">
    <w:name w:val="ListLabel 5030"/>
    <w:qFormat/>
    <w:rPr>
      <w:rFonts w:cs="Symbol"/>
    </w:rPr>
  </w:style>
  <w:style w:type="character" w:styleId="ListLabel5031">
    <w:name w:val="ListLabel 5031"/>
    <w:qFormat/>
    <w:rPr>
      <w:rFonts w:cs="Symbol"/>
    </w:rPr>
  </w:style>
  <w:style w:type="character" w:styleId="ListLabel5032">
    <w:name w:val="ListLabel 5032"/>
    <w:qFormat/>
    <w:rPr>
      <w:rFonts w:cs="Symbol"/>
    </w:rPr>
  </w:style>
  <w:style w:type="character" w:styleId="ListLabel5033">
    <w:name w:val="ListLabel 5033"/>
    <w:qFormat/>
    <w:rPr>
      <w:rFonts w:cs="Symbol"/>
    </w:rPr>
  </w:style>
  <w:style w:type="character" w:styleId="ListLabel5034">
    <w:name w:val="ListLabel 5034"/>
    <w:qFormat/>
    <w:rPr>
      <w:rFonts w:cs="Symbol"/>
    </w:rPr>
  </w:style>
  <w:style w:type="character" w:styleId="ListLabel5035">
    <w:name w:val="ListLabel 5035"/>
    <w:qFormat/>
    <w:rPr>
      <w:rFonts w:cs="Symbol"/>
    </w:rPr>
  </w:style>
  <w:style w:type="character" w:styleId="ListLabel5036">
    <w:name w:val="ListLabel 5036"/>
    <w:qFormat/>
    <w:rPr>
      <w:rFonts w:cs="Wingdings"/>
    </w:rPr>
  </w:style>
  <w:style w:type="character" w:styleId="ListLabel5037">
    <w:name w:val="ListLabel 5037"/>
    <w:qFormat/>
    <w:rPr>
      <w:rFonts w:cs="Symbol"/>
    </w:rPr>
  </w:style>
  <w:style w:type="character" w:styleId="ListLabel5038">
    <w:name w:val="ListLabel 5038"/>
    <w:qFormat/>
    <w:rPr>
      <w:rFonts w:cs="Symbol"/>
    </w:rPr>
  </w:style>
  <w:style w:type="character" w:styleId="ListLabel5039">
    <w:name w:val="ListLabel 5039"/>
    <w:qFormat/>
    <w:rPr>
      <w:rFonts w:cs="Symbol"/>
    </w:rPr>
  </w:style>
  <w:style w:type="character" w:styleId="ListLabel5040">
    <w:name w:val="ListLabel 5040"/>
    <w:qFormat/>
    <w:rPr>
      <w:rFonts w:cs="Symbol"/>
    </w:rPr>
  </w:style>
  <w:style w:type="character" w:styleId="ListLabel5041">
    <w:name w:val="ListLabel 5041"/>
    <w:qFormat/>
    <w:rPr>
      <w:rFonts w:cs="Symbol"/>
    </w:rPr>
  </w:style>
  <w:style w:type="character" w:styleId="ListLabel5042">
    <w:name w:val="ListLabel 5042"/>
    <w:qFormat/>
    <w:rPr>
      <w:rFonts w:cs="Symbol"/>
    </w:rPr>
  </w:style>
  <w:style w:type="character" w:styleId="ListLabel5043">
    <w:name w:val="ListLabel 5043"/>
    <w:qFormat/>
    <w:rPr>
      <w:rFonts w:cs="Symbol"/>
    </w:rPr>
  </w:style>
  <w:style w:type="character" w:styleId="ListLabel5044">
    <w:name w:val="ListLabel 5044"/>
    <w:qFormat/>
    <w:rPr>
      <w:rFonts w:cs="Symbol"/>
    </w:rPr>
  </w:style>
  <w:style w:type="character" w:styleId="ListLabel5045">
    <w:name w:val="ListLabel 5045"/>
    <w:qFormat/>
    <w:rPr>
      <w:rFonts w:cs="Wingdings"/>
    </w:rPr>
  </w:style>
  <w:style w:type="character" w:styleId="ListLabel5046">
    <w:name w:val="ListLabel 5046"/>
    <w:qFormat/>
    <w:rPr>
      <w:rFonts w:cs="Symbol"/>
    </w:rPr>
  </w:style>
  <w:style w:type="character" w:styleId="ListLabel5047">
    <w:name w:val="ListLabel 5047"/>
    <w:qFormat/>
    <w:rPr>
      <w:rFonts w:cs="Symbol"/>
    </w:rPr>
  </w:style>
  <w:style w:type="character" w:styleId="ListLabel5048">
    <w:name w:val="ListLabel 5048"/>
    <w:qFormat/>
    <w:rPr>
      <w:rFonts w:cs="Symbol"/>
    </w:rPr>
  </w:style>
  <w:style w:type="character" w:styleId="ListLabel5049">
    <w:name w:val="ListLabel 5049"/>
    <w:qFormat/>
    <w:rPr>
      <w:rFonts w:cs="Symbol"/>
    </w:rPr>
  </w:style>
  <w:style w:type="character" w:styleId="ListLabel5050">
    <w:name w:val="ListLabel 5050"/>
    <w:qFormat/>
    <w:rPr>
      <w:rFonts w:cs="Symbol"/>
    </w:rPr>
  </w:style>
  <w:style w:type="character" w:styleId="ListLabel5051">
    <w:name w:val="ListLabel 5051"/>
    <w:qFormat/>
    <w:rPr>
      <w:rFonts w:cs="Symbol"/>
    </w:rPr>
  </w:style>
  <w:style w:type="character" w:styleId="ListLabel5052">
    <w:name w:val="ListLabel 5052"/>
    <w:qFormat/>
    <w:rPr>
      <w:rFonts w:cs="Symbol"/>
    </w:rPr>
  </w:style>
  <w:style w:type="character" w:styleId="ListLabel5053">
    <w:name w:val="ListLabel 5053"/>
    <w:qFormat/>
    <w:rPr>
      <w:rFonts w:cs="Symbol"/>
    </w:rPr>
  </w:style>
  <w:style w:type="character" w:styleId="ListLabel5054">
    <w:name w:val="ListLabel 5054"/>
    <w:qFormat/>
    <w:rPr>
      <w:rFonts w:cs="Wingdings"/>
    </w:rPr>
  </w:style>
  <w:style w:type="character" w:styleId="ListLabel5055">
    <w:name w:val="ListLabel 5055"/>
    <w:qFormat/>
    <w:rPr>
      <w:rFonts w:cs="Symbol"/>
    </w:rPr>
  </w:style>
  <w:style w:type="character" w:styleId="ListLabel5056">
    <w:name w:val="ListLabel 5056"/>
    <w:qFormat/>
    <w:rPr>
      <w:rFonts w:cs="Symbol"/>
    </w:rPr>
  </w:style>
  <w:style w:type="character" w:styleId="ListLabel5057">
    <w:name w:val="ListLabel 5057"/>
    <w:qFormat/>
    <w:rPr>
      <w:rFonts w:cs="Symbol"/>
    </w:rPr>
  </w:style>
  <w:style w:type="character" w:styleId="ListLabel5058">
    <w:name w:val="ListLabel 5058"/>
    <w:qFormat/>
    <w:rPr>
      <w:rFonts w:cs="Symbol"/>
    </w:rPr>
  </w:style>
  <w:style w:type="character" w:styleId="ListLabel5059">
    <w:name w:val="ListLabel 5059"/>
    <w:qFormat/>
    <w:rPr>
      <w:rFonts w:cs="Symbol"/>
    </w:rPr>
  </w:style>
  <w:style w:type="character" w:styleId="ListLabel5060">
    <w:name w:val="ListLabel 5060"/>
    <w:qFormat/>
    <w:rPr>
      <w:rFonts w:cs="Symbol"/>
    </w:rPr>
  </w:style>
  <w:style w:type="character" w:styleId="ListLabel5061">
    <w:name w:val="ListLabel 5061"/>
    <w:qFormat/>
    <w:rPr>
      <w:rFonts w:cs="Symbol"/>
    </w:rPr>
  </w:style>
  <w:style w:type="character" w:styleId="ListLabel5062">
    <w:name w:val="ListLabel 5062"/>
    <w:qFormat/>
    <w:rPr>
      <w:rFonts w:cs="Symbol"/>
    </w:rPr>
  </w:style>
  <w:style w:type="character" w:styleId="ListLabel5063">
    <w:name w:val="ListLabel 5063"/>
    <w:qFormat/>
    <w:rPr>
      <w:rFonts w:cs="Wingdings"/>
    </w:rPr>
  </w:style>
  <w:style w:type="character" w:styleId="ListLabel5064">
    <w:name w:val="ListLabel 5064"/>
    <w:qFormat/>
    <w:rPr>
      <w:rFonts w:cs="Symbol"/>
    </w:rPr>
  </w:style>
  <w:style w:type="character" w:styleId="ListLabel5065">
    <w:name w:val="ListLabel 5065"/>
    <w:qFormat/>
    <w:rPr>
      <w:rFonts w:cs="Symbol"/>
    </w:rPr>
  </w:style>
  <w:style w:type="character" w:styleId="ListLabel5066">
    <w:name w:val="ListLabel 5066"/>
    <w:qFormat/>
    <w:rPr>
      <w:rFonts w:cs="Symbol"/>
    </w:rPr>
  </w:style>
  <w:style w:type="character" w:styleId="ListLabel5067">
    <w:name w:val="ListLabel 5067"/>
    <w:qFormat/>
    <w:rPr>
      <w:rFonts w:cs="Symbol"/>
    </w:rPr>
  </w:style>
  <w:style w:type="character" w:styleId="ListLabel5068">
    <w:name w:val="ListLabel 5068"/>
    <w:qFormat/>
    <w:rPr>
      <w:rFonts w:cs="Symbol"/>
    </w:rPr>
  </w:style>
  <w:style w:type="character" w:styleId="ListLabel5069">
    <w:name w:val="ListLabel 5069"/>
    <w:qFormat/>
    <w:rPr>
      <w:rFonts w:cs="Symbol"/>
    </w:rPr>
  </w:style>
  <w:style w:type="character" w:styleId="ListLabel5070">
    <w:name w:val="ListLabel 5070"/>
    <w:qFormat/>
    <w:rPr>
      <w:rFonts w:cs="Symbol"/>
    </w:rPr>
  </w:style>
  <w:style w:type="character" w:styleId="ListLabel5071">
    <w:name w:val="ListLabel 5071"/>
    <w:qFormat/>
    <w:rPr>
      <w:rFonts w:cs="Symbol"/>
    </w:rPr>
  </w:style>
  <w:style w:type="character" w:styleId="ListLabel5072">
    <w:name w:val="ListLabel 5072"/>
    <w:qFormat/>
    <w:rPr>
      <w:rFonts w:cs="Wingdings"/>
    </w:rPr>
  </w:style>
  <w:style w:type="character" w:styleId="ListLabel5073">
    <w:name w:val="ListLabel 5073"/>
    <w:qFormat/>
    <w:rPr>
      <w:rFonts w:cs="Wingdings"/>
    </w:rPr>
  </w:style>
  <w:style w:type="character" w:styleId="ListLabel5074">
    <w:name w:val="ListLabel 5074"/>
    <w:qFormat/>
    <w:rPr>
      <w:rFonts w:cs="Wingdings"/>
    </w:rPr>
  </w:style>
  <w:style w:type="character" w:styleId="ListLabel5075">
    <w:name w:val="ListLabel 5075"/>
    <w:qFormat/>
    <w:rPr>
      <w:rFonts w:cs="Wingdings"/>
    </w:rPr>
  </w:style>
  <w:style w:type="character" w:styleId="ListLabel5076">
    <w:name w:val="ListLabel 5076"/>
    <w:qFormat/>
    <w:rPr>
      <w:rFonts w:cs="Wingdings"/>
    </w:rPr>
  </w:style>
  <w:style w:type="character" w:styleId="ListLabel5077">
    <w:name w:val="ListLabel 5077"/>
    <w:qFormat/>
    <w:rPr>
      <w:rFonts w:cs="Wingdings"/>
    </w:rPr>
  </w:style>
  <w:style w:type="character" w:styleId="ListLabel5078">
    <w:name w:val="ListLabel 5078"/>
    <w:qFormat/>
    <w:rPr>
      <w:rFonts w:cs="Wingdings"/>
    </w:rPr>
  </w:style>
  <w:style w:type="character" w:styleId="ListLabel5079">
    <w:name w:val="ListLabel 5079"/>
    <w:qFormat/>
    <w:rPr>
      <w:rFonts w:cs="Wingdings"/>
    </w:rPr>
  </w:style>
  <w:style w:type="character" w:styleId="ListLabel5080">
    <w:name w:val="ListLabel 5080"/>
    <w:qFormat/>
    <w:rPr>
      <w:rFonts w:cs="Wingdings"/>
    </w:rPr>
  </w:style>
  <w:style w:type="character" w:styleId="ListLabel5081">
    <w:name w:val="ListLabel 5081"/>
    <w:qFormat/>
    <w:rPr>
      <w:rFonts w:ascii="Times New Roman" w:hAnsi="Times New Roman" w:cs="Symbol"/>
      <w:sz w:val="24"/>
    </w:rPr>
  </w:style>
  <w:style w:type="character" w:styleId="ListLabel5082">
    <w:name w:val="ListLabel 5082"/>
    <w:qFormat/>
    <w:rPr>
      <w:rFonts w:cs="Courier New"/>
    </w:rPr>
  </w:style>
  <w:style w:type="character" w:styleId="ListLabel5083">
    <w:name w:val="ListLabel 5083"/>
    <w:qFormat/>
    <w:rPr>
      <w:rFonts w:cs="Wingdings"/>
    </w:rPr>
  </w:style>
  <w:style w:type="character" w:styleId="ListLabel5084">
    <w:name w:val="ListLabel 5084"/>
    <w:qFormat/>
    <w:rPr>
      <w:rFonts w:cs="Symbol"/>
    </w:rPr>
  </w:style>
  <w:style w:type="character" w:styleId="ListLabel5085">
    <w:name w:val="ListLabel 5085"/>
    <w:qFormat/>
    <w:rPr>
      <w:rFonts w:cs="Courier New"/>
    </w:rPr>
  </w:style>
  <w:style w:type="character" w:styleId="ListLabel5086">
    <w:name w:val="ListLabel 5086"/>
    <w:qFormat/>
    <w:rPr>
      <w:rFonts w:cs="Wingdings"/>
    </w:rPr>
  </w:style>
  <w:style w:type="character" w:styleId="ListLabel5087">
    <w:name w:val="ListLabel 5087"/>
    <w:qFormat/>
    <w:rPr>
      <w:rFonts w:cs="Symbol"/>
    </w:rPr>
  </w:style>
  <w:style w:type="character" w:styleId="ListLabel5088">
    <w:name w:val="ListLabel 5088"/>
    <w:qFormat/>
    <w:rPr>
      <w:rFonts w:cs="Courier New"/>
    </w:rPr>
  </w:style>
  <w:style w:type="character" w:styleId="ListLabel5089">
    <w:name w:val="ListLabel 5089"/>
    <w:qFormat/>
    <w:rPr>
      <w:rFonts w:cs="Wingdings"/>
    </w:rPr>
  </w:style>
  <w:style w:type="character" w:styleId="ListLabel5090">
    <w:name w:val="ListLabel 5090"/>
    <w:qFormat/>
    <w:rPr>
      <w:rFonts w:ascii="Times New Roman" w:hAnsi="Times New Roman" w:cs="Symbol"/>
      <w:sz w:val="24"/>
    </w:rPr>
  </w:style>
  <w:style w:type="character" w:styleId="ListLabel5091">
    <w:name w:val="ListLabel 5091"/>
    <w:qFormat/>
    <w:rPr>
      <w:rFonts w:cs="Courier New"/>
    </w:rPr>
  </w:style>
  <w:style w:type="character" w:styleId="ListLabel5092">
    <w:name w:val="ListLabel 5092"/>
    <w:qFormat/>
    <w:rPr>
      <w:rFonts w:cs="Wingdings"/>
    </w:rPr>
  </w:style>
  <w:style w:type="character" w:styleId="ListLabel5093">
    <w:name w:val="ListLabel 5093"/>
    <w:qFormat/>
    <w:rPr>
      <w:rFonts w:cs="Symbol"/>
    </w:rPr>
  </w:style>
  <w:style w:type="character" w:styleId="ListLabel5094">
    <w:name w:val="ListLabel 5094"/>
    <w:qFormat/>
    <w:rPr>
      <w:rFonts w:cs="Courier New"/>
    </w:rPr>
  </w:style>
  <w:style w:type="character" w:styleId="ListLabel5095">
    <w:name w:val="ListLabel 5095"/>
    <w:qFormat/>
    <w:rPr>
      <w:rFonts w:cs="Wingdings"/>
    </w:rPr>
  </w:style>
  <w:style w:type="character" w:styleId="ListLabel5096">
    <w:name w:val="ListLabel 5096"/>
    <w:qFormat/>
    <w:rPr>
      <w:rFonts w:cs="Symbol"/>
    </w:rPr>
  </w:style>
  <w:style w:type="character" w:styleId="ListLabel5097">
    <w:name w:val="ListLabel 5097"/>
    <w:qFormat/>
    <w:rPr>
      <w:rFonts w:cs="Courier New"/>
    </w:rPr>
  </w:style>
  <w:style w:type="character" w:styleId="ListLabel5098">
    <w:name w:val="ListLabel 5098"/>
    <w:qFormat/>
    <w:rPr>
      <w:rFonts w:cs="Wingdings"/>
    </w:rPr>
  </w:style>
  <w:style w:type="character" w:styleId="ListLabel5099">
    <w:name w:val="ListLabel 5099"/>
    <w:qFormat/>
    <w:rPr>
      <w:rFonts w:cs="Wingdings"/>
      <w:b w:val="false"/>
      <w:sz w:val="24"/>
    </w:rPr>
  </w:style>
  <w:style w:type="character" w:styleId="ListLabel5100">
    <w:name w:val="ListLabel 5100"/>
    <w:qFormat/>
    <w:rPr>
      <w:rFonts w:cs="Wingdings"/>
    </w:rPr>
  </w:style>
  <w:style w:type="character" w:styleId="ListLabel5101">
    <w:name w:val="ListLabel 5101"/>
    <w:qFormat/>
    <w:rPr>
      <w:rFonts w:cs="Wingdings"/>
    </w:rPr>
  </w:style>
  <w:style w:type="character" w:styleId="ListLabel5102">
    <w:name w:val="ListLabel 5102"/>
    <w:qFormat/>
    <w:rPr>
      <w:rFonts w:cs="Wingdings"/>
    </w:rPr>
  </w:style>
  <w:style w:type="character" w:styleId="ListLabel5103">
    <w:name w:val="ListLabel 5103"/>
    <w:qFormat/>
    <w:rPr>
      <w:rFonts w:cs="Wingdings"/>
    </w:rPr>
  </w:style>
  <w:style w:type="character" w:styleId="ListLabel5104">
    <w:name w:val="ListLabel 5104"/>
    <w:qFormat/>
    <w:rPr>
      <w:rFonts w:cs="Wingdings"/>
    </w:rPr>
  </w:style>
  <w:style w:type="character" w:styleId="ListLabel5105">
    <w:name w:val="ListLabel 5105"/>
    <w:qFormat/>
    <w:rPr>
      <w:rFonts w:cs="Wingdings"/>
    </w:rPr>
  </w:style>
  <w:style w:type="character" w:styleId="ListLabel5106">
    <w:name w:val="ListLabel 5106"/>
    <w:qFormat/>
    <w:rPr>
      <w:rFonts w:cs="Wingdings"/>
    </w:rPr>
  </w:style>
  <w:style w:type="character" w:styleId="ListLabel5107">
    <w:name w:val="ListLabel 5107"/>
    <w:qFormat/>
    <w:rPr>
      <w:rFonts w:cs="Wingdings"/>
    </w:rPr>
  </w:style>
  <w:style w:type="character" w:styleId="ListLabel5108">
    <w:name w:val="ListLabel 5108"/>
    <w:qFormat/>
    <w:rPr>
      <w:rFonts w:cs="Wingdings"/>
    </w:rPr>
  </w:style>
  <w:style w:type="character" w:styleId="ListLabel5109">
    <w:name w:val="ListLabel 5109"/>
    <w:qFormat/>
    <w:rPr>
      <w:rFonts w:cs="Symbol"/>
    </w:rPr>
  </w:style>
  <w:style w:type="character" w:styleId="ListLabel5110">
    <w:name w:val="ListLabel 5110"/>
    <w:qFormat/>
    <w:rPr>
      <w:rFonts w:cs="Symbol"/>
    </w:rPr>
  </w:style>
  <w:style w:type="character" w:styleId="ListLabel5111">
    <w:name w:val="ListLabel 5111"/>
    <w:qFormat/>
    <w:rPr>
      <w:rFonts w:cs="Symbol"/>
    </w:rPr>
  </w:style>
  <w:style w:type="character" w:styleId="ListLabel5112">
    <w:name w:val="ListLabel 5112"/>
    <w:qFormat/>
    <w:rPr>
      <w:rFonts w:cs="Symbol"/>
    </w:rPr>
  </w:style>
  <w:style w:type="character" w:styleId="ListLabel5113">
    <w:name w:val="ListLabel 5113"/>
    <w:qFormat/>
    <w:rPr>
      <w:rFonts w:cs="Symbol"/>
    </w:rPr>
  </w:style>
  <w:style w:type="character" w:styleId="ListLabel5114">
    <w:name w:val="ListLabel 5114"/>
    <w:qFormat/>
    <w:rPr>
      <w:rFonts w:cs="Symbol"/>
    </w:rPr>
  </w:style>
  <w:style w:type="character" w:styleId="ListLabel5115">
    <w:name w:val="ListLabel 5115"/>
    <w:qFormat/>
    <w:rPr>
      <w:rFonts w:cs="Symbol"/>
    </w:rPr>
  </w:style>
  <w:style w:type="character" w:styleId="ListLabel5116">
    <w:name w:val="ListLabel 5116"/>
    <w:qFormat/>
    <w:rPr>
      <w:rFonts w:cs="Symbol"/>
    </w:rPr>
  </w:style>
  <w:style w:type="character" w:styleId="ListLabel5117">
    <w:name w:val="ListLabel 5117"/>
    <w:qFormat/>
    <w:rPr>
      <w:rFonts w:cs="Wingdings"/>
    </w:rPr>
  </w:style>
  <w:style w:type="character" w:styleId="ListLabel5118">
    <w:name w:val="ListLabel 5118"/>
    <w:qFormat/>
    <w:rPr>
      <w:rFonts w:cs="Symbol"/>
    </w:rPr>
  </w:style>
  <w:style w:type="character" w:styleId="ListLabel5119">
    <w:name w:val="ListLabel 5119"/>
    <w:qFormat/>
    <w:rPr>
      <w:rFonts w:cs="Symbol"/>
    </w:rPr>
  </w:style>
  <w:style w:type="character" w:styleId="ListLabel5120">
    <w:name w:val="ListLabel 5120"/>
    <w:qFormat/>
    <w:rPr>
      <w:rFonts w:cs="Symbol"/>
    </w:rPr>
  </w:style>
  <w:style w:type="character" w:styleId="ListLabel5121">
    <w:name w:val="ListLabel 5121"/>
    <w:qFormat/>
    <w:rPr>
      <w:rFonts w:cs="Symbol"/>
    </w:rPr>
  </w:style>
  <w:style w:type="character" w:styleId="ListLabel5122">
    <w:name w:val="ListLabel 5122"/>
    <w:qFormat/>
    <w:rPr>
      <w:rFonts w:cs="Symbol"/>
    </w:rPr>
  </w:style>
  <w:style w:type="character" w:styleId="ListLabel5123">
    <w:name w:val="ListLabel 5123"/>
    <w:qFormat/>
    <w:rPr>
      <w:rFonts w:cs="Symbol"/>
    </w:rPr>
  </w:style>
  <w:style w:type="character" w:styleId="ListLabel5124">
    <w:name w:val="ListLabel 5124"/>
    <w:qFormat/>
    <w:rPr>
      <w:rFonts w:cs="Symbol"/>
    </w:rPr>
  </w:style>
  <w:style w:type="character" w:styleId="ListLabel5125">
    <w:name w:val="ListLabel 5125"/>
    <w:qFormat/>
    <w:rPr>
      <w:rFonts w:cs="Symbol"/>
    </w:rPr>
  </w:style>
  <w:style w:type="character" w:styleId="ListLabel5126">
    <w:name w:val="ListLabel 5126"/>
    <w:qFormat/>
    <w:rPr>
      <w:rFonts w:cs="Wingdings"/>
    </w:rPr>
  </w:style>
  <w:style w:type="character" w:styleId="ListLabel5127">
    <w:name w:val="ListLabel 5127"/>
    <w:qFormat/>
    <w:rPr>
      <w:rFonts w:cs="Symbol"/>
    </w:rPr>
  </w:style>
  <w:style w:type="character" w:styleId="ListLabel5128">
    <w:name w:val="ListLabel 5128"/>
    <w:qFormat/>
    <w:rPr>
      <w:rFonts w:cs="Symbol"/>
    </w:rPr>
  </w:style>
  <w:style w:type="character" w:styleId="ListLabel5129">
    <w:name w:val="ListLabel 5129"/>
    <w:qFormat/>
    <w:rPr>
      <w:rFonts w:cs="Symbol"/>
    </w:rPr>
  </w:style>
  <w:style w:type="character" w:styleId="ListLabel5130">
    <w:name w:val="ListLabel 5130"/>
    <w:qFormat/>
    <w:rPr>
      <w:rFonts w:cs="Symbol"/>
    </w:rPr>
  </w:style>
  <w:style w:type="character" w:styleId="ListLabel5131">
    <w:name w:val="ListLabel 5131"/>
    <w:qFormat/>
    <w:rPr>
      <w:rFonts w:cs="Symbol"/>
    </w:rPr>
  </w:style>
  <w:style w:type="character" w:styleId="ListLabel5132">
    <w:name w:val="ListLabel 5132"/>
    <w:qFormat/>
    <w:rPr>
      <w:rFonts w:cs="Symbol"/>
    </w:rPr>
  </w:style>
  <w:style w:type="character" w:styleId="ListLabel5133">
    <w:name w:val="ListLabel 5133"/>
    <w:qFormat/>
    <w:rPr>
      <w:rFonts w:cs="Symbol"/>
    </w:rPr>
  </w:style>
  <w:style w:type="character" w:styleId="ListLabel5134">
    <w:name w:val="ListLabel 5134"/>
    <w:qFormat/>
    <w:rPr>
      <w:rFonts w:cs="Symbol"/>
    </w:rPr>
  </w:style>
  <w:style w:type="character" w:styleId="ListLabel5135">
    <w:name w:val="ListLabel 5135"/>
    <w:qFormat/>
    <w:rPr>
      <w:rFonts w:cs="Wingdings"/>
    </w:rPr>
  </w:style>
  <w:style w:type="character" w:styleId="ListLabel5136">
    <w:name w:val="ListLabel 5136"/>
    <w:qFormat/>
    <w:rPr>
      <w:rFonts w:cs="Symbol"/>
    </w:rPr>
  </w:style>
  <w:style w:type="character" w:styleId="ListLabel5137">
    <w:name w:val="ListLabel 5137"/>
    <w:qFormat/>
    <w:rPr>
      <w:rFonts w:cs="Symbol"/>
    </w:rPr>
  </w:style>
  <w:style w:type="character" w:styleId="ListLabel5138">
    <w:name w:val="ListLabel 5138"/>
    <w:qFormat/>
    <w:rPr>
      <w:rFonts w:cs="Symbol"/>
    </w:rPr>
  </w:style>
  <w:style w:type="character" w:styleId="ListLabel5139">
    <w:name w:val="ListLabel 5139"/>
    <w:qFormat/>
    <w:rPr>
      <w:rFonts w:cs="Symbol"/>
    </w:rPr>
  </w:style>
  <w:style w:type="character" w:styleId="ListLabel5140">
    <w:name w:val="ListLabel 5140"/>
    <w:qFormat/>
    <w:rPr>
      <w:rFonts w:cs="Symbol"/>
    </w:rPr>
  </w:style>
  <w:style w:type="character" w:styleId="ListLabel5141">
    <w:name w:val="ListLabel 5141"/>
    <w:qFormat/>
    <w:rPr>
      <w:rFonts w:cs="Symbol"/>
    </w:rPr>
  </w:style>
  <w:style w:type="character" w:styleId="ListLabel5142">
    <w:name w:val="ListLabel 5142"/>
    <w:qFormat/>
    <w:rPr>
      <w:rFonts w:cs="Symbol"/>
    </w:rPr>
  </w:style>
  <w:style w:type="character" w:styleId="ListLabel5143">
    <w:name w:val="ListLabel 5143"/>
    <w:qFormat/>
    <w:rPr>
      <w:rFonts w:cs="Symbol"/>
    </w:rPr>
  </w:style>
  <w:style w:type="character" w:styleId="ListLabel5144">
    <w:name w:val="ListLabel 5144"/>
    <w:qFormat/>
    <w:rPr>
      <w:rFonts w:cs="Wingdings"/>
    </w:rPr>
  </w:style>
  <w:style w:type="character" w:styleId="ListLabel5145">
    <w:name w:val="ListLabel 5145"/>
    <w:qFormat/>
    <w:rPr>
      <w:rFonts w:cs="Symbol"/>
    </w:rPr>
  </w:style>
  <w:style w:type="character" w:styleId="ListLabel5146">
    <w:name w:val="ListLabel 5146"/>
    <w:qFormat/>
    <w:rPr>
      <w:rFonts w:cs="Symbol"/>
    </w:rPr>
  </w:style>
  <w:style w:type="character" w:styleId="ListLabel5147">
    <w:name w:val="ListLabel 5147"/>
    <w:qFormat/>
    <w:rPr>
      <w:rFonts w:cs="Symbol"/>
    </w:rPr>
  </w:style>
  <w:style w:type="character" w:styleId="ListLabel5148">
    <w:name w:val="ListLabel 5148"/>
    <w:qFormat/>
    <w:rPr>
      <w:rFonts w:cs="Symbol"/>
    </w:rPr>
  </w:style>
  <w:style w:type="character" w:styleId="ListLabel5149">
    <w:name w:val="ListLabel 5149"/>
    <w:qFormat/>
    <w:rPr>
      <w:rFonts w:cs="Symbol"/>
    </w:rPr>
  </w:style>
  <w:style w:type="character" w:styleId="ListLabel5150">
    <w:name w:val="ListLabel 5150"/>
    <w:qFormat/>
    <w:rPr>
      <w:rFonts w:cs="Symbol"/>
    </w:rPr>
  </w:style>
  <w:style w:type="character" w:styleId="ListLabel5151">
    <w:name w:val="ListLabel 5151"/>
    <w:qFormat/>
    <w:rPr>
      <w:rFonts w:cs="Symbol"/>
    </w:rPr>
  </w:style>
  <w:style w:type="character" w:styleId="ListLabel5152">
    <w:name w:val="ListLabel 5152"/>
    <w:qFormat/>
    <w:rPr>
      <w:rFonts w:cs="Symbol"/>
    </w:rPr>
  </w:style>
  <w:style w:type="character" w:styleId="ListLabel5153">
    <w:name w:val="ListLabel 5153"/>
    <w:qFormat/>
    <w:rPr>
      <w:rFonts w:cs="Wingdings"/>
    </w:rPr>
  </w:style>
  <w:style w:type="character" w:styleId="ListLabel5154">
    <w:name w:val="ListLabel 5154"/>
    <w:qFormat/>
    <w:rPr>
      <w:rFonts w:cs="Symbol"/>
    </w:rPr>
  </w:style>
  <w:style w:type="character" w:styleId="ListLabel5155">
    <w:name w:val="ListLabel 5155"/>
    <w:qFormat/>
    <w:rPr>
      <w:rFonts w:cs="Symbol"/>
    </w:rPr>
  </w:style>
  <w:style w:type="character" w:styleId="ListLabel5156">
    <w:name w:val="ListLabel 5156"/>
    <w:qFormat/>
    <w:rPr>
      <w:rFonts w:cs="Symbol"/>
    </w:rPr>
  </w:style>
  <w:style w:type="character" w:styleId="ListLabel5157">
    <w:name w:val="ListLabel 5157"/>
    <w:qFormat/>
    <w:rPr>
      <w:rFonts w:cs="Symbol"/>
    </w:rPr>
  </w:style>
  <w:style w:type="character" w:styleId="ListLabel5158">
    <w:name w:val="ListLabel 5158"/>
    <w:qFormat/>
    <w:rPr>
      <w:rFonts w:cs="Symbol"/>
    </w:rPr>
  </w:style>
  <w:style w:type="character" w:styleId="ListLabel5159">
    <w:name w:val="ListLabel 5159"/>
    <w:qFormat/>
    <w:rPr>
      <w:rFonts w:cs="Symbol"/>
    </w:rPr>
  </w:style>
  <w:style w:type="character" w:styleId="ListLabel5160">
    <w:name w:val="ListLabel 5160"/>
    <w:qFormat/>
    <w:rPr>
      <w:rFonts w:cs="Symbol"/>
    </w:rPr>
  </w:style>
  <w:style w:type="character" w:styleId="ListLabel5161">
    <w:name w:val="ListLabel 5161"/>
    <w:qFormat/>
    <w:rPr>
      <w:rFonts w:cs="Symbol"/>
    </w:rPr>
  </w:style>
  <w:style w:type="character" w:styleId="ListLabel5162">
    <w:name w:val="ListLabel 5162"/>
    <w:qFormat/>
    <w:rPr>
      <w:rFonts w:cs="Wingdings"/>
    </w:rPr>
  </w:style>
  <w:style w:type="character" w:styleId="ListLabel5163">
    <w:name w:val="ListLabel 5163"/>
    <w:qFormat/>
    <w:rPr>
      <w:rFonts w:cs="Wingdings"/>
    </w:rPr>
  </w:style>
  <w:style w:type="character" w:styleId="ListLabel5164">
    <w:name w:val="ListLabel 5164"/>
    <w:qFormat/>
    <w:rPr>
      <w:rFonts w:cs="Wingdings"/>
    </w:rPr>
  </w:style>
  <w:style w:type="character" w:styleId="ListLabel5165">
    <w:name w:val="ListLabel 5165"/>
    <w:qFormat/>
    <w:rPr>
      <w:rFonts w:cs="Wingdings"/>
    </w:rPr>
  </w:style>
  <w:style w:type="character" w:styleId="ListLabel5166">
    <w:name w:val="ListLabel 5166"/>
    <w:qFormat/>
    <w:rPr>
      <w:rFonts w:cs="Wingdings"/>
    </w:rPr>
  </w:style>
  <w:style w:type="character" w:styleId="ListLabel5167">
    <w:name w:val="ListLabel 5167"/>
    <w:qFormat/>
    <w:rPr>
      <w:rFonts w:cs="Wingdings"/>
    </w:rPr>
  </w:style>
  <w:style w:type="character" w:styleId="ListLabel5168">
    <w:name w:val="ListLabel 5168"/>
    <w:qFormat/>
    <w:rPr>
      <w:rFonts w:cs="Wingdings"/>
    </w:rPr>
  </w:style>
  <w:style w:type="character" w:styleId="ListLabel5169">
    <w:name w:val="ListLabel 5169"/>
    <w:qFormat/>
    <w:rPr>
      <w:rFonts w:cs="Wingdings"/>
    </w:rPr>
  </w:style>
  <w:style w:type="character" w:styleId="ListLabel5170">
    <w:name w:val="ListLabel 5170"/>
    <w:qFormat/>
    <w:rPr>
      <w:rFonts w:cs="Wingdings"/>
    </w:rPr>
  </w:style>
  <w:style w:type="character" w:styleId="ListLabel5171">
    <w:name w:val="ListLabel 5171"/>
    <w:qFormat/>
    <w:rPr>
      <w:rFonts w:ascii="Times New Roman" w:hAnsi="Times New Roman" w:cs="Symbol"/>
      <w:sz w:val="24"/>
    </w:rPr>
  </w:style>
  <w:style w:type="character" w:styleId="ListLabel5172">
    <w:name w:val="ListLabel 5172"/>
    <w:qFormat/>
    <w:rPr>
      <w:rFonts w:cs="Courier New"/>
    </w:rPr>
  </w:style>
  <w:style w:type="character" w:styleId="ListLabel5173">
    <w:name w:val="ListLabel 5173"/>
    <w:qFormat/>
    <w:rPr>
      <w:rFonts w:cs="Wingdings"/>
    </w:rPr>
  </w:style>
  <w:style w:type="character" w:styleId="ListLabel5174">
    <w:name w:val="ListLabel 5174"/>
    <w:qFormat/>
    <w:rPr>
      <w:rFonts w:cs="Symbol"/>
    </w:rPr>
  </w:style>
  <w:style w:type="character" w:styleId="ListLabel5175">
    <w:name w:val="ListLabel 5175"/>
    <w:qFormat/>
    <w:rPr>
      <w:rFonts w:cs="Courier New"/>
    </w:rPr>
  </w:style>
  <w:style w:type="character" w:styleId="ListLabel5176">
    <w:name w:val="ListLabel 5176"/>
    <w:qFormat/>
    <w:rPr>
      <w:rFonts w:cs="Wingdings"/>
    </w:rPr>
  </w:style>
  <w:style w:type="character" w:styleId="ListLabel5177">
    <w:name w:val="ListLabel 5177"/>
    <w:qFormat/>
    <w:rPr>
      <w:rFonts w:cs="Symbol"/>
    </w:rPr>
  </w:style>
  <w:style w:type="character" w:styleId="ListLabel5178">
    <w:name w:val="ListLabel 5178"/>
    <w:qFormat/>
    <w:rPr>
      <w:rFonts w:cs="Courier New"/>
    </w:rPr>
  </w:style>
  <w:style w:type="character" w:styleId="ListLabel5179">
    <w:name w:val="ListLabel 5179"/>
    <w:qFormat/>
    <w:rPr>
      <w:rFonts w:cs="Wingdings"/>
    </w:rPr>
  </w:style>
  <w:style w:type="character" w:styleId="ListLabel5180">
    <w:name w:val="ListLabel 5180"/>
    <w:qFormat/>
    <w:rPr>
      <w:rFonts w:ascii="Times New Roman" w:hAnsi="Times New Roman" w:cs="Symbol"/>
      <w:sz w:val="24"/>
    </w:rPr>
  </w:style>
  <w:style w:type="character" w:styleId="ListLabel5181">
    <w:name w:val="ListLabel 5181"/>
    <w:qFormat/>
    <w:rPr>
      <w:rFonts w:cs="Courier New"/>
    </w:rPr>
  </w:style>
  <w:style w:type="character" w:styleId="ListLabel5182">
    <w:name w:val="ListLabel 5182"/>
    <w:qFormat/>
    <w:rPr>
      <w:rFonts w:cs="Wingdings"/>
    </w:rPr>
  </w:style>
  <w:style w:type="character" w:styleId="ListLabel5183">
    <w:name w:val="ListLabel 5183"/>
    <w:qFormat/>
    <w:rPr>
      <w:rFonts w:cs="Symbol"/>
    </w:rPr>
  </w:style>
  <w:style w:type="character" w:styleId="ListLabel5184">
    <w:name w:val="ListLabel 5184"/>
    <w:qFormat/>
    <w:rPr>
      <w:rFonts w:cs="Courier New"/>
    </w:rPr>
  </w:style>
  <w:style w:type="character" w:styleId="ListLabel5185">
    <w:name w:val="ListLabel 5185"/>
    <w:qFormat/>
    <w:rPr>
      <w:rFonts w:cs="Wingdings"/>
    </w:rPr>
  </w:style>
  <w:style w:type="character" w:styleId="ListLabel5186">
    <w:name w:val="ListLabel 5186"/>
    <w:qFormat/>
    <w:rPr>
      <w:rFonts w:cs="Symbol"/>
    </w:rPr>
  </w:style>
  <w:style w:type="character" w:styleId="ListLabel5187">
    <w:name w:val="ListLabel 5187"/>
    <w:qFormat/>
    <w:rPr>
      <w:rFonts w:cs="Courier New"/>
    </w:rPr>
  </w:style>
  <w:style w:type="character" w:styleId="ListLabel5188">
    <w:name w:val="ListLabel 5188"/>
    <w:qFormat/>
    <w:rPr>
      <w:rFonts w:cs="Wingdings"/>
    </w:rPr>
  </w:style>
  <w:style w:type="character" w:styleId="ListLabel5189">
    <w:name w:val="ListLabel 5189"/>
    <w:qFormat/>
    <w:rPr>
      <w:rFonts w:cs="Wingdings"/>
      <w:b w:val="false"/>
      <w:sz w:val="24"/>
    </w:rPr>
  </w:style>
  <w:style w:type="character" w:styleId="ListLabel5190">
    <w:name w:val="ListLabel 5190"/>
    <w:qFormat/>
    <w:rPr>
      <w:rFonts w:cs="Wingdings"/>
    </w:rPr>
  </w:style>
  <w:style w:type="character" w:styleId="ListLabel5191">
    <w:name w:val="ListLabel 5191"/>
    <w:qFormat/>
    <w:rPr>
      <w:rFonts w:cs="Wingdings"/>
    </w:rPr>
  </w:style>
  <w:style w:type="character" w:styleId="ListLabel5192">
    <w:name w:val="ListLabel 5192"/>
    <w:qFormat/>
    <w:rPr>
      <w:rFonts w:cs="Wingdings"/>
    </w:rPr>
  </w:style>
  <w:style w:type="character" w:styleId="ListLabel5193">
    <w:name w:val="ListLabel 5193"/>
    <w:qFormat/>
    <w:rPr>
      <w:rFonts w:cs="Wingdings"/>
    </w:rPr>
  </w:style>
  <w:style w:type="character" w:styleId="ListLabel5194">
    <w:name w:val="ListLabel 5194"/>
    <w:qFormat/>
    <w:rPr>
      <w:rFonts w:cs="Wingdings"/>
    </w:rPr>
  </w:style>
  <w:style w:type="character" w:styleId="ListLabel5195">
    <w:name w:val="ListLabel 5195"/>
    <w:qFormat/>
    <w:rPr>
      <w:rFonts w:cs="Wingdings"/>
    </w:rPr>
  </w:style>
  <w:style w:type="character" w:styleId="ListLabel5196">
    <w:name w:val="ListLabel 5196"/>
    <w:qFormat/>
    <w:rPr>
      <w:rFonts w:cs="Wingdings"/>
    </w:rPr>
  </w:style>
  <w:style w:type="character" w:styleId="ListLabel5197">
    <w:name w:val="ListLabel 5197"/>
    <w:qFormat/>
    <w:rPr>
      <w:rFonts w:cs="Wingdings"/>
    </w:rPr>
  </w:style>
  <w:style w:type="character" w:styleId="ListLabel5198">
    <w:name w:val="ListLabel 5198"/>
    <w:qFormat/>
    <w:rPr>
      <w:rFonts w:cs="Wingdings"/>
    </w:rPr>
  </w:style>
  <w:style w:type="character" w:styleId="ListLabel5199">
    <w:name w:val="ListLabel 5199"/>
    <w:qFormat/>
    <w:rPr>
      <w:rFonts w:cs="Symbol"/>
    </w:rPr>
  </w:style>
  <w:style w:type="character" w:styleId="ListLabel5200">
    <w:name w:val="ListLabel 5200"/>
    <w:qFormat/>
    <w:rPr>
      <w:rFonts w:cs="Symbol"/>
    </w:rPr>
  </w:style>
  <w:style w:type="character" w:styleId="ListLabel5201">
    <w:name w:val="ListLabel 5201"/>
    <w:qFormat/>
    <w:rPr>
      <w:rFonts w:cs="Symbol"/>
    </w:rPr>
  </w:style>
  <w:style w:type="character" w:styleId="ListLabel5202">
    <w:name w:val="ListLabel 5202"/>
    <w:qFormat/>
    <w:rPr>
      <w:rFonts w:cs="Symbol"/>
    </w:rPr>
  </w:style>
  <w:style w:type="character" w:styleId="ListLabel5203">
    <w:name w:val="ListLabel 5203"/>
    <w:qFormat/>
    <w:rPr>
      <w:rFonts w:cs="Symbol"/>
    </w:rPr>
  </w:style>
  <w:style w:type="character" w:styleId="ListLabel5204">
    <w:name w:val="ListLabel 5204"/>
    <w:qFormat/>
    <w:rPr>
      <w:rFonts w:cs="Symbol"/>
    </w:rPr>
  </w:style>
  <w:style w:type="character" w:styleId="ListLabel5205">
    <w:name w:val="ListLabel 5205"/>
    <w:qFormat/>
    <w:rPr>
      <w:rFonts w:cs="Symbol"/>
    </w:rPr>
  </w:style>
  <w:style w:type="character" w:styleId="ListLabel5206">
    <w:name w:val="ListLabel 5206"/>
    <w:qFormat/>
    <w:rPr>
      <w:rFonts w:cs="Symbol"/>
    </w:rPr>
  </w:style>
  <w:style w:type="character" w:styleId="ListLabel5207">
    <w:name w:val="ListLabel 5207"/>
    <w:qFormat/>
    <w:rPr>
      <w:rFonts w:cs="Wingdings"/>
    </w:rPr>
  </w:style>
  <w:style w:type="character" w:styleId="ListLabel5208">
    <w:name w:val="ListLabel 5208"/>
    <w:qFormat/>
    <w:rPr>
      <w:rFonts w:cs="Symbol"/>
    </w:rPr>
  </w:style>
  <w:style w:type="character" w:styleId="ListLabel5209">
    <w:name w:val="ListLabel 5209"/>
    <w:qFormat/>
    <w:rPr>
      <w:rFonts w:cs="Symbol"/>
    </w:rPr>
  </w:style>
  <w:style w:type="character" w:styleId="ListLabel5210">
    <w:name w:val="ListLabel 5210"/>
    <w:qFormat/>
    <w:rPr>
      <w:rFonts w:cs="Symbol"/>
    </w:rPr>
  </w:style>
  <w:style w:type="character" w:styleId="ListLabel5211">
    <w:name w:val="ListLabel 5211"/>
    <w:qFormat/>
    <w:rPr>
      <w:rFonts w:cs="Symbol"/>
    </w:rPr>
  </w:style>
  <w:style w:type="character" w:styleId="ListLabel5212">
    <w:name w:val="ListLabel 5212"/>
    <w:qFormat/>
    <w:rPr>
      <w:rFonts w:cs="Symbol"/>
    </w:rPr>
  </w:style>
  <w:style w:type="character" w:styleId="ListLabel5213">
    <w:name w:val="ListLabel 5213"/>
    <w:qFormat/>
    <w:rPr>
      <w:rFonts w:cs="Symbol"/>
    </w:rPr>
  </w:style>
  <w:style w:type="character" w:styleId="ListLabel5214">
    <w:name w:val="ListLabel 5214"/>
    <w:qFormat/>
    <w:rPr>
      <w:rFonts w:cs="Symbol"/>
    </w:rPr>
  </w:style>
  <w:style w:type="character" w:styleId="ListLabel5215">
    <w:name w:val="ListLabel 5215"/>
    <w:qFormat/>
    <w:rPr>
      <w:rFonts w:cs="Symbol"/>
    </w:rPr>
  </w:style>
  <w:style w:type="character" w:styleId="ListLabel5216">
    <w:name w:val="ListLabel 5216"/>
    <w:qFormat/>
    <w:rPr>
      <w:rFonts w:cs="Wingdings"/>
    </w:rPr>
  </w:style>
  <w:style w:type="character" w:styleId="ListLabel5217">
    <w:name w:val="ListLabel 5217"/>
    <w:qFormat/>
    <w:rPr>
      <w:rFonts w:cs="Symbol"/>
    </w:rPr>
  </w:style>
  <w:style w:type="character" w:styleId="ListLabel5218">
    <w:name w:val="ListLabel 5218"/>
    <w:qFormat/>
    <w:rPr>
      <w:rFonts w:cs="Symbol"/>
    </w:rPr>
  </w:style>
  <w:style w:type="character" w:styleId="ListLabel5219">
    <w:name w:val="ListLabel 5219"/>
    <w:qFormat/>
    <w:rPr>
      <w:rFonts w:cs="Symbol"/>
    </w:rPr>
  </w:style>
  <w:style w:type="character" w:styleId="ListLabel5220">
    <w:name w:val="ListLabel 5220"/>
    <w:qFormat/>
    <w:rPr>
      <w:rFonts w:cs="Symbol"/>
    </w:rPr>
  </w:style>
  <w:style w:type="character" w:styleId="ListLabel5221">
    <w:name w:val="ListLabel 5221"/>
    <w:qFormat/>
    <w:rPr>
      <w:rFonts w:cs="Symbol"/>
    </w:rPr>
  </w:style>
  <w:style w:type="character" w:styleId="ListLabel5222">
    <w:name w:val="ListLabel 5222"/>
    <w:qFormat/>
    <w:rPr>
      <w:rFonts w:cs="Symbol"/>
    </w:rPr>
  </w:style>
  <w:style w:type="character" w:styleId="ListLabel5223">
    <w:name w:val="ListLabel 5223"/>
    <w:qFormat/>
    <w:rPr>
      <w:rFonts w:cs="Symbol"/>
    </w:rPr>
  </w:style>
  <w:style w:type="character" w:styleId="ListLabel5224">
    <w:name w:val="ListLabel 5224"/>
    <w:qFormat/>
    <w:rPr>
      <w:rFonts w:cs="Symbol"/>
    </w:rPr>
  </w:style>
  <w:style w:type="character" w:styleId="ListLabel5225">
    <w:name w:val="ListLabel 5225"/>
    <w:qFormat/>
    <w:rPr>
      <w:rFonts w:cs="Wingdings"/>
    </w:rPr>
  </w:style>
  <w:style w:type="character" w:styleId="ListLabel5226">
    <w:name w:val="ListLabel 5226"/>
    <w:qFormat/>
    <w:rPr>
      <w:rFonts w:cs="Symbol"/>
    </w:rPr>
  </w:style>
  <w:style w:type="character" w:styleId="ListLabel5227">
    <w:name w:val="ListLabel 5227"/>
    <w:qFormat/>
    <w:rPr>
      <w:rFonts w:cs="Symbol"/>
    </w:rPr>
  </w:style>
  <w:style w:type="character" w:styleId="ListLabel5228">
    <w:name w:val="ListLabel 5228"/>
    <w:qFormat/>
    <w:rPr>
      <w:rFonts w:cs="Symbol"/>
    </w:rPr>
  </w:style>
  <w:style w:type="character" w:styleId="ListLabel5229">
    <w:name w:val="ListLabel 5229"/>
    <w:qFormat/>
    <w:rPr>
      <w:rFonts w:cs="Symbol"/>
    </w:rPr>
  </w:style>
  <w:style w:type="character" w:styleId="ListLabel5230">
    <w:name w:val="ListLabel 5230"/>
    <w:qFormat/>
    <w:rPr>
      <w:rFonts w:cs="Symbol"/>
    </w:rPr>
  </w:style>
  <w:style w:type="character" w:styleId="ListLabel5231">
    <w:name w:val="ListLabel 5231"/>
    <w:qFormat/>
    <w:rPr>
      <w:rFonts w:cs="Symbol"/>
    </w:rPr>
  </w:style>
  <w:style w:type="character" w:styleId="ListLabel5232">
    <w:name w:val="ListLabel 5232"/>
    <w:qFormat/>
    <w:rPr>
      <w:rFonts w:cs="Symbol"/>
    </w:rPr>
  </w:style>
  <w:style w:type="character" w:styleId="ListLabel5233">
    <w:name w:val="ListLabel 5233"/>
    <w:qFormat/>
    <w:rPr>
      <w:rFonts w:cs="Symbol"/>
    </w:rPr>
  </w:style>
  <w:style w:type="character" w:styleId="ListLabel5234">
    <w:name w:val="ListLabel 5234"/>
    <w:qFormat/>
    <w:rPr>
      <w:rFonts w:cs="Wingdings"/>
    </w:rPr>
  </w:style>
  <w:style w:type="character" w:styleId="ListLabel5235">
    <w:name w:val="ListLabel 5235"/>
    <w:qFormat/>
    <w:rPr>
      <w:rFonts w:cs="Symbol"/>
    </w:rPr>
  </w:style>
  <w:style w:type="character" w:styleId="ListLabel5236">
    <w:name w:val="ListLabel 5236"/>
    <w:qFormat/>
    <w:rPr>
      <w:rFonts w:cs="Symbol"/>
    </w:rPr>
  </w:style>
  <w:style w:type="character" w:styleId="ListLabel5237">
    <w:name w:val="ListLabel 5237"/>
    <w:qFormat/>
    <w:rPr>
      <w:rFonts w:cs="Symbol"/>
    </w:rPr>
  </w:style>
  <w:style w:type="character" w:styleId="ListLabel5238">
    <w:name w:val="ListLabel 5238"/>
    <w:qFormat/>
    <w:rPr>
      <w:rFonts w:cs="Symbol"/>
    </w:rPr>
  </w:style>
  <w:style w:type="character" w:styleId="ListLabel5239">
    <w:name w:val="ListLabel 5239"/>
    <w:qFormat/>
    <w:rPr>
      <w:rFonts w:cs="Symbol"/>
    </w:rPr>
  </w:style>
  <w:style w:type="character" w:styleId="ListLabel5240">
    <w:name w:val="ListLabel 5240"/>
    <w:qFormat/>
    <w:rPr>
      <w:rFonts w:cs="Symbol"/>
    </w:rPr>
  </w:style>
  <w:style w:type="character" w:styleId="ListLabel5241">
    <w:name w:val="ListLabel 5241"/>
    <w:qFormat/>
    <w:rPr>
      <w:rFonts w:cs="Symbol"/>
    </w:rPr>
  </w:style>
  <w:style w:type="character" w:styleId="ListLabel5242">
    <w:name w:val="ListLabel 5242"/>
    <w:qFormat/>
    <w:rPr>
      <w:rFonts w:cs="Symbol"/>
    </w:rPr>
  </w:style>
  <w:style w:type="character" w:styleId="ListLabel5243">
    <w:name w:val="ListLabel 5243"/>
    <w:qFormat/>
    <w:rPr>
      <w:rFonts w:cs="Wingdings"/>
    </w:rPr>
  </w:style>
  <w:style w:type="character" w:styleId="ListLabel5244">
    <w:name w:val="ListLabel 5244"/>
    <w:qFormat/>
    <w:rPr>
      <w:rFonts w:cs="Symbol"/>
    </w:rPr>
  </w:style>
  <w:style w:type="character" w:styleId="ListLabel5245">
    <w:name w:val="ListLabel 5245"/>
    <w:qFormat/>
    <w:rPr>
      <w:rFonts w:cs="Symbol"/>
    </w:rPr>
  </w:style>
  <w:style w:type="character" w:styleId="ListLabel5246">
    <w:name w:val="ListLabel 5246"/>
    <w:qFormat/>
    <w:rPr>
      <w:rFonts w:cs="Symbol"/>
    </w:rPr>
  </w:style>
  <w:style w:type="character" w:styleId="ListLabel5247">
    <w:name w:val="ListLabel 5247"/>
    <w:qFormat/>
    <w:rPr>
      <w:rFonts w:cs="Symbol"/>
    </w:rPr>
  </w:style>
  <w:style w:type="character" w:styleId="ListLabel5248">
    <w:name w:val="ListLabel 5248"/>
    <w:qFormat/>
    <w:rPr>
      <w:rFonts w:cs="Symbol"/>
    </w:rPr>
  </w:style>
  <w:style w:type="character" w:styleId="ListLabel5249">
    <w:name w:val="ListLabel 5249"/>
    <w:qFormat/>
    <w:rPr>
      <w:rFonts w:cs="Symbol"/>
    </w:rPr>
  </w:style>
  <w:style w:type="character" w:styleId="ListLabel5250">
    <w:name w:val="ListLabel 5250"/>
    <w:qFormat/>
    <w:rPr>
      <w:rFonts w:cs="Symbol"/>
    </w:rPr>
  </w:style>
  <w:style w:type="character" w:styleId="ListLabel5251">
    <w:name w:val="ListLabel 5251"/>
    <w:qFormat/>
    <w:rPr>
      <w:rFonts w:cs="Symbol"/>
    </w:rPr>
  </w:style>
  <w:style w:type="character" w:styleId="ListLabel5252">
    <w:name w:val="ListLabel 5252"/>
    <w:qFormat/>
    <w:rPr>
      <w:rFonts w:cs="Wingdings"/>
    </w:rPr>
  </w:style>
  <w:style w:type="character" w:styleId="ListLabel5253">
    <w:name w:val="ListLabel 5253"/>
    <w:qFormat/>
    <w:rPr>
      <w:rFonts w:cs="Wingdings"/>
    </w:rPr>
  </w:style>
  <w:style w:type="character" w:styleId="ListLabel5254">
    <w:name w:val="ListLabel 5254"/>
    <w:qFormat/>
    <w:rPr>
      <w:rFonts w:cs="Wingdings"/>
    </w:rPr>
  </w:style>
  <w:style w:type="character" w:styleId="ListLabel5255">
    <w:name w:val="ListLabel 5255"/>
    <w:qFormat/>
    <w:rPr>
      <w:rFonts w:cs="Wingdings"/>
    </w:rPr>
  </w:style>
  <w:style w:type="character" w:styleId="ListLabel5256">
    <w:name w:val="ListLabel 5256"/>
    <w:qFormat/>
    <w:rPr>
      <w:rFonts w:cs="Wingdings"/>
    </w:rPr>
  </w:style>
  <w:style w:type="character" w:styleId="ListLabel5257">
    <w:name w:val="ListLabel 5257"/>
    <w:qFormat/>
    <w:rPr>
      <w:rFonts w:cs="Wingdings"/>
    </w:rPr>
  </w:style>
  <w:style w:type="character" w:styleId="ListLabel5258">
    <w:name w:val="ListLabel 5258"/>
    <w:qFormat/>
    <w:rPr>
      <w:rFonts w:cs="Wingdings"/>
    </w:rPr>
  </w:style>
  <w:style w:type="character" w:styleId="ListLabel5259">
    <w:name w:val="ListLabel 5259"/>
    <w:qFormat/>
    <w:rPr>
      <w:rFonts w:cs="Wingdings"/>
    </w:rPr>
  </w:style>
  <w:style w:type="character" w:styleId="ListLabel5260">
    <w:name w:val="ListLabel 5260"/>
    <w:qFormat/>
    <w:rPr>
      <w:rFonts w:cs="Wingdings"/>
    </w:rPr>
  </w:style>
  <w:style w:type="character" w:styleId="ListLabel5261">
    <w:name w:val="ListLabel 5261"/>
    <w:qFormat/>
    <w:rPr>
      <w:rFonts w:ascii="Times New Roman" w:hAnsi="Times New Roman" w:cs="Symbol"/>
      <w:sz w:val="24"/>
    </w:rPr>
  </w:style>
  <w:style w:type="character" w:styleId="ListLabel5262">
    <w:name w:val="ListLabel 5262"/>
    <w:qFormat/>
    <w:rPr>
      <w:rFonts w:cs="Courier New"/>
    </w:rPr>
  </w:style>
  <w:style w:type="character" w:styleId="ListLabel5263">
    <w:name w:val="ListLabel 5263"/>
    <w:qFormat/>
    <w:rPr>
      <w:rFonts w:cs="Wingdings"/>
    </w:rPr>
  </w:style>
  <w:style w:type="character" w:styleId="ListLabel5264">
    <w:name w:val="ListLabel 5264"/>
    <w:qFormat/>
    <w:rPr>
      <w:rFonts w:cs="Symbol"/>
    </w:rPr>
  </w:style>
  <w:style w:type="character" w:styleId="ListLabel5265">
    <w:name w:val="ListLabel 5265"/>
    <w:qFormat/>
    <w:rPr>
      <w:rFonts w:cs="Courier New"/>
    </w:rPr>
  </w:style>
  <w:style w:type="character" w:styleId="ListLabel5266">
    <w:name w:val="ListLabel 5266"/>
    <w:qFormat/>
    <w:rPr>
      <w:rFonts w:cs="Wingdings"/>
    </w:rPr>
  </w:style>
  <w:style w:type="character" w:styleId="ListLabel5267">
    <w:name w:val="ListLabel 5267"/>
    <w:qFormat/>
    <w:rPr>
      <w:rFonts w:cs="Symbol"/>
    </w:rPr>
  </w:style>
  <w:style w:type="character" w:styleId="ListLabel5268">
    <w:name w:val="ListLabel 5268"/>
    <w:qFormat/>
    <w:rPr>
      <w:rFonts w:cs="Courier New"/>
    </w:rPr>
  </w:style>
  <w:style w:type="character" w:styleId="ListLabel5269">
    <w:name w:val="ListLabel 5269"/>
    <w:qFormat/>
    <w:rPr>
      <w:rFonts w:cs="Wingdings"/>
    </w:rPr>
  </w:style>
  <w:style w:type="character" w:styleId="ListLabel5270">
    <w:name w:val="ListLabel 5270"/>
    <w:qFormat/>
    <w:rPr>
      <w:rFonts w:ascii="Times New Roman" w:hAnsi="Times New Roman" w:cs="Symbol"/>
      <w:sz w:val="24"/>
    </w:rPr>
  </w:style>
  <w:style w:type="character" w:styleId="ListLabel5271">
    <w:name w:val="ListLabel 5271"/>
    <w:qFormat/>
    <w:rPr>
      <w:rFonts w:cs="Courier New"/>
    </w:rPr>
  </w:style>
  <w:style w:type="character" w:styleId="ListLabel5272">
    <w:name w:val="ListLabel 5272"/>
    <w:qFormat/>
    <w:rPr>
      <w:rFonts w:cs="Wingdings"/>
    </w:rPr>
  </w:style>
  <w:style w:type="character" w:styleId="ListLabel5273">
    <w:name w:val="ListLabel 5273"/>
    <w:qFormat/>
    <w:rPr>
      <w:rFonts w:cs="Symbol"/>
    </w:rPr>
  </w:style>
  <w:style w:type="character" w:styleId="ListLabel5274">
    <w:name w:val="ListLabel 5274"/>
    <w:qFormat/>
    <w:rPr>
      <w:rFonts w:cs="Courier New"/>
    </w:rPr>
  </w:style>
  <w:style w:type="character" w:styleId="ListLabel5275">
    <w:name w:val="ListLabel 5275"/>
    <w:qFormat/>
    <w:rPr>
      <w:rFonts w:cs="Wingdings"/>
    </w:rPr>
  </w:style>
  <w:style w:type="character" w:styleId="ListLabel5276">
    <w:name w:val="ListLabel 5276"/>
    <w:qFormat/>
    <w:rPr>
      <w:rFonts w:cs="Symbol"/>
    </w:rPr>
  </w:style>
  <w:style w:type="character" w:styleId="ListLabel5277">
    <w:name w:val="ListLabel 5277"/>
    <w:qFormat/>
    <w:rPr>
      <w:rFonts w:cs="Courier New"/>
    </w:rPr>
  </w:style>
  <w:style w:type="character" w:styleId="ListLabel5278">
    <w:name w:val="ListLabel 5278"/>
    <w:qFormat/>
    <w:rPr>
      <w:rFonts w:cs="Wingdings"/>
    </w:rPr>
  </w:style>
  <w:style w:type="character" w:styleId="ListLabel5279">
    <w:name w:val="ListLabel 5279"/>
    <w:qFormat/>
    <w:rPr>
      <w:rFonts w:cs="Wingdings"/>
      <w:b w:val="false"/>
      <w:sz w:val="24"/>
    </w:rPr>
  </w:style>
  <w:style w:type="character" w:styleId="ListLabel5280">
    <w:name w:val="ListLabel 5280"/>
    <w:qFormat/>
    <w:rPr>
      <w:rFonts w:cs="Wingdings"/>
    </w:rPr>
  </w:style>
  <w:style w:type="character" w:styleId="ListLabel5281">
    <w:name w:val="ListLabel 5281"/>
    <w:qFormat/>
    <w:rPr>
      <w:rFonts w:cs="Wingdings"/>
    </w:rPr>
  </w:style>
  <w:style w:type="character" w:styleId="ListLabel5282">
    <w:name w:val="ListLabel 5282"/>
    <w:qFormat/>
    <w:rPr>
      <w:rFonts w:cs="Wingdings"/>
    </w:rPr>
  </w:style>
  <w:style w:type="character" w:styleId="ListLabel5283">
    <w:name w:val="ListLabel 5283"/>
    <w:qFormat/>
    <w:rPr>
      <w:rFonts w:cs="Wingdings"/>
    </w:rPr>
  </w:style>
  <w:style w:type="character" w:styleId="ListLabel5284">
    <w:name w:val="ListLabel 5284"/>
    <w:qFormat/>
    <w:rPr>
      <w:rFonts w:cs="Wingdings"/>
    </w:rPr>
  </w:style>
  <w:style w:type="character" w:styleId="ListLabel5285">
    <w:name w:val="ListLabel 5285"/>
    <w:qFormat/>
    <w:rPr>
      <w:rFonts w:cs="Wingdings"/>
    </w:rPr>
  </w:style>
  <w:style w:type="character" w:styleId="ListLabel5286">
    <w:name w:val="ListLabel 5286"/>
    <w:qFormat/>
    <w:rPr>
      <w:rFonts w:cs="Wingdings"/>
    </w:rPr>
  </w:style>
  <w:style w:type="character" w:styleId="ListLabel5287">
    <w:name w:val="ListLabel 5287"/>
    <w:qFormat/>
    <w:rPr>
      <w:rFonts w:cs="Wingdings"/>
    </w:rPr>
  </w:style>
  <w:style w:type="character" w:styleId="ListLabel5288">
    <w:name w:val="ListLabel 5288"/>
    <w:qFormat/>
    <w:rPr>
      <w:rFonts w:cs="Wingdings"/>
    </w:rPr>
  </w:style>
  <w:style w:type="character" w:styleId="ListLabel5289">
    <w:name w:val="ListLabel 5289"/>
    <w:qFormat/>
    <w:rPr>
      <w:rFonts w:cs="Symbol"/>
    </w:rPr>
  </w:style>
  <w:style w:type="character" w:styleId="ListLabel5290">
    <w:name w:val="ListLabel 5290"/>
    <w:qFormat/>
    <w:rPr>
      <w:rFonts w:cs="Symbol"/>
    </w:rPr>
  </w:style>
  <w:style w:type="character" w:styleId="ListLabel5291">
    <w:name w:val="ListLabel 5291"/>
    <w:qFormat/>
    <w:rPr>
      <w:rFonts w:cs="Symbol"/>
    </w:rPr>
  </w:style>
  <w:style w:type="character" w:styleId="ListLabel5292">
    <w:name w:val="ListLabel 5292"/>
    <w:qFormat/>
    <w:rPr>
      <w:rFonts w:cs="Symbol"/>
    </w:rPr>
  </w:style>
  <w:style w:type="character" w:styleId="ListLabel5293">
    <w:name w:val="ListLabel 5293"/>
    <w:qFormat/>
    <w:rPr>
      <w:rFonts w:cs="Symbol"/>
    </w:rPr>
  </w:style>
  <w:style w:type="character" w:styleId="ListLabel5294">
    <w:name w:val="ListLabel 5294"/>
    <w:qFormat/>
    <w:rPr>
      <w:rFonts w:cs="Symbol"/>
    </w:rPr>
  </w:style>
  <w:style w:type="character" w:styleId="ListLabel5295">
    <w:name w:val="ListLabel 5295"/>
    <w:qFormat/>
    <w:rPr>
      <w:rFonts w:cs="Symbol"/>
    </w:rPr>
  </w:style>
  <w:style w:type="character" w:styleId="ListLabel5296">
    <w:name w:val="ListLabel 5296"/>
    <w:qFormat/>
    <w:rPr>
      <w:rFonts w:cs="Symbol"/>
    </w:rPr>
  </w:style>
  <w:style w:type="character" w:styleId="ListLabel5297">
    <w:name w:val="ListLabel 5297"/>
    <w:qFormat/>
    <w:rPr>
      <w:rFonts w:cs="Wingdings"/>
    </w:rPr>
  </w:style>
  <w:style w:type="character" w:styleId="ListLabel5298">
    <w:name w:val="ListLabel 5298"/>
    <w:qFormat/>
    <w:rPr>
      <w:rFonts w:cs="Symbol"/>
    </w:rPr>
  </w:style>
  <w:style w:type="character" w:styleId="ListLabel5299">
    <w:name w:val="ListLabel 5299"/>
    <w:qFormat/>
    <w:rPr>
      <w:rFonts w:cs="Symbol"/>
    </w:rPr>
  </w:style>
  <w:style w:type="character" w:styleId="ListLabel5300">
    <w:name w:val="ListLabel 5300"/>
    <w:qFormat/>
    <w:rPr>
      <w:rFonts w:cs="Symbol"/>
    </w:rPr>
  </w:style>
  <w:style w:type="character" w:styleId="ListLabel5301">
    <w:name w:val="ListLabel 5301"/>
    <w:qFormat/>
    <w:rPr>
      <w:rFonts w:cs="Symbol"/>
    </w:rPr>
  </w:style>
  <w:style w:type="character" w:styleId="ListLabel5302">
    <w:name w:val="ListLabel 5302"/>
    <w:qFormat/>
    <w:rPr>
      <w:rFonts w:cs="Symbol"/>
    </w:rPr>
  </w:style>
  <w:style w:type="character" w:styleId="ListLabel5303">
    <w:name w:val="ListLabel 5303"/>
    <w:qFormat/>
    <w:rPr>
      <w:rFonts w:cs="Symbol"/>
    </w:rPr>
  </w:style>
  <w:style w:type="character" w:styleId="ListLabel5304">
    <w:name w:val="ListLabel 5304"/>
    <w:qFormat/>
    <w:rPr>
      <w:rFonts w:cs="Symbol"/>
    </w:rPr>
  </w:style>
  <w:style w:type="character" w:styleId="ListLabel5305">
    <w:name w:val="ListLabel 5305"/>
    <w:qFormat/>
    <w:rPr>
      <w:rFonts w:cs="Symbol"/>
    </w:rPr>
  </w:style>
  <w:style w:type="character" w:styleId="ListLabel5306">
    <w:name w:val="ListLabel 5306"/>
    <w:qFormat/>
    <w:rPr>
      <w:rFonts w:cs="Wingdings"/>
    </w:rPr>
  </w:style>
  <w:style w:type="character" w:styleId="ListLabel5307">
    <w:name w:val="ListLabel 5307"/>
    <w:qFormat/>
    <w:rPr>
      <w:rFonts w:cs="Symbol"/>
    </w:rPr>
  </w:style>
  <w:style w:type="character" w:styleId="ListLabel5308">
    <w:name w:val="ListLabel 5308"/>
    <w:qFormat/>
    <w:rPr>
      <w:rFonts w:cs="Symbol"/>
    </w:rPr>
  </w:style>
  <w:style w:type="character" w:styleId="ListLabel5309">
    <w:name w:val="ListLabel 5309"/>
    <w:qFormat/>
    <w:rPr>
      <w:rFonts w:cs="Symbol"/>
    </w:rPr>
  </w:style>
  <w:style w:type="character" w:styleId="ListLabel5310">
    <w:name w:val="ListLabel 5310"/>
    <w:qFormat/>
    <w:rPr>
      <w:rFonts w:cs="Symbol"/>
    </w:rPr>
  </w:style>
  <w:style w:type="character" w:styleId="ListLabel5311">
    <w:name w:val="ListLabel 5311"/>
    <w:qFormat/>
    <w:rPr>
      <w:rFonts w:cs="Symbol"/>
    </w:rPr>
  </w:style>
  <w:style w:type="character" w:styleId="ListLabel5312">
    <w:name w:val="ListLabel 5312"/>
    <w:qFormat/>
    <w:rPr>
      <w:rFonts w:cs="Symbol"/>
    </w:rPr>
  </w:style>
  <w:style w:type="character" w:styleId="ListLabel5313">
    <w:name w:val="ListLabel 5313"/>
    <w:qFormat/>
    <w:rPr>
      <w:rFonts w:cs="Symbol"/>
    </w:rPr>
  </w:style>
  <w:style w:type="character" w:styleId="ListLabel5314">
    <w:name w:val="ListLabel 5314"/>
    <w:qFormat/>
    <w:rPr>
      <w:rFonts w:cs="Symbol"/>
    </w:rPr>
  </w:style>
  <w:style w:type="character" w:styleId="ListLabel5315">
    <w:name w:val="ListLabel 5315"/>
    <w:qFormat/>
    <w:rPr>
      <w:rFonts w:cs="Wingdings"/>
    </w:rPr>
  </w:style>
  <w:style w:type="character" w:styleId="ListLabel5316">
    <w:name w:val="ListLabel 5316"/>
    <w:qFormat/>
    <w:rPr>
      <w:rFonts w:cs="Symbol"/>
    </w:rPr>
  </w:style>
  <w:style w:type="character" w:styleId="ListLabel5317">
    <w:name w:val="ListLabel 5317"/>
    <w:qFormat/>
    <w:rPr>
      <w:rFonts w:cs="Symbol"/>
    </w:rPr>
  </w:style>
  <w:style w:type="character" w:styleId="ListLabel5318">
    <w:name w:val="ListLabel 5318"/>
    <w:qFormat/>
    <w:rPr>
      <w:rFonts w:cs="Symbol"/>
    </w:rPr>
  </w:style>
  <w:style w:type="character" w:styleId="ListLabel5319">
    <w:name w:val="ListLabel 5319"/>
    <w:qFormat/>
    <w:rPr>
      <w:rFonts w:cs="Symbol"/>
    </w:rPr>
  </w:style>
  <w:style w:type="character" w:styleId="ListLabel5320">
    <w:name w:val="ListLabel 5320"/>
    <w:qFormat/>
    <w:rPr>
      <w:rFonts w:cs="Symbol"/>
    </w:rPr>
  </w:style>
  <w:style w:type="character" w:styleId="ListLabel5321">
    <w:name w:val="ListLabel 5321"/>
    <w:qFormat/>
    <w:rPr>
      <w:rFonts w:cs="Symbol"/>
    </w:rPr>
  </w:style>
  <w:style w:type="character" w:styleId="ListLabel5322">
    <w:name w:val="ListLabel 5322"/>
    <w:qFormat/>
    <w:rPr>
      <w:rFonts w:cs="Symbol"/>
    </w:rPr>
  </w:style>
  <w:style w:type="character" w:styleId="ListLabel5323">
    <w:name w:val="ListLabel 5323"/>
    <w:qFormat/>
    <w:rPr>
      <w:rFonts w:cs="Symbol"/>
    </w:rPr>
  </w:style>
  <w:style w:type="character" w:styleId="ListLabel5324">
    <w:name w:val="ListLabel 5324"/>
    <w:qFormat/>
    <w:rPr>
      <w:rFonts w:cs="Wingdings"/>
    </w:rPr>
  </w:style>
  <w:style w:type="character" w:styleId="ListLabel5325">
    <w:name w:val="ListLabel 5325"/>
    <w:qFormat/>
    <w:rPr>
      <w:rFonts w:cs="Symbol"/>
    </w:rPr>
  </w:style>
  <w:style w:type="character" w:styleId="ListLabel5326">
    <w:name w:val="ListLabel 5326"/>
    <w:qFormat/>
    <w:rPr>
      <w:rFonts w:cs="Symbol"/>
    </w:rPr>
  </w:style>
  <w:style w:type="character" w:styleId="ListLabel5327">
    <w:name w:val="ListLabel 5327"/>
    <w:qFormat/>
    <w:rPr>
      <w:rFonts w:cs="Symbol"/>
    </w:rPr>
  </w:style>
  <w:style w:type="character" w:styleId="ListLabel5328">
    <w:name w:val="ListLabel 5328"/>
    <w:qFormat/>
    <w:rPr>
      <w:rFonts w:cs="Symbol"/>
    </w:rPr>
  </w:style>
  <w:style w:type="character" w:styleId="ListLabel5329">
    <w:name w:val="ListLabel 5329"/>
    <w:qFormat/>
    <w:rPr>
      <w:rFonts w:cs="Symbol"/>
    </w:rPr>
  </w:style>
  <w:style w:type="character" w:styleId="ListLabel5330">
    <w:name w:val="ListLabel 5330"/>
    <w:qFormat/>
    <w:rPr>
      <w:rFonts w:cs="Symbol"/>
    </w:rPr>
  </w:style>
  <w:style w:type="character" w:styleId="ListLabel5331">
    <w:name w:val="ListLabel 5331"/>
    <w:qFormat/>
    <w:rPr>
      <w:rFonts w:cs="Symbol"/>
    </w:rPr>
  </w:style>
  <w:style w:type="character" w:styleId="ListLabel5332">
    <w:name w:val="ListLabel 5332"/>
    <w:qFormat/>
    <w:rPr>
      <w:rFonts w:cs="Symbol"/>
    </w:rPr>
  </w:style>
  <w:style w:type="character" w:styleId="ListLabel5333">
    <w:name w:val="ListLabel 5333"/>
    <w:qFormat/>
    <w:rPr>
      <w:rFonts w:cs="Wingdings"/>
    </w:rPr>
  </w:style>
  <w:style w:type="character" w:styleId="ListLabel5334">
    <w:name w:val="ListLabel 5334"/>
    <w:qFormat/>
    <w:rPr>
      <w:rFonts w:cs="Symbol"/>
    </w:rPr>
  </w:style>
  <w:style w:type="character" w:styleId="ListLabel5335">
    <w:name w:val="ListLabel 5335"/>
    <w:qFormat/>
    <w:rPr>
      <w:rFonts w:cs="Symbol"/>
    </w:rPr>
  </w:style>
  <w:style w:type="character" w:styleId="ListLabel5336">
    <w:name w:val="ListLabel 5336"/>
    <w:qFormat/>
    <w:rPr>
      <w:rFonts w:cs="Symbol"/>
    </w:rPr>
  </w:style>
  <w:style w:type="character" w:styleId="ListLabel5337">
    <w:name w:val="ListLabel 5337"/>
    <w:qFormat/>
    <w:rPr>
      <w:rFonts w:cs="Symbol"/>
    </w:rPr>
  </w:style>
  <w:style w:type="character" w:styleId="ListLabel5338">
    <w:name w:val="ListLabel 5338"/>
    <w:qFormat/>
    <w:rPr>
      <w:rFonts w:cs="Symbol"/>
    </w:rPr>
  </w:style>
  <w:style w:type="character" w:styleId="ListLabel5339">
    <w:name w:val="ListLabel 5339"/>
    <w:qFormat/>
    <w:rPr>
      <w:rFonts w:cs="Symbol"/>
    </w:rPr>
  </w:style>
  <w:style w:type="character" w:styleId="ListLabel5340">
    <w:name w:val="ListLabel 5340"/>
    <w:qFormat/>
    <w:rPr>
      <w:rFonts w:cs="Symbol"/>
    </w:rPr>
  </w:style>
  <w:style w:type="character" w:styleId="ListLabel5341">
    <w:name w:val="ListLabel 5341"/>
    <w:qFormat/>
    <w:rPr>
      <w:rFonts w:cs="Symbol"/>
    </w:rPr>
  </w:style>
  <w:style w:type="character" w:styleId="ListLabel5342">
    <w:name w:val="ListLabel 5342"/>
    <w:qFormat/>
    <w:rPr>
      <w:rFonts w:cs="Wingdings"/>
    </w:rPr>
  </w:style>
  <w:style w:type="character" w:styleId="ListLabel5343">
    <w:name w:val="ListLabel 5343"/>
    <w:qFormat/>
    <w:rPr>
      <w:rFonts w:cs="Wingdings"/>
    </w:rPr>
  </w:style>
  <w:style w:type="character" w:styleId="ListLabel5344">
    <w:name w:val="ListLabel 5344"/>
    <w:qFormat/>
    <w:rPr>
      <w:rFonts w:cs="Wingdings"/>
    </w:rPr>
  </w:style>
  <w:style w:type="character" w:styleId="ListLabel5345">
    <w:name w:val="ListLabel 5345"/>
    <w:qFormat/>
    <w:rPr>
      <w:rFonts w:cs="Wingdings"/>
    </w:rPr>
  </w:style>
  <w:style w:type="character" w:styleId="ListLabel5346">
    <w:name w:val="ListLabel 5346"/>
    <w:qFormat/>
    <w:rPr>
      <w:rFonts w:cs="Wingdings"/>
    </w:rPr>
  </w:style>
  <w:style w:type="character" w:styleId="ListLabel5347">
    <w:name w:val="ListLabel 5347"/>
    <w:qFormat/>
    <w:rPr>
      <w:rFonts w:cs="Wingdings"/>
    </w:rPr>
  </w:style>
  <w:style w:type="character" w:styleId="ListLabel5348">
    <w:name w:val="ListLabel 5348"/>
    <w:qFormat/>
    <w:rPr>
      <w:rFonts w:cs="Wingdings"/>
    </w:rPr>
  </w:style>
  <w:style w:type="character" w:styleId="ListLabel5349">
    <w:name w:val="ListLabel 5349"/>
    <w:qFormat/>
    <w:rPr>
      <w:rFonts w:cs="Wingdings"/>
    </w:rPr>
  </w:style>
  <w:style w:type="character" w:styleId="ListLabel5350">
    <w:name w:val="ListLabel 5350"/>
    <w:qFormat/>
    <w:rPr>
      <w:rFonts w:cs="Wingdings"/>
    </w:rPr>
  </w:style>
  <w:style w:type="character" w:styleId="ListLabel5351">
    <w:name w:val="ListLabel 5351"/>
    <w:qFormat/>
    <w:rPr>
      <w:rFonts w:ascii="Times New Roman" w:hAnsi="Times New Roman" w:cs="Symbol"/>
      <w:sz w:val="24"/>
    </w:rPr>
  </w:style>
  <w:style w:type="character" w:styleId="ListLabel5352">
    <w:name w:val="ListLabel 5352"/>
    <w:qFormat/>
    <w:rPr>
      <w:rFonts w:cs="Courier New"/>
    </w:rPr>
  </w:style>
  <w:style w:type="character" w:styleId="ListLabel5353">
    <w:name w:val="ListLabel 5353"/>
    <w:qFormat/>
    <w:rPr>
      <w:rFonts w:cs="Wingdings"/>
    </w:rPr>
  </w:style>
  <w:style w:type="character" w:styleId="ListLabel5354">
    <w:name w:val="ListLabel 5354"/>
    <w:qFormat/>
    <w:rPr>
      <w:rFonts w:cs="Symbol"/>
    </w:rPr>
  </w:style>
  <w:style w:type="character" w:styleId="ListLabel5355">
    <w:name w:val="ListLabel 5355"/>
    <w:qFormat/>
    <w:rPr>
      <w:rFonts w:cs="Courier New"/>
    </w:rPr>
  </w:style>
  <w:style w:type="character" w:styleId="ListLabel5356">
    <w:name w:val="ListLabel 5356"/>
    <w:qFormat/>
    <w:rPr>
      <w:rFonts w:cs="Wingdings"/>
    </w:rPr>
  </w:style>
  <w:style w:type="character" w:styleId="ListLabel5357">
    <w:name w:val="ListLabel 5357"/>
    <w:qFormat/>
    <w:rPr>
      <w:rFonts w:cs="Symbol"/>
    </w:rPr>
  </w:style>
  <w:style w:type="character" w:styleId="ListLabel5358">
    <w:name w:val="ListLabel 5358"/>
    <w:qFormat/>
    <w:rPr>
      <w:rFonts w:cs="Courier New"/>
    </w:rPr>
  </w:style>
  <w:style w:type="character" w:styleId="ListLabel5359">
    <w:name w:val="ListLabel 5359"/>
    <w:qFormat/>
    <w:rPr>
      <w:rFonts w:cs="Wingdings"/>
    </w:rPr>
  </w:style>
  <w:style w:type="character" w:styleId="ListLabel5360">
    <w:name w:val="ListLabel 5360"/>
    <w:qFormat/>
    <w:rPr>
      <w:rFonts w:ascii="Times New Roman" w:hAnsi="Times New Roman" w:cs="Symbol"/>
      <w:sz w:val="24"/>
    </w:rPr>
  </w:style>
  <w:style w:type="character" w:styleId="ListLabel5361">
    <w:name w:val="ListLabel 5361"/>
    <w:qFormat/>
    <w:rPr>
      <w:rFonts w:cs="Courier New"/>
    </w:rPr>
  </w:style>
  <w:style w:type="character" w:styleId="ListLabel5362">
    <w:name w:val="ListLabel 5362"/>
    <w:qFormat/>
    <w:rPr>
      <w:rFonts w:cs="Wingdings"/>
    </w:rPr>
  </w:style>
  <w:style w:type="character" w:styleId="ListLabel5363">
    <w:name w:val="ListLabel 5363"/>
    <w:qFormat/>
    <w:rPr>
      <w:rFonts w:cs="Symbol"/>
    </w:rPr>
  </w:style>
  <w:style w:type="character" w:styleId="ListLabel5364">
    <w:name w:val="ListLabel 5364"/>
    <w:qFormat/>
    <w:rPr>
      <w:rFonts w:cs="Courier New"/>
    </w:rPr>
  </w:style>
  <w:style w:type="character" w:styleId="ListLabel5365">
    <w:name w:val="ListLabel 5365"/>
    <w:qFormat/>
    <w:rPr>
      <w:rFonts w:cs="Wingdings"/>
    </w:rPr>
  </w:style>
  <w:style w:type="character" w:styleId="ListLabel5366">
    <w:name w:val="ListLabel 5366"/>
    <w:qFormat/>
    <w:rPr>
      <w:rFonts w:cs="Symbol"/>
    </w:rPr>
  </w:style>
  <w:style w:type="character" w:styleId="ListLabel5367">
    <w:name w:val="ListLabel 5367"/>
    <w:qFormat/>
    <w:rPr>
      <w:rFonts w:cs="Courier New"/>
    </w:rPr>
  </w:style>
  <w:style w:type="character" w:styleId="ListLabel5368">
    <w:name w:val="ListLabel 5368"/>
    <w:qFormat/>
    <w:rPr>
      <w:rFonts w:cs="Wingdings"/>
    </w:rPr>
  </w:style>
  <w:style w:type="character" w:styleId="ListLabel5369">
    <w:name w:val="ListLabel 5369"/>
    <w:qFormat/>
    <w:rPr>
      <w:rFonts w:cs="Wingdings"/>
      <w:b w:val="false"/>
      <w:sz w:val="24"/>
    </w:rPr>
  </w:style>
  <w:style w:type="character" w:styleId="ListLabel5370">
    <w:name w:val="ListLabel 5370"/>
    <w:qFormat/>
    <w:rPr>
      <w:rFonts w:cs="Wingdings"/>
    </w:rPr>
  </w:style>
  <w:style w:type="character" w:styleId="ListLabel5371">
    <w:name w:val="ListLabel 5371"/>
    <w:qFormat/>
    <w:rPr>
      <w:rFonts w:cs="Wingdings"/>
    </w:rPr>
  </w:style>
  <w:style w:type="character" w:styleId="ListLabel5372">
    <w:name w:val="ListLabel 5372"/>
    <w:qFormat/>
    <w:rPr>
      <w:rFonts w:cs="Wingdings"/>
    </w:rPr>
  </w:style>
  <w:style w:type="character" w:styleId="ListLabel5373">
    <w:name w:val="ListLabel 5373"/>
    <w:qFormat/>
    <w:rPr>
      <w:rFonts w:cs="Wingdings"/>
    </w:rPr>
  </w:style>
  <w:style w:type="character" w:styleId="ListLabel5374">
    <w:name w:val="ListLabel 5374"/>
    <w:qFormat/>
    <w:rPr>
      <w:rFonts w:cs="Wingdings"/>
    </w:rPr>
  </w:style>
  <w:style w:type="character" w:styleId="ListLabel5375">
    <w:name w:val="ListLabel 5375"/>
    <w:qFormat/>
    <w:rPr>
      <w:rFonts w:cs="Wingdings"/>
    </w:rPr>
  </w:style>
  <w:style w:type="character" w:styleId="ListLabel5376">
    <w:name w:val="ListLabel 5376"/>
    <w:qFormat/>
    <w:rPr>
      <w:rFonts w:cs="Wingdings"/>
    </w:rPr>
  </w:style>
  <w:style w:type="character" w:styleId="ListLabel5377">
    <w:name w:val="ListLabel 5377"/>
    <w:qFormat/>
    <w:rPr>
      <w:rFonts w:cs="Wingdings"/>
    </w:rPr>
  </w:style>
  <w:style w:type="character" w:styleId="ListLabel5378">
    <w:name w:val="ListLabel 5378"/>
    <w:qFormat/>
    <w:rPr>
      <w:rFonts w:cs="Wingdings"/>
    </w:rPr>
  </w:style>
  <w:style w:type="character" w:styleId="ListLabel5379">
    <w:name w:val="ListLabel 5379"/>
    <w:qFormat/>
    <w:rPr>
      <w:rFonts w:cs="Symbol"/>
    </w:rPr>
  </w:style>
  <w:style w:type="character" w:styleId="ListLabel5380">
    <w:name w:val="ListLabel 5380"/>
    <w:qFormat/>
    <w:rPr>
      <w:rFonts w:cs="Symbol"/>
    </w:rPr>
  </w:style>
  <w:style w:type="character" w:styleId="ListLabel5381">
    <w:name w:val="ListLabel 5381"/>
    <w:qFormat/>
    <w:rPr>
      <w:rFonts w:cs="Symbol"/>
    </w:rPr>
  </w:style>
  <w:style w:type="character" w:styleId="ListLabel5382">
    <w:name w:val="ListLabel 5382"/>
    <w:qFormat/>
    <w:rPr>
      <w:rFonts w:cs="Symbol"/>
    </w:rPr>
  </w:style>
  <w:style w:type="character" w:styleId="ListLabel5383">
    <w:name w:val="ListLabel 5383"/>
    <w:qFormat/>
    <w:rPr>
      <w:rFonts w:cs="Symbol"/>
    </w:rPr>
  </w:style>
  <w:style w:type="character" w:styleId="ListLabel5384">
    <w:name w:val="ListLabel 5384"/>
    <w:qFormat/>
    <w:rPr>
      <w:rFonts w:cs="Symbol"/>
    </w:rPr>
  </w:style>
  <w:style w:type="character" w:styleId="ListLabel5385">
    <w:name w:val="ListLabel 5385"/>
    <w:qFormat/>
    <w:rPr>
      <w:rFonts w:cs="Symbol"/>
    </w:rPr>
  </w:style>
  <w:style w:type="character" w:styleId="ListLabel5386">
    <w:name w:val="ListLabel 5386"/>
    <w:qFormat/>
    <w:rPr>
      <w:rFonts w:cs="Symbol"/>
    </w:rPr>
  </w:style>
  <w:style w:type="character" w:styleId="ListLabel5387">
    <w:name w:val="ListLabel 5387"/>
    <w:qFormat/>
    <w:rPr>
      <w:rFonts w:cs="Wingdings"/>
    </w:rPr>
  </w:style>
  <w:style w:type="character" w:styleId="ListLabel5388">
    <w:name w:val="ListLabel 5388"/>
    <w:qFormat/>
    <w:rPr>
      <w:rFonts w:cs="Symbol"/>
    </w:rPr>
  </w:style>
  <w:style w:type="character" w:styleId="ListLabel5389">
    <w:name w:val="ListLabel 5389"/>
    <w:qFormat/>
    <w:rPr>
      <w:rFonts w:cs="Symbol"/>
    </w:rPr>
  </w:style>
  <w:style w:type="character" w:styleId="ListLabel5390">
    <w:name w:val="ListLabel 5390"/>
    <w:qFormat/>
    <w:rPr>
      <w:rFonts w:cs="Symbol"/>
    </w:rPr>
  </w:style>
  <w:style w:type="character" w:styleId="ListLabel5391">
    <w:name w:val="ListLabel 5391"/>
    <w:qFormat/>
    <w:rPr>
      <w:rFonts w:cs="Symbol"/>
    </w:rPr>
  </w:style>
  <w:style w:type="character" w:styleId="ListLabel5392">
    <w:name w:val="ListLabel 5392"/>
    <w:qFormat/>
    <w:rPr>
      <w:rFonts w:cs="Symbol"/>
    </w:rPr>
  </w:style>
  <w:style w:type="character" w:styleId="ListLabel5393">
    <w:name w:val="ListLabel 5393"/>
    <w:qFormat/>
    <w:rPr>
      <w:rFonts w:cs="Symbol"/>
    </w:rPr>
  </w:style>
  <w:style w:type="character" w:styleId="ListLabel5394">
    <w:name w:val="ListLabel 5394"/>
    <w:qFormat/>
    <w:rPr>
      <w:rFonts w:cs="Symbol"/>
    </w:rPr>
  </w:style>
  <w:style w:type="character" w:styleId="ListLabel5395">
    <w:name w:val="ListLabel 5395"/>
    <w:qFormat/>
    <w:rPr>
      <w:rFonts w:cs="Symbol"/>
    </w:rPr>
  </w:style>
  <w:style w:type="character" w:styleId="ListLabel5396">
    <w:name w:val="ListLabel 5396"/>
    <w:qFormat/>
    <w:rPr>
      <w:rFonts w:cs="Wingdings"/>
    </w:rPr>
  </w:style>
  <w:style w:type="character" w:styleId="ListLabel5397">
    <w:name w:val="ListLabel 5397"/>
    <w:qFormat/>
    <w:rPr>
      <w:rFonts w:cs="Symbol"/>
    </w:rPr>
  </w:style>
  <w:style w:type="character" w:styleId="ListLabel5398">
    <w:name w:val="ListLabel 5398"/>
    <w:qFormat/>
    <w:rPr>
      <w:rFonts w:cs="Symbol"/>
    </w:rPr>
  </w:style>
  <w:style w:type="character" w:styleId="ListLabel5399">
    <w:name w:val="ListLabel 5399"/>
    <w:qFormat/>
    <w:rPr>
      <w:rFonts w:cs="Symbol"/>
    </w:rPr>
  </w:style>
  <w:style w:type="character" w:styleId="ListLabel5400">
    <w:name w:val="ListLabel 5400"/>
    <w:qFormat/>
    <w:rPr>
      <w:rFonts w:cs="Symbol"/>
    </w:rPr>
  </w:style>
  <w:style w:type="character" w:styleId="ListLabel5401">
    <w:name w:val="ListLabel 5401"/>
    <w:qFormat/>
    <w:rPr>
      <w:rFonts w:cs="Symbol"/>
    </w:rPr>
  </w:style>
  <w:style w:type="character" w:styleId="ListLabel5402">
    <w:name w:val="ListLabel 5402"/>
    <w:qFormat/>
    <w:rPr>
      <w:rFonts w:cs="Symbol"/>
    </w:rPr>
  </w:style>
  <w:style w:type="character" w:styleId="ListLabel5403">
    <w:name w:val="ListLabel 5403"/>
    <w:qFormat/>
    <w:rPr>
      <w:rFonts w:cs="Symbol"/>
    </w:rPr>
  </w:style>
  <w:style w:type="character" w:styleId="ListLabel5404">
    <w:name w:val="ListLabel 5404"/>
    <w:qFormat/>
    <w:rPr>
      <w:rFonts w:cs="Symbol"/>
    </w:rPr>
  </w:style>
  <w:style w:type="character" w:styleId="ListLabel5405">
    <w:name w:val="ListLabel 5405"/>
    <w:qFormat/>
    <w:rPr>
      <w:rFonts w:cs="Wingdings"/>
    </w:rPr>
  </w:style>
  <w:style w:type="character" w:styleId="ListLabel5406">
    <w:name w:val="ListLabel 5406"/>
    <w:qFormat/>
    <w:rPr>
      <w:rFonts w:cs="Symbol"/>
    </w:rPr>
  </w:style>
  <w:style w:type="character" w:styleId="ListLabel5407">
    <w:name w:val="ListLabel 5407"/>
    <w:qFormat/>
    <w:rPr>
      <w:rFonts w:cs="Symbol"/>
    </w:rPr>
  </w:style>
  <w:style w:type="character" w:styleId="ListLabel5408">
    <w:name w:val="ListLabel 5408"/>
    <w:qFormat/>
    <w:rPr>
      <w:rFonts w:cs="Symbol"/>
    </w:rPr>
  </w:style>
  <w:style w:type="character" w:styleId="ListLabel5409">
    <w:name w:val="ListLabel 5409"/>
    <w:qFormat/>
    <w:rPr>
      <w:rFonts w:cs="Symbol"/>
    </w:rPr>
  </w:style>
  <w:style w:type="character" w:styleId="ListLabel5410">
    <w:name w:val="ListLabel 5410"/>
    <w:qFormat/>
    <w:rPr>
      <w:rFonts w:cs="Symbol"/>
    </w:rPr>
  </w:style>
  <w:style w:type="character" w:styleId="ListLabel5411">
    <w:name w:val="ListLabel 5411"/>
    <w:qFormat/>
    <w:rPr>
      <w:rFonts w:cs="Symbol"/>
    </w:rPr>
  </w:style>
  <w:style w:type="character" w:styleId="ListLabel5412">
    <w:name w:val="ListLabel 5412"/>
    <w:qFormat/>
    <w:rPr>
      <w:rFonts w:cs="Symbol"/>
    </w:rPr>
  </w:style>
  <w:style w:type="character" w:styleId="ListLabel5413">
    <w:name w:val="ListLabel 5413"/>
    <w:qFormat/>
    <w:rPr>
      <w:rFonts w:cs="Symbol"/>
    </w:rPr>
  </w:style>
  <w:style w:type="character" w:styleId="ListLabel5414">
    <w:name w:val="ListLabel 5414"/>
    <w:qFormat/>
    <w:rPr>
      <w:rFonts w:cs="Wingdings"/>
    </w:rPr>
  </w:style>
  <w:style w:type="character" w:styleId="ListLabel5415">
    <w:name w:val="ListLabel 5415"/>
    <w:qFormat/>
    <w:rPr>
      <w:rFonts w:cs="Symbol"/>
    </w:rPr>
  </w:style>
  <w:style w:type="character" w:styleId="ListLabel5416">
    <w:name w:val="ListLabel 5416"/>
    <w:qFormat/>
    <w:rPr>
      <w:rFonts w:cs="Symbol"/>
    </w:rPr>
  </w:style>
  <w:style w:type="character" w:styleId="ListLabel5417">
    <w:name w:val="ListLabel 5417"/>
    <w:qFormat/>
    <w:rPr>
      <w:rFonts w:cs="Symbol"/>
    </w:rPr>
  </w:style>
  <w:style w:type="character" w:styleId="ListLabel5418">
    <w:name w:val="ListLabel 5418"/>
    <w:qFormat/>
    <w:rPr>
      <w:rFonts w:cs="Symbol"/>
    </w:rPr>
  </w:style>
  <w:style w:type="character" w:styleId="ListLabel5419">
    <w:name w:val="ListLabel 5419"/>
    <w:qFormat/>
    <w:rPr>
      <w:rFonts w:cs="Symbol"/>
    </w:rPr>
  </w:style>
  <w:style w:type="character" w:styleId="ListLabel5420">
    <w:name w:val="ListLabel 5420"/>
    <w:qFormat/>
    <w:rPr>
      <w:rFonts w:cs="Symbol"/>
    </w:rPr>
  </w:style>
  <w:style w:type="character" w:styleId="ListLabel5421">
    <w:name w:val="ListLabel 5421"/>
    <w:qFormat/>
    <w:rPr>
      <w:rFonts w:cs="Symbol"/>
    </w:rPr>
  </w:style>
  <w:style w:type="character" w:styleId="ListLabel5422">
    <w:name w:val="ListLabel 5422"/>
    <w:qFormat/>
    <w:rPr>
      <w:rFonts w:cs="Symbol"/>
    </w:rPr>
  </w:style>
  <w:style w:type="character" w:styleId="ListLabel5423">
    <w:name w:val="ListLabel 5423"/>
    <w:qFormat/>
    <w:rPr>
      <w:rFonts w:cs="Wingdings"/>
    </w:rPr>
  </w:style>
  <w:style w:type="character" w:styleId="ListLabel5424">
    <w:name w:val="ListLabel 5424"/>
    <w:qFormat/>
    <w:rPr>
      <w:rFonts w:cs="Symbol"/>
    </w:rPr>
  </w:style>
  <w:style w:type="character" w:styleId="ListLabel5425">
    <w:name w:val="ListLabel 5425"/>
    <w:qFormat/>
    <w:rPr>
      <w:rFonts w:cs="Symbol"/>
    </w:rPr>
  </w:style>
  <w:style w:type="character" w:styleId="ListLabel5426">
    <w:name w:val="ListLabel 5426"/>
    <w:qFormat/>
    <w:rPr>
      <w:rFonts w:cs="Symbol"/>
    </w:rPr>
  </w:style>
  <w:style w:type="character" w:styleId="ListLabel5427">
    <w:name w:val="ListLabel 5427"/>
    <w:qFormat/>
    <w:rPr>
      <w:rFonts w:cs="Symbol"/>
    </w:rPr>
  </w:style>
  <w:style w:type="character" w:styleId="ListLabel5428">
    <w:name w:val="ListLabel 5428"/>
    <w:qFormat/>
    <w:rPr>
      <w:rFonts w:cs="Symbol"/>
    </w:rPr>
  </w:style>
  <w:style w:type="character" w:styleId="ListLabel5429">
    <w:name w:val="ListLabel 5429"/>
    <w:qFormat/>
    <w:rPr>
      <w:rFonts w:cs="Symbol"/>
    </w:rPr>
  </w:style>
  <w:style w:type="character" w:styleId="ListLabel5430">
    <w:name w:val="ListLabel 5430"/>
    <w:qFormat/>
    <w:rPr>
      <w:rFonts w:cs="Symbol"/>
    </w:rPr>
  </w:style>
  <w:style w:type="character" w:styleId="ListLabel5431">
    <w:name w:val="ListLabel 5431"/>
    <w:qFormat/>
    <w:rPr>
      <w:rFonts w:cs="Symbol"/>
    </w:rPr>
  </w:style>
  <w:style w:type="character" w:styleId="ListLabel5432">
    <w:name w:val="ListLabel 5432"/>
    <w:qFormat/>
    <w:rPr>
      <w:rFonts w:cs="Wingdings"/>
    </w:rPr>
  </w:style>
  <w:style w:type="character" w:styleId="ListLabel5433">
    <w:name w:val="ListLabel 5433"/>
    <w:qFormat/>
    <w:rPr>
      <w:rFonts w:cs="Wingdings"/>
    </w:rPr>
  </w:style>
  <w:style w:type="character" w:styleId="ListLabel5434">
    <w:name w:val="ListLabel 5434"/>
    <w:qFormat/>
    <w:rPr>
      <w:rFonts w:cs="Wingdings"/>
    </w:rPr>
  </w:style>
  <w:style w:type="character" w:styleId="ListLabel5435">
    <w:name w:val="ListLabel 5435"/>
    <w:qFormat/>
    <w:rPr>
      <w:rFonts w:cs="Wingdings"/>
    </w:rPr>
  </w:style>
  <w:style w:type="character" w:styleId="ListLabel5436">
    <w:name w:val="ListLabel 5436"/>
    <w:qFormat/>
    <w:rPr>
      <w:rFonts w:cs="Wingdings"/>
    </w:rPr>
  </w:style>
  <w:style w:type="character" w:styleId="ListLabel5437">
    <w:name w:val="ListLabel 5437"/>
    <w:qFormat/>
    <w:rPr>
      <w:rFonts w:cs="Wingdings"/>
    </w:rPr>
  </w:style>
  <w:style w:type="character" w:styleId="ListLabel5438">
    <w:name w:val="ListLabel 5438"/>
    <w:qFormat/>
    <w:rPr>
      <w:rFonts w:cs="Wingdings"/>
    </w:rPr>
  </w:style>
  <w:style w:type="character" w:styleId="ListLabel5439">
    <w:name w:val="ListLabel 5439"/>
    <w:qFormat/>
    <w:rPr>
      <w:rFonts w:cs="Wingdings"/>
    </w:rPr>
  </w:style>
  <w:style w:type="character" w:styleId="ListLabel5440">
    <w:name w:val="ListLabel 5440"/>
    <w:qFormat/>
    <w:rPr>
      <w:rFonts w:cs="Wingdings"/>
    </w:rPr>
  </w:style>
  <w:style w:type="character" w:styleId="ListLabel5441">
    <w:name w:val="ListLabel 5441"/>
    <w:qFormat/>
    <w:rPr>
      <w:rFonts w:ascii="Times New Roman" w:hAnsi="Times New Roman" w:cs="Symbol"/>
      <w:sz w:val="24"/>
    </w:rPr>
  </w:style>
  <w:style w:type="character" w:styleId="ListLabel5442">
    <w:name w:val="ListLabel 5442"/>
    <w:qFormat/>
    <w:rPr>
      <w:rFonts w:cs="Courier New"/>
    </w:rPr>
  </w:style>
  <w:style w:type="character" w:styleId="ListLabel5443">
    <w:name w:val="ListLabel 5443"/>
    <w:qFormat/>
    <w:rPr>
      <w:rFonts w:cs="Wingdings"/>
    </w:rPr>
  </w:style>
  <w:style w:type="character" w:styleId="ListLabel5444">
    <w:name w:val="ListLabel 5444"/>
    <w:qFormat/>
    <w:rPr>
      <w:rFonts w:cs="Symbol"/>
    </w:rPr>
  </w:style>
  <w:style w:type="character" w:styleId="ListLabel5445">
    <w:name w:val="ListLabel 5445"/>
    <w:qFormat/>
    <w:rPr>
      <w:rFonts w:cs="Courier New"/>
    </w:rPr>
  </w:style>
  <w:style w:type="character" w:styleId="ListLabel5446">
    <w:name w:val="ListLabel 5446"/>
    <w:qFormat/>
    <w:rPr>
      <w:rFonts w:cs="Wingdings"/>
    </w:rPr>
  </w:style>
  <w:style w:type="character" w:styleId="ListLabel5447">
    <w:name w:val="ListLabel 5447"/>
    <w:qFormat/>
    <w:rPr>
      <w:rFonts w:cs="Symbol"/>
    </w:rPr>
  </w:style>
  <w:style w:type="character" w:styleId="ListLabel5448">
    <w:name w:val="ListLabel 5448"/>
    <w:qFormat/>
    <w:rPr>
      <w:rFonts w:cs="Courier New"/>
    </w:rPr>
  </w:style>
  <w:style w:type="character" w:styleId="ListLabel5449">
    <w:name w:val="ListLabel 5449"/>
    <w:qFormat/>
    <w:rPr>
      <w:rFonts w:cs="Wingdings"/>
    </w:rPr>
  </w:style>
  <w:style w:type="character" w:styleId="ListLabel5450">
    <w:name w:val="ListLabel 5450"/>
    <w:qFormat/>
    <w:rPr>
      <w:rFonts w:ascii="Times New Roman" w:hAnsi="Times New Roman" w:cs="Symbol"/>
      <w:sz w:val="24"/>
    </w:rPr>
  </w:style>
  <w:style w:type="character" w:styleId="ListLabel5451">
    <w:name w:val="ListLabel 5451"/>
    <w:qFormat/>
    <w:rPr>
      <w:rFonts w:cs="Courier New"/>
    </w:rPr>
  </w:style>
  <w:style w:type="character" w:styleId="ListLabel5452">
    <w:name w:val="ListLabel 5452"/>
    <w:qFormat/>
    <w:rPr>
      <w:rFonts w:cs="Wingdings"/>
    </w:rPr>
  </w:style>
  <w:style w:type="character" w:styleId="ListLabel5453">
    <w:name w:val="ListLabel 5453"/>
    <w:qFormat/>
    <w:rPr>
      <w:rFonts w:cs="Symbol"/>
    </w:rPr>
  </w:style>
  <w:style w:type="character" w:styleId="ListLabel5454">
    <w:name w:val="ListLabel 5454"/>
    <w:qFormat/>
    <w:rPr>
      <w:rFonts w:cs="Courier New"/>
    </w:rPr>
  </w:style>
  <w:style w:type="character" w:styleId="ListLabel5455">
    <w:name w:val="ListLabel 5455"/>
    <w:qFormat/>
    <w:rPr>
      <w:rFonts w:cs="Wingdings"/>
    </w:rPr>
  </w:style>
  <w:style w:type="character" w:styleId="ListLabel5456">
    <w:name w:val="ListLabel 5456"/>
    <w:qFormat/>
    <w:rPr>
      <w:rFonts w:cs="Symbol"/>
    </w:rPr>
  </w:style>
  <w:style w:type="character" w:styleId="ListLabel5457">
    <w:name w:val="ListLabel 5457"/>
    <w:qFormat/>
    <w:rPr>
      <w:rFonts w:cs="Courier New"/>
    </w:rPr>
  </w:style>
  <w:style w:type="character" w:styleId="ListLabel5458">
    <w:name w:val="ListLabel 5458"/>
    <w:qFormat/>
    <w:rPr>
      <w:rFonts w:cs="Wingdings"/>
    </w:rPr>
  </w:style>
  <w:style w:type="character" w:styleId="ListLabel5459">
    <w:name w:val="ListLabel 5459"/>
    <w:qFormat/>
    <w:rPr>
      <w:rFonts w:cs="Wingdings"/>
      <w:b w:val="false"/>
      <w:sz w:val="24"/>
    </w:rPr>
  </w:style>
  <w:style w:type="character" w:styleId="ListLabel5460">
    <w:name w:val="ListLabel 5460"/>
    <w:qFormat/>
    <w:rPr>
      <w:rFonts w:cs="Wingdings"/>
    </w:rPr>
  </w:style>
  <w:style w:type="character" w:styleId="ListLabel5461">
    <w:name w:val="ListLabel 5461"/>
    <w:qFormat/>
    <w:rPr>
      <w:rFonts w:cs="Wingdings"/>
    </w:rPr>
  </w:style>
  <w:style w:type="character" w:styleId="ListLabel5462">
    <w:name w:val="ListLabel 5462"/>
    <w:qFormat/>
    <w:rPr>
      <w:rFonts w:cs="Wingdings"/>
    </w:rPr>
  </w:style>
  <w:style w:type="character" w:styleId="ListLabel5463">
    <w:name w:val="ListLabel 5463"/>
    <w:qFormat/>
    <w:rPr>
      <w:rFonts w:cs="Wingdings"/>
    </w:rPr>
  </w:style>
  <w:style w:type="character" w:styleId="ListLabel5464">
    <w:name w:val="ListLabel 5464"/>
    <w:qFormat/>
    <w:rPr>
      <w:rFonts w:cs="Wingdings"/>
    </w:rPr>
  </w:style>
  <w:style w:type="character" w:styleId="ListLabel5465">
    <w:name w:val="ListLabel 5465"/>
    <w:qFormat/>
    <w:rPr>
      <w:rFonts w:cs="Wingdings"/>
    </w:rPr>
  </w:style>
  <w:style w:type="character" w:styleId="ListLabel5466">
    <w:name w:val="ListLabel 5466"/>
    <w:qFormat/>
    <w:rPr>
      <w:rFonts w:cs="Wingdings"/>
    </w:rPr>
  </w:style>
  <w:style w:type="character" w:styleId="ListLabel5467">
    <w:name w:val="ListLabel 5467"/>
    <w:qFormat/>
    <w:rPr>
      <w:rFonts w:cs="Wingdings"/>
    </w:rPr>
  </w:style>
  <w:style w:type="character" w:styleId="ListLabel5468">
    <w:name w:val="ListLabel 5468"/>
    <w:qFormat/>
    <w:rPr>
      <w:rFonts w:cs="Wingdings"/>
    </w:rPr>
  </w:style>
  <w:style w:type="character" w:styleId="ListLabel5469">
    <w:name w:val="ListLabel 5469"/>
    <w:qFormat/>
    <w:rPr>
      <w:rFonts w:cs="Symbol"/>
    </w:rPr>
  </w:style>
  <w:style w:type="character" w:styleId="ListLabel5470">
    <w:name w:val="ListLabel 5470"/>
    <w:qFormat/>
    <w:rPr>
      <w:rFonts w:cs="Symbol"/>
    </w:rPr>
  </w:style>
  <w:style w:type="character" w:styleId="ListLabel5471">
    <w:name w:val="ListLabel 5471"/>
    <w:qFormat/>
    <w:rPr>
      <w:rFonts w:cs="Symbol"/>
    </w:rPr>
  </w:style>
  <w:style w:type="character" w:styleId="ListLabel5472">
    <w:name w:val="ListLabel 5472"/>
    <w:qFormat/>
    <w:rPr>
      <w:rFonts w:cs="Symbol"/>
    </w:rPr>
  </w:style>
  <w:style w:type="character" w:styleId="ListLabel5473">
    <w:name w:val="ListLabel 5473"/>
    <w:qFormat/>
    <w:rPr>
      <w:rFonts w:cs="Symbol"/>
    </w:rPr>
  </w:style>
  <w:style w:type="character" w:styleId="ListLabel5474">
    <w:name w:val="ListLabel 5474"/>
    <w:qFormat/>
    <w:rPr>
      <w:rFonts w:cs="Symbol"/>
    </w:rPr>
  </w:style>
  <w:style w:type="character" w:styleId="ListLabel5475">
    <w:name w:val="ListLabel 5475"/>
    <w:qFormat/>
    <w:rPr>
      <w:rFonts w:cs="Symbol"/>
    </w:rPr>
  </w:style>
  <w:style w:type="character" w:styleId="ListLabel5476">
    <w:name w:val="ListLabel 5476"/>
    <w:qFormat/>
    <w:rPr>
      <w:rFonts w:cs="Symbol"/>
    </w:rPr>
  </w:style>
  <w:style w:type="character" w:styleId="ListLabel5477">
    <w:name w:val="ListLabel 5477"/>
    <w:qFormat/>
    <w:rPr>
      <w:rFonts w:cs="Wingdings"/>
    </w:rPr>
  </w:style>
  <w:style w:type="character" w:styleId="ListLabel5478">
    <w:name w:val="ListLabel 5478"/>
    <w:qFormat/>
    <w:rPr>
      <w:rFonts w:cs="Symbol"/>
    </w:rPr>
  </w:style>
  <w:style w:type="character" w:styleId="ListLabel5479">
    <w:name w:val="ListLabel 5479"/>
    <w:qFormat/>
    <w:rPr>
      <w:rFonts w:cs="Symbol"/>
    </w:rPr>
  </w:style>
  <w:style w:type="character" w:styleId="ListLabel5480">
    <w:name w:val="ListLabel 5480"/>
    <w:qFormat/>
    <w:rPr>
      <w:rFonts w:cs="Symbol"/>
    </w:rPr>
  </w:style>
  <w:style w:type="character" w:styleId="ListLabel5481">
    <w:name w:val="ListLabel 5481"/>
    <w:qFormat/>
    <w:rPr>
      <w:rFonts w:cs="Symbol"/>
    </w:rPr>
  </w:style>
  <w:style w:type="character" w:styleId="ListLabel5482">
    <w:name w:val="ListLabel 5482"/>
    <w:qFormat/>
    <w:rPr>
      <w:rFonts w:cs="Symbol"/>
    </w:rPr>
  </w:style>
  <w:style w:type="character" w:styleId="ListLabel5483">
    <w:name w:val="ListLabel 5483"/>
    <w:qFormat/>
    <w:rPr>
      <w:rFonts w:cs="Symbol"/>
    </w:rPr>
  </w:style>
  <w:style w:type="character" w:styleId="ListLabel5484">
    <w:name w:val="ListLabel 5484"/>
    <w:qFormat/>
    <w:rPr>
      <w:rFonts w:cs="Symbol"/>
    </w:rPr>
  </w:style>
  <w:style w:type="character" w:styleId="ListLabel5485">
    <w:name w:val="ListLabel 5485"/>
    <w:qFormat/>
    <w:rPr>
      <w:rFonts w:cs="Symbol"/>
    </w:rPr>
  </w:style>
  <w:style w:type="character" w:styleId="ListLabel5486">
    <w:name w:val="ListLabel 5486"/>
    <w:qFormat/>
    <w:rPr>
      <w:rFonts w:cs="Wingdings"/>
    </w:rPr>
  </w:style>
  <w:style w:type="character" w:styleId="ListLabel5487">
    <w:name w:val="ListLabel 5487"/>
    <w:qFormat/>
    <w:rPr>
      <w:rFonts w:cs="Symbol"/>
    </w:rPr>
  </w:style>
  <w:style w:type="character" w:styleId="ListLabel5488">
    <w:name w:val="ListLabel 5488"/>
    <w:qFormat/>
    <w:rPr>
      <w:rFonts w:cs="Symbol"/>
    </w:rPr>
  </w:style>
  <w:style w:type="character" w:styleId="ListLabel5489">
    <w:name w:val="ListLabel 5489"/>
    <w:qFormat/>
    <w:rPr>
      <w:rFonts w:cs="Symbol"/>
    </w:rPr>
  </w:style>
  <w:style w:type="character" w:styleId="ListLabel5490">
    <w:name w:val="ListLabel 5490"/>
    <w:qFormat/>
    <w:rPr>
      <w:rFonts w:cs="Symbol"/>
    </w:rPr>
  </w:style>
  <w:style w:type="character" w:styleId="ListLabel5491">
    <w:name w:val="ListLabel 5491"/>
    <w:qFormat/>
    <w:rPr>
      <w:rFonts w:cs="Symbol"/>
    </w:rPr>
  </w:style>
  <w:style w:type="character" w:styleId="ListLabel5492">
    <w:name w:val="ListLabel 5492"/>
    <w:qFormat/>
    <w:rPr>
      <w:rFonts w:cs="Symbol"/>
    </w:rPr>
  </w:style>
  <w:style w:type="character" w:styleId="ListLabel5493">
    <w:name w:val="ListLabel 5493"/>
    <w:qFormat/>
    <w:rPr>
      <w:rFonts w:cs="Symbol"/>
    </w:rPr>
  </w:style>
  <w:style w:type="character" w:styleId="ListLabel5494">
    <w:name w:val="ListLabel 5494"/>
    <w:qFormat/>
    <w:rPr>
      <w:rFonts w:cs="Symbol"/>
    </w:rPr>
  </w:style>
  <w:style w:type="character" w:styleId="ListLabel5495">
    <w:name w:val="ListLabel 5495"/>
    <w:qFormat/>
    <w:rPr>
      <w:rFonts w:cs="Wingdings"/>
    </w:rPr>
  </w:style>
  <w:style w:type="character" w:styleId="ListLabel5496">
    <w:name w:val="ListLabel 5496"/>
    <w:qFormat/>
    <w:rPr>
      <w:rFonts w:cs="Symbol"/>
    </w:rPr>
  </w:style>
  <w:style w:type="character" w:styleId="ListLabel5497">
    <w:name w:val="ListLabel 5497"/>
    <w:qFormat/>
    <w:rPr>
      <w:rFonts w:cs="Symbol"/>
    </w:rPr>
  </w:style>
  <w:style w:type="character" w:styleId="ListLabel5498">
    <w:name w:val="ListLabel 5498"/>
    <w:qFormat/>
    <w:rPr>
      <w:rFonts w:cs="Symbol"/>
    </w:rPr>
  </w:style>
  <w:style w:type="character" w:styleId="ListLabel5499">
    <w:name w:val="ListLabel 5499"/>
    <w:qFormat/>
    <w:rPr>
      <w:rFonts w:cs="Symbol"/>
    </w:rPr>
  </w:style>
  <w:style w:type="character" w:styleId="ListLabel5500">
    <w:name w:val="ListLabel 5500"/>
    <w:qFormat/>
    <w:rPr>
      <w:rFonts w:cs="Symbol"/>
    </w:rPr>
  </w:style>
  <w:style w:type="character" w:styleId="ListLabel5501">
    <w:name w:val="ListLabel 5501"/>
    <w:qFormat/>
    <w:rPr>
      <w:rFonts w:cs="Symbol"/>
    </w:rPr>
  </w:style>
  <w:style w:type="character" w:styleId="ListLabel5502">
    <w:name w:val="ListLabel 5502"/>
    <w:qFormat/>
    <w:rPr>
      <w:rFonts w:cs="Symbol"/>
    </w:rPr>
  </w:style>
  <w:style w:type="character" w:styleId="ListLabel5503">
    <w:name w:val="ListLabel 5503"/>
    <w:qFormat/>
    <w:rPr>
      <w:rFonts w:cs="Symbol"/>
    </w:rPr>
  </w:style>
  <w:style w:type="character" w:styleId="ListLabel5504">
    <w:name w:val="ListLabel 5504"/>
    <w:qFormat/>
    <w:rPr>
      <w:rFonts w:cs="Wingdings"/>
    </w:rPr>
  </w:style>
  <w:style w:type="character" w:styleId="ListLabel5505">
    <w:name w:val="ListLabel 5505"/>
    <w:qFormat/>
    <w:rPr>
      <w:rFonts w:cs="Symbol"/>
    </w:rPr>
  </w:style>
  <w:style w:type="character" w:styleId="ListLabel5506">
    <w:name w:val="ListLabel 5506"/>
    <w:qFormat/>
    <w:rPr>
      <w:rFonts w:cs="Symbol"/>
    </w:rPr>
  </w:style>
  <w:style w:type="character" w:styleId="ListLabel5507">
    <w:name w:val="ListLabel 5507"/>
    <w:qFormat/>
    <w:rPr>
      <w:rFonts w:cs="Symbol"/>
    </w:rPr>
  </w:style>
  <w:style w:type="character" w:styleId="ListLabel5508">
    <w:name w:val="ListLabel 5508"/>
    <w:qFormat/>
    <w:rPr>
      <w:rFonts w:cs="Symbol"/>
    </w:rPr>
  </w:style>
  <w:style w:type="character" w:styleId="ListLabel5509">
    <w:name w:val="ListLabel 5509"/>
    <w:qFormat/>
    <w:rPr>
      <w:rFonts w:cs="Symbol"/>
    </w:rPr>
  </w:style>
  <w:style w:type="character" w:styleId="ListLabel5510">
    <w:name w:val="ListLabel 5510"/>
    <w:qFormat/>
    <w:rPr>
      <w:rFonts w:cs="Symbol"/>
    </w:rPr>
  </w:style>
  <w:style w:type="character" w:styleId="ListLabel5511">
    <w:name w:val="ListLabel 5511"/>
    <w:qFormat/>
    <w:rPr>
      <w:rFonts w:cs="Symbol"/>
    </w:rPr>
  </w:style>
  <w:style w:type="character" w:styleId="ListLabel5512">
    <w:name w:val="ListLabel 5512"/>
    <w:qFormat/>
    <w:rPr>
      <w:rFonts w:cs="Symbol"/>
    </w:rPr>
  </w:style>
  <w:style w:type="character" w:styleId="ListLabel5513">
    <w:name w:val="ListLabel 5513"/>
    <w:qFormat/>
    <w:rPr>
      <w:rFonts w:cs="Wingdings"/>
    </w:rPr>
  </w:style>
  <w:style w:type="character" w:styleId="ListLabel5514">
    <w:name w:val="ListLabel 5514"/>
    <w:qFormat/>
    <w:rPr>
      <w:rFonts w:cs="Symbol"/>
    </w:rPr>
  </w:style>
  <w:style w:type="character" w:styleId="ListLabel5515">
    <w:name w:val="ListLabel 5515"/>
    <w:qFormat/>
    <w:rPr>
      <w:rFonts w:cs="Symbol"/>
    </w:rPr>
  </w:style>
  <w:style w:type="character" w:styleId="ListLabel5516">
    <w:name w:val="ListLabel 5516"/>
    <w:qFormat/>
    <w:rPr>
      <w:rFonts w:cs="Symbol"/>
    </w:rPr>
  </w:style>
  <w:style w:type="character" w:styleId="ListLabel5517">
    <w:name w:val="ListLabel 5517"/>
    <w:qFormat/>
    <w:rPr>
      <w:rFonts w:cs="Symbol"/>
    </w:rPr>
  </w:style>
  <w:style w:type="character" w:styleId="ListLabel5518">
    <w:name w:val="ListLabel 5518"/>
    <w:qFormat/>
    <w:rPr>
      <w:rFonts w:cs="Symbol"/>
    </w:rPr>
  </w:style>
  <w:style w:type="character" w:styleId="ListLabel5519">
    <w:name w:val="ListLabel 5519"/>
    <w:qFormat/>
    <w:rPr>
      <w:rFonts w:cs="Symbol"/>
    </w:rPr>
  </w:style>
  <w:style w:type="character" w:styleId="ListLabel5520">
    <w:name w:val="ListLabel 5520"/>
    <w:qFormat/>
    <w:rPr>
      <w:rFonts w:cs="Symbol"/>
    </w:rPr>
  </w:style>
  <w:style w:type="character" w:styleId="ListLabel5521">
    <w:name w:val="ListLabel 5521"/>
    <w:qFormat/>
    <w:rPr>
      <w:rFonts w:cs="Symbol"/>
    </w:rPr>
  </w:style>
  <w:style w:type="character" w:styleId="ListLabel5522">
    <w:name w:val="ListLabel 5522"/>
    <w:qFormat/>
    <w:rPr>
      <w:rFonts w:cs="Wingdings"/>
    </w:rPr>
  </w:style>
  <w:style w:type="character" w:styleId="ListLabel5523">
    <w:name w:val="ListLabel 5523"/>
    <w:qFormat/>
    <w:rPr>
      <w:rFonts w:cs="Wingdings"/>
    </w:rPr>
  </w:style>
  <w:style w:type="character" w:styleId="ListLabel5524">
    <w:name w:val="ListLabel 5524"/>
    <w:qFormat/>
    <w:rPr>
      <w:rFonts w:cs="Wingdings"/>
    </w:rPr>
  </w:style>
  <w:style w:type="character" w:styleId="ListLabel5525">
    <w:name w:val="ListLabel 5525"/>
    <w:qFormat/>
    <w:rPr>
      <w:rFonts w:cs="Wingdings"/>
    </w:rPr>
  </w:style>
  <w:style w:type="character" w:styleId="ListLabel5526">
    <w:name w:val="ListLabel 5526"/>
    <w:qFormat/>
    <w:rPr>
      <w:rFonts w:cs="Wingdings"/>
    </w:rPr>
  </w:style>
  <w:style w:type="character" w:styleId="ListLabel5527">
    <w:name w:val="ListLabel 5527"/>
    <w:qFormat/>
    <w:rPr>
      <w:rFonts w:cs="Wingdings"/>
    </w:rPr>
  </w:style>
  <w:style w:type="character" w:styleId="ListLabel5528">
    <w:name w:val="ListLabel 5528"/>
    <w:qFormat/>
    <w:rPr>
      <w:rFonts w:cs="Wingdings"/>
    </w:rPr>
  </w:style>
  <w:style w:type="character" w:styleId="ListLabel5529">
    <w:name w:val="ListLabel 5529"/>
    <w:qFormat/>
    <w:rPr>
      <w:rFonts w:cs="Wingdings"/>
    </w:rPr>
  </w:style>
  <w:style w:type="character" w:styleId="ListLabel5530">
    <w:name w:val="ListLabel 5530"/>
    <w:qFormat/>
    <w:rPr>
      <w:rFonts w:cs="Wingdings"/>
    </w:rPr>
  </w:style>
  <w:style w:type="character" w:styleId="ListLabel5531">
    <w:name w:val="ListLabel 5531"/>
    <w:qFormat/>
    <w:rPr>
      <w:rFonts w:ascii="Times New Roman" w:hAnsi="Times New Roman" w:cs="Symbol"/>
      <w:sz w:val="24"/>
    </w:rPr>
  </w:style>
  <w:style w:type="character" w:styleId="ListLabel5532">
    <w:name w:val="ListLabel 5532"/>
    <w:qFormat/>
    <w:rPr>
      <w:rFonts w:cs="Courier New"/>
    </w:rPr>
  </w:style>
  <w:style w:type="character" w:styleId="ListLabel5533">
    <w:name w:val="ListLabel 5533"/>
    <w:qFormat/>
    <w:rPr>
      <w:rFonts w:cs="Wingdings"/>
    </w:rPr>
  </w:style>
  <w:style w:type="character" w:styleId="ListLabel5534">
    <w:name w:val="ListLabel 5534"/>
    <w:qFormat/>
    <w:rPr>
      <w:rFonts w:cs="Symbol"/>
    </w:rPr>
  </w:style>
  <w:style w:type="character" w:styleId="ListLabel5535">
    <w:name w:val="ListLabel 5535"/>
    <w:qFormat/>
    <w:rPr>
      <w:rFonts w:cs="Courier New"/>
    </w:rPr>
  </w:style>
  <w:style w:type="character" w:styleId="ListLabel5536">
    <w:name w:val="ListLabel 5536"/>
    <w:qFormat/>
    <w:rPr>
      <w:rFonts w:cs="Wingdings"/>
    </w:rPr>
  </w:style>
  <w:style w:type="character" w:styleId="ListLabel5537">
    <w:name w:val="ListLabel 5537"/>
    <w:qFormat/>
    <w:rPr>
      <w:rFonts w:cs="Symbol"/>
    </w:rPr>
  </w:style>
  <w:style w:type="character" w:styleId="ListLabel5538">
    <w:name w:val="ListLabel 5538"/>
    <w:qFormat/>
    <w:rPr>
      <w:rFonts w:cs="Courier New"/>
    </w:rPr>
  </w:style>
  <w:style w:type="character" w:styleId="ListLabel5539">
    <w:name w:val="ListLabel 5539"/>
    <w:qFormat/>
    <w:rPr>
      <w:rFonts w:cs="Wingdings"/>
    </w:rPr>
  </w:style>
  <w:style w:type="character" w:styleId="ListLabel5540">
    <w:name w:val="ListLabel 5540"/>
    <w:qFormat/>
    <w:rPr>
      <w:rFonts w:ascii="Times New Roman" w:hAnsi="Times New Roman" w:cs="Symbol"/>
      <w:sz w:val="24"/>
    </w:rPr>
  </w:style>
  <w:style w:type="character" w:styleId="ListLabel5541">
    <w:name w:val="ListLabel 5541"/>
    <w:qFormat/>
    <w:rPr>
      <w:rFonts w:cs="Courier New"/>
    </w:rPr>
  </w:style>
  <w:style w:type="character" w:styleId="ListLabel5542">
    <w:name w:val="ListLabel 5542"/>
    <w:qFormat/>
    <w:rPr>
      <w:rFonts w:cs="Wingdings"/>
    </w:rPr>
  </w:style>
  <w:style w:type="character" w:styleId="ListLabel5543">
    <w:name w:val="ListLabel 5543"/>
    <w:qFormat/>
    <w:rPr>
      <w:rFonts w:cs="Symbol"/>
    </w:rPr>
  </w:style>
  <w:style w:type="character" w:styleId="ListLabel5544">
    <w:name w:val="ListLabel 5544"/>
    <w:qFormat/>
    <w:rPr>
      <w:rFonts w:cs="Courier New"/>
    </w:rPr>
  </w:style>
  <w:style w:type="character" w:styleId="ListLabel5545">
    <w:name w:val="ListLabel 5545"/>
    <w:qFormat/>
    <w:rPr>
      <w:rFonts w:cs="Wingdings"/>
    </w:rPr>
  </w:style>
  <w:style w:type="character" w:styleId="ListLabel5546">
    <w:name w:val="ListLabel 5546"/>
    <w:qFormat/>
    <w:rPr>
      <w:rFonts w:cs="Symbol"/>
    </w:rPr>
  </w:style>
  <w:style w:type="character" w:styleId="ListLabel5547">
    <w:name w:val="ListLabel 5547"/>
    <w:qFormat/>
    <w:rPr>
      <w:rFonts w:cs="Courier New"/>
    </w:rPr>
  </w:style>
  <w:style w:type="character" w:styleId="ListLabel5548">
    <w:name w:val="ListLabel 5548"/>
    <w:qFormat/>
    <w:rPr>
      <w:rFonts w:cs="Wingdings"/>
    </w:rPr>
  </w:style>
  <w:style w:type="character" w:styleId="ListLabel5549">
    <w:name w:val="ListLabel 5549"/>
    <w:qFormat/>
    <w:rPr>
      <w:rFonts w:cs="Wingdings"/>
      <w:b w:val="false"/>
      <w:sz w:val="24"/>
    </w:rPr>
  </w:style>
  <w:style w:type="character" w:styleId="ListLabel5550">
    <w:name w:val="ListLabel 5550"/>
    <w:qFormat/>
    <w:rPr>
      <w:rFonts w:cs="Wingdings"/>
    </w:rPr>
  </w:style>
  <w:style w:type="character" w:styleId="ListLabel5551">
    <w:name w:val="ListLabel 5551"/>
    <w:qFormat/>
    <w:rPr>
      <w:rFonts w:cs="Wingdings"/>
    </w:rPr>
  </w:style>
  <w:style w:type="character" w:styleId="ListLabel5552">
    <w:name w:val="ListLabel 5552"/>
    <w:qFormat/>
    <w:rPr>
      <w:rFonts w:cs="Wingdings"/>
    </w:rPr>
  </w:style>
  <w:style w:type="character" w:styleId="ListLabel5553">
    <w:name w:val="ListLabel 5553"/>
    <w:qFormat/>
    <w:rPr>
      <w:rFonts w:cs="Wingdings"/>
    </w:rPr>
  </w:style>
  <w:style w:type="character" w:styleId="ListLabel5554">
    <w:name w:val="ListLabel 5554"/>
    <w:qFormat/>
    <w:rPr>
      <w:rFonts w:cs="Wingdings"/>
    </w:rPr>
  </w:style>
  <w:style w:type="character" w:styleId="ListLabel5555">
    <w:name w:val="ListLabel 5555"/>
    <w:qFormat/>
    <w:rPr>
      <w:rFonts w:cs="Wingdings"/>
    </w:rPr>
  </w:style>
  <w:style w:type="character" w:styleId="ListLabel5556">
    <w:name w:val="ListLabel 5556"/>
    <w:qFormat/>
    <w:rPr>
      <w:rFonts w:cs="Wingdings"/>
    </w:rPr>
  </w:style>
  <w:style w:type="character" w:styleId="ListLabel5557">
    <w:name w:val="ListLabel 5557"/>
    <w:qFormat/>
    <w:rPr>
      <w:rFonts w:cs="Wingdings"/>
    </w:rPr>
  </w:style>
  <w:style w:type="character" w:styleId="ListLabel5558">
    <w:name w:val="ListLabel 5558"/>
    <w:qFormat/>
    <w:rPr>
      <w:rFonts w:cs="Wingdings"/>
    </w:rPr>
  </w:style>
  <w:style w:type="character" w:styleId="ListLabel5559">
    <w:name w:val="ListLabel 5559"/>
    <w:qFormat/>
    <w:rPr>
      <w:rFonts w:cs="Symbol"/>
    </w:rPr>
  </w:style>
  <w:style w:type="character" w:styleId="ListLabel5560">
    <w:name w:val="ListLabel 5560"/>
    <w:qFormat/>
    <w:rPr>
      <w:rFonts w:cs="Symbol"/>
    </w:rPr>
  </w:style>
  <w:style w:type="character" w:styleId="ListLabel5561">
    <w:name w:val="ListLabel 5561"/>
    <w:qFormat/>
    <w:rPr>
      <w:rFonts w:cs="Symbol"/>
    </w:rPr>
  </w:style>
  <w:style w:type="character" w:styleId="ListLabel5562">
    <w:name w:val="ListLabel 5562"/>
    <w:qFormat/>
    <w:rPr>
      <w:rFonts w:cs="Symbol"/>
    </w:rPr>
  </w:style>
  <w:style w:type="character" w:styleId="ListLabel5563">
    <w:name w:val="ListLabel 5563"/>
    <w:qFormat/>
    <w:rPr>
      <w:rFonts w:cs="Symbol"/>
    </w:rPr>
  </w:style>
  <w:style w:type="character" w:styleId="ListLabel5564">
    <w:name w:val="ListLabel 5564"/>
    <w:qFormat/>
    <w:rPr>
      <w:rFonts w:cs="Symbol"/>
    </w:rPr>
  </w:style>
  <w:style w:type="character" w:styleId="ListLabel5565">
    <w:name w:val="ListLabel 5565"/>
    <w:qFormat/>
    <w:rPr>
      <w:rFonts w:cs="Symbol"/>
    </w:rPr>
  </w:style>
  <w:style w:type="character" w:styleId="ListLabel5566">
    <w:name w:val="ListLabel 5566"/>
    <w:qFormat/>
    <w:rPr>
      <w:rFonts w:cs="Symbol"/>
    </w:rPr>
  </w:style>
  <w:style w:type="character" w:styleId="ListLabel5567">
    <w:name w:val="ListLabel 5567"/>
    <w:qFormat/>
    <w:rPr>
      <w:rFonts w:cs="Wingdings"/>
    </w:rPr>
  </w:style>
  <w:style w:type="character" w:styleId="ListLabel5568">
    <w:name w:val="ListLabel 5568"/>
    <w:qFormat/>
    <w:rPr>
      <w:rFonts w:cs="Symbol"/>
    </w:rPr>
  </w:style>
  <w:style w:type="character" w:styleId="ListLabel5569">
    <w:name w:val="ListLabel 5569"/>
    <w:qFormat/>
    <w:rPr>
      <w:rFonts w:cs="Symbol"/>
    </w:rPr>
  </w:style>
  <w:style w:type="character" w:styleId="ListLabel5570">
    <w:name w:val="ListLabel 5570"/>
    <w:qFormat/>
    <w:rPr>
      <w:rFonts w:cs="Symbol"/>
    </w:rPr>
  </w:style>
  <w:style w:type="character" w:styleId="ListLabel5571">
    <w:name w:val="ListLabel 5571"/>
    <w:qFormat/>
    <w:rPr>
      <w:rFonts w:cs="Symbol"/>
    </w:rPr>
  </w:style>
  <w:style w:type="character" w:styleId="ListLabel5572">
    <w:name w:val="ListLabel 5572"/>
    <w:qFormat/>
    <w:rPr>
      <w:rFonts w:cs="Symbol"/>
    </w:rPr>
  </w:style>
  <w:style w:type="character" w:styleId="ListLabel5573">
    <w:name w:val="ListLabel 5573"/>
    <w:qFormat/>
    <w:rPr>
      <w:rFonts w:cs="Symbol"/>
    </w:rPr>
  </w:style>
  <w:style w:type="character" w:styleId="ListLabel5574">
    <w:name w:val="ListLabel 5574"/>
    <w:qFormat/>
    <w:rPr>
      <w:rFonts w:cs="Symbol"/>
    </w:rPr>
  </w:style>
  <w:style w:type="character" w:styleId="ListLabel5575">
    <w:name w:val="ListLabel 5575"/>
    <w:qFormat/>
    <w:rPr>
      <w:rFonts w:cs="Symbol"/>
    </w:rPr>
  </w:style>
  <w:style w:type="character" w:styleId="ListLabel5576">
    <w:name w:val="ListLabel 5576"/>
    <w:qFormat/>
    <w:rPr>
      <w:rFonts w:cs="Wingdings"/>
    </w:rPr>
  </w:style>
  <w:style w:type="character" w:styleId="ListLabel5577">
    <w:name w:val="ListLabel 5577"/>
    <w:qFormat/>
    <w:rPr>
      <w:rFonts w:cs="Symbol"/>
    </w:rPr>
  </w:style>
  <w:style w:type="character" w:styleId="ListLabel5578">
    <w:name w:val="ListLabel 5578"/>
    <w:qFormat/>
    <w:rPr>
      <w:rFonts w:cs="Symbol"/>
    </w:rPr>
  </w:style>
  <w:style w:type="character" w:styleId="ListLabel5579">
    <w:name w:val="ListLabel 5579"/>
    <w:qFormat/>
    <w:rPr>
      <w:rFonts w:cs="Symbol"/>
    </w:rPr>
  </w:style>
  <w:style w:type="character" w:styleId="ListLabel5580">
    <w:name w:val="ListLabel 5580"/>
    <w:qFormat/>
    <w:rPr>
      <w:rFonts w:cs="Symbol"/>
    </w:rPr>
  </w:style>
  <w:style w:type="character" w:styleId="ListLabel5581">
    <w:name w:val="ListLabel 5581"/>
    <w:qFormat/>
    <w:rPr>
      <w:rFonts w:cs="Symbol"/>
    </w:rPr>
  </w:style>
  <w:style w:type="character" w:styleId="ListLabel5582">
    <w:name w:val="ListLabel 5582"/>
    <w:qFormat/>
    <w:rPr>
      <w:rFonts w:cs="Symbol"/>
    </w:rPr>
  </w:style>
  <w:style w:type="character" w:styleId="ListLabel5583">
    <w:name w:val="ListLabel 5583"/>
    <w:qFormat/>
    <w:rPr>
      <w:rFonts w:cs="Symbol"/>
    </w:rPr>
  </w:style>
  <w:style w:type="character" w:styleId="ListLabel5584">
    <w:name w:val="ListLabel 5584"/>
    <w:qFormat/>
    <w:rPr>
      <w:rFonts w:cs="Symbol"/>
    </w:rPr>
  </w:style>
  <w:style w:type="character" w:styleId="ListLabel5585">
    <w:name w:val="ListLabel 5585"/>
    <w:qFormat/>
    <w:rPr>
      <w:rFonts w:cs="Wingdings"/>
    </w:rPr>
  </w:style>
  <w:style w:type="character" w:styleId="ListLabel5586">
    <w:name w:val="ListLabel 5586"/>
    <w:qFormat/>
    <w:rPr>
      <w:rFonts w:cs="Symbol"/>
    </w:rPr>
  </w:style>
  <w:style w:type="character" w:styleId="ListLabel5587">
    <w:name w:val="ListLabel 5587"/>
    <w:qFormat/>
    <w:rPr>
      <w:rFonts w:cs="Symbol"/>
    </w:rPr>
  </w:style>
  <w:style w:type="character" w:styleId="ListLabel5588">
    <w:name w:val="ListLabel 5588"/>
    <w:qFormat/>
    <w:rPr>
      <w:rFonts w:cs="Symbol"/>
    </w:rPr>
  </w:style>
  <w:style w:type="character" w:styleId="ListLabel5589">
    <w:name w:val="ListLabel 5589"/>
    <w:qFormat/>
    <w:rPr>
      <w:rFonts w:cs="Symbol"/>
    </w:rPr>
  </w:style>
  <w:style w:type="character" w:styleId="ListLabel5590">
    <w:name w:val="ListLabel 5590"/>
    <w:qFormat/>
    <w:rPr>
      <w:rFonts w:cs="Symbol"/>
    </w:rPr>
  </w:style>
  <w:style w:type="character" w:styleId="ListLabel5591">
    <w:name w:val="ListLabel 5591"/>
    <w:qFormat/>
    <w:rPr>
      <w:rFonts w:cs="Symbol"/>
    </w:rPr>
  </w:style>
  <w:style w:type="character" w:styleId="ListLabel5592">
    <w:name w:val="ListLabel 5592"/>
    <w:qFormat/>
    <w:rPr>
      <w:rFonts w:cs="Symbol"/>
    </w:rPr>
  </w:style>
  <w:style w:type="character" w:styleId="ListLabel5593">
    <w:name w:val="ListLabel 5593"/>
    <w:qFormat/>
    <w:rPr>
      <w:rFonts w:cs="Symbol"/>
    </w:rPr>
  </w:style>
  <w:style w:type="character" w:styleId="ListLabel5594">
    <w:name w:val="ListLabel 5594"/>
    <w:qFormat/>
    <w:rPr>
      <w:rFonts w:cs="Wingdings"/>
    </w:rPr>
  </w:style>
  <w:style w:type="character" w:styleId="ListLabel5595">
    <w:name w:val="ListLabel 5595"/>
    <w:qFormat/>
    <w:rPr>
      <w:rFonts w:cs="Symbol"/>
    </w:rPr>
  </w:style>
  <w:style w:type="character" w:styleId="ListLabel5596">
    <w:name w:val="ListLabel 5596"/>
    <w:qFormat/>
    <w:rPr>
      <w:rFonts w:cs="Symbol"/>
    </w:rPr>
  </w:style>
  <w:style w:type="character" w:styleId="ListLabel5597">
    <w:name w:val="ListLabel 5597"/>
    <w:qFormat/>
    <w:rPr>
      <w:rFonts w:cs="Symbol"/>
    </w:rPr>
  </w:style>
  <w:style w:type="character" w:styleId="ListLabel5598">
    <w:name w:val="ListLabel 5598"/>
    <w:qFormat/>
    <w:rPr>
      <w:rFonts w:cs="Symbol"/>
    </w:rPr>
  </w:style>
  <w:style w:type="character" w:styleId="ListLabel5599">
    <w:name w:val="ListLabel 5599"/>
    <w:qFormat/>
    <w:rPr>
      <w:rFonts w:cs="Symbol"/>
    </w:rPr>
  </w:style>
  <w:style w:type="character" w:styleId="ListLabel5600">
    <w:name w:val="ListLabel 5600"/>
    <w:qFormat/>
    <w:rPr>
      <w:rFonts w:cs="Symbol"/>
    </w:rPr>
  </w:style>
  <w:style w:type="character" w:styleId="ListLabel5601">
    <w:name w:val="ListLabel 5601"/>
    <w:qFormat/>
    <w:rPr>
      <w:rFonts w:cs="Symbol"/>
    </w:rPr>
  </w:style>
  <w:style w:type="character" w:styleId="ListLabel5602">
    <w:name w:val="ListLabel 5602"/>
    <w:qFormat/>
    <w:rPr>
      <w:rFonts w:cs="Symbol"/>
    </w:rPr>
  </w:style>
  <w:style w:type="character" w:styleId="ListLabel5603">
    <w:name w:val="ListLabel 5603"/>
    <w:qFormat/>
    <w:rPr>
      <w:rFonts w:cs="Wingdings"/>
    </w:rPr>
  </w:style>
  <w:style w:type="character" w:styleId="ListLabel5604">
    <w:name w:val="ListLabel 5604"/>
    <w:qFormat/>
    <w:rPr>
      <w:rFonts w:cs="Symbol"/>
    </w:rPr>
  </w:style>
  <w:style w:type="character" w:styleId="ListLabel5605">
    <w:name w:val="ListLabel 5605"/>
    <w:qFormat/>
    <w:rPr>
      <w:rFonts w:cs="Symbol"/>
    </w:rPr>
  </w:style>
  <w:style w:type="character" w:styleId="ListLabel5606">
    <w:name w:val="ListLabel 5606"/>
    <w:qFormat/>
    <w:rPr>
      <w:rFonts w:cs="Symbol"/>
    </w:rPr>
  </w:style>
  <w:style w:type="character" w:styleId="ListLabel5607">
    <w:name w:val="ListLabel 5607"/>
    <w:qFormat/>
    <w:rPr>
      <w:rFonts w:cs="Symbol"/>
    </w:rPr>
  </w:style>
  <w:style w:type="character" w:styleId="ListLabel5608">
    <w:name w:val="ListLabel 5608"/>
    <w:qFormat/>
    <w:rPr>
      <w:rFonts w:cs="Symbol"/>
    </w:rPr>
  </w:style>
  <w:style w:type="character" w:styleId="ListLabel5609">
    <w:name w:val="ListLabel 5609"/>
    <w:qFormat/>
    <w:rPr>
      <w:rFonts w:cs="Symbol"/>
    </w:rPr>
  </w:style>
  <w:style w:type="character" w:styleId="ListLabel5610">
    <w:name w:val="ListLabel 5610"/>
    <w:qFormat/>
    <w:rPr>
      <w:rFonts w:cs="Symbol"/>
    </w:rPr>
  </w:style>
  <w:style w:type="character" w:styleId="ListLabel5611">
    <w:name w:val="ListLabel 5611"/>
    <w:qFormat/>
    <w:rPr>
      <w:rFonts w:cs="Symbol"/>
    </w:rPr>
  </w:style>
  <w:style w:type="character" w:styleId="ListLabel5612">
    <w:name w:val="ListLabel 5612"/>
    <w:qFormat/>
    <w:rPr>
      <w:rFonts w:cs="Wingdings"/>
    </w:rPr>
  </w:style>
  <w:style w:type="character" w:styleId="ListLabel5613">
    <w:name w:val="ListLabel 5613"/>
    <w:qFormat/>
    <w:rPr>
      <w:rFonts w:cs="Wingdings"/>
    </w:rPr>
  </w:style>
  <w:style w:type="character" w:styleId="ListLabel5614">
    <w:name w:val="ListLabel 5614"/>
    <w:qFormat/>
    <w:rPr>
      <w:rFonts w:cs="Wingdings"/>
    </w:rPr>
  </w:style>
  <w:style w:type="character" w:styleId="ListLabel5615">
    <w:name w:val="ListLabel 5615"/>
    <w:qFormat/>
    <w:rPr>
      <w:rFonts w:cs="Wingdings"/>
    </w:rPr>
  </w:style>
  <w:style w:type="character" w:styleId="ListLabel5616">
    <w:name w:val="ListLabel 5616"/>
    <w:qFormat/>
    <w:rPr>
      <w:rFonts w:cs="Wingdings"/>
    </w:rPr>
  </w:style>
  <w:style w:type="character" w:styleId="ListLabel5617">
    <w:name w:val="ListLabel 5617"/>
    <w:qFormat/>
    <w:rPr>
      <w:rFonts w:cs="Wingdings"/>
    </w:rPr>
  </w:style>
  <w:style w:type="character" w:styleId="ListLabel5618">
    <w:name w:val="ListLabel 5618"/>
    <w:qFormat/>
    <w:rPr>
      <w:rFonts w:cs="Wingdings"/>
    </w:rPr>
  </w:style>
  <w:style w:type="character" w:styleId="ListLabel5619">
    <w:name w:val="ListLabel 5619"/>
    <w:qFormat/>
    <w:rPr>
      <w:rFonts w:cs="Wingdings"/>
    </w:rPr>
  </w:style>
  <w:style w:type="character" w:styleId="ListLabel5620">
    <w:name w:val="ListLabel 5620"/>
    <w:qFormat/>
    <w:rPr>
      <w:rFonts w:cs="Wingdings"/>
    </w:rPr>
  </w:style>
  <w:style w:type="character" w:styleId="ListLabel5621">
    <w:name w:val="ListLabel 5621"/>
    <w:qFormat/>
    <w:rPr>
      <w:rFonts w:ascii="Times New Roman" w:hAnsi="Times New Roman" w:cs="Symbol"/>
      <w:sz w:val="24"/>
    </w:rPr>
  </w:style>
  <w:style w:type="character" w:styleId="ListLabel5622">
    <w:name w:val="ListLabel 5622"/>
    <w:qFormat/>
    <w:rPr>
      <w:rFonts w:cs="Courier New"/>
    </w:rPr>
  </w:style>
  <w:style w:type="character" w:styleId="ListLabel5623">
    <w:name w:val="ListLabel 5623"/>
    <w:qFormat/>
    <w:rPr>
      <w:rFonts w:cs="Wingdings"/>
    </w:rPr>
  </w:style>
  <w:style w:type="character" w:styleId="ListLabel5624">
    <w:name w:val="ListLabel 5624"/>
    <w:qFormat/>
    <w:rPr>
      <w:rFonts w:cs="Symbol"/>
    </w:rPr>
  </w:style>
  <w:style w:type="character" w:styleId="ListLabel5625">
    <w:name w:val="ListLabel 5625"/>
    <w:qFormat/>
    <w:rPr>
      <w:rFonts w:cs="Courier New"/>
    </w:rPr>
  </w:style>
  <w:style w:type="character" w:styleId="ListLabel5626">
    <w:name w:val="ListLabel 5626"/>
    <w:qFormat/>
    <w:rPr>
      <w:rFonts w:cs="Wingdings"/>
    </w:rPr>
  </w:style>
  <w:style w:type="character" w:styleId="ListLabel5627">
    <w:name w:val="ListLabel 5627"/>
    <w:qFormat/>
    <w:rPr>
      <w:rFonts w:cs="Symbol"/>
    </w:rPr>
  </w:style>
  <w:style w:type="character" w:styleId="ListLabel5628">
    <w:name w:val="ListLabel 5628"/>
    <w:qFormat/>
    <w:rPr>
      <w:rFonts w:cs="Courier New"/>
    </w:rPr>
  </w:style>
  <w:style w:type="character" w:styleId="ListLabel5629">
    <w:name w:val="ListLabel 5629"/>
    <w:qFormat/>
    <w:rPr>
      <w:rFonts w:cs="Wingdings"/>
    </w:rPr>
  </w:style>
  <w:style w:type="character" w:styleId="ListLabel5630">
    <w:name w:val="ListLabel 5630"/>
    <w:qFormat/>
    <w:rPr>
      <w:rFonts w:ascii="Times New Roman" w:hAnsi="Times New Roman" w:cs="Symbol"/>
      <w:sz w:val="24"/>
    </w:rPr>
  </w:style>
  <w:style w:type="character" w:styleId="ListLabel5631">
    <w:name w:val="ListLabel 5631"/>
    <w:qFormat/>
    <w:rPr>
      <w:rFonts w:cs="Courier New"/>
    </w:rPr>
  </w:style>
  <w:style w:type="character" w:styleId="ListLabel5632">
    <w:name w:val="ListLabel 5632"/>
    <w:qFormat/>
    <w:rPr>
      <w:rFonts w:cs="Wingdings"/>
    </w:rPr>
  </w:style>
  <w:style w:type="character" w:styleId="ListLabel5633">
    <w:name w:val="ListLabel 5633"/>
    <w:qFormat/>
    <w:rPr>
      <w:rFonts w:cs="Symbol"/>
    </w:rPr>
  </w:style>
  <w:style w:type="character" w:styleId="ListLabel5634">
    <w:name w:val="ListLabel 5634"/>
    <w:qFormat/>
    <w:rPr>
      <w:rFonts w:cs="Courier New"/>
    </w:rPr>
  </w:style>
  <w:style w:type="character" w:styleId="ListLabel5635">
    <w:name w:val="ListLabel 5635"/>
    <w:qFormat/>
    <w:rPr>
      <w:rFonts w:cs="Wingdings"/>
    </w:rPr>
  </w:style>
  <w:style w:type="character" w:styleId="ListLabel5636">
    <w:name w:val="ListLabel 5636"/>
    <w:qFormat/>
    <w:rPr>
      <w:rFonts w:cs="Symbol"/>
    </w:rPr>
  </w:style>
  <w:style w:type="character" w:styleId="ListLabel5637">
    <w:name w:val="ListLabel 5637"/>
    <w:qFormat/>
    <w:rPr>
      <w:rFonts w:cs="Courier New"/>
    </w:rPr>
  </w:style>
  <w:style w:type="character" w:styleId="ListLabel5638">
    <w:name w:val="ListLabel 5638"/>
    <w:qFormat/>
    <w:rPr>
      <w:rFonts w:cs="Wingdings"/>
    </w:rPr>
  </w:style>
  <w:style w:type="character" w:styleId="ListLabel5639">
    <w:name w:val="ListLabel 5639"/>
    <w:qFormat/>
    <w:rPr>
      <w:rFonts w:cs="Wingdings"/>
      <w:b w:val="false"/>
      <w:sz w:val="24"/>
    </w:rPr>
  </w:style>
  <w:style w:type="character" w:styleId="ListLabel5640">
    <w:name w:val="ListLabel 5640"/>
    <w:qFormat/>
    <w:rPr>
      <w:rFonts w:cs="Wingdings"/>
    </w:rPr>
  </w:style>
  <w:style w:type="character" w:styleId="ListLabel5641">
    <w:name w:val="ListLabel 5641"/>
    <w:qFormat/>
    <w:rPr>
      <w:rFonts w:cs="Wingdings"/>
    </w:rPr>
  </w:style>
  <w:style w:type="character" w:styleId="ListLabel5642">
    <w:name w:val="ListLabel 5642"/>
    <w:qFormat/>
    <w:rPr>
      <w:rFonts w:cs="Wingdings"/>
    </w:rPr>
  </w:style>
  <w:style w:type="character" w:styleId="ListLabel5643">
    <w:name w:val="ListLabel 5643"/>
    <w:qFormat/>
    <w:rPr>
      <w:rFonts w:cs="Wingdings"/>
    </w:rPr>
  </w:style>
  <w:style w:type="character" w:styleId="ListLabel5644">
    <w:name w:val="ListLabel 5644"/>
    <w:qFormat/>
    <w:rPr>
      <w:rFonts w:cs="Wingdings"/>
    </w:rPr>
  </w:style>
  <w:style w:type="character" w:styleId="ListLabel5645">
    <w:name w:val="ListLabel 5645"/>
    <w:qFormat/>
    <w:rPr>
      <w:rFonts w:cs="Wingdings"/>
    </w:rPr>
  </w:style>
  <w:style w:type="character" w:styleId="ListLabel5646">
    <w:name w:val="ListLabel 5646"/>
    <w:qFormat/>
    <w:rPr>
      <w:rFonts w:cs="Wingdings"/>
    </w:rPr>
  </w:style>
  <w:style w:type="character" w:styleId="ListLabel5647">
    <w:name w:val="ListLabel 5647"/>
    <w:qFormat/>
    <w:rPr>
      <w:rFonts w:cs="Wingdings"/>
    </w:rPr>
  </w:style>
  <w:style w:type="character" w:styleId="ListLabel5648">
    <w:name w:val="ListLabel 5648"/>
    <w:qFormat/>
    <w:rPr>
      <w:rFonts w:cs="Wingdings"/>
    </w:rPr>
  </w:style>
  <w:style w:type="character" w:styleId="ListLabel5649">
    <w:name w:val="ListLabel 5649"/>
    <w:qFormat/>
    <w:rPr>
      <w:rFonts w:cs="Symbol"/>
    </w:rPr>
  </w:style>
  <w:style w:type="character" w:styleId="ListLabel5650">
    <w:name w:val="ListLabel 5650"/>
    <w:qFormat/>
    <w:rPr>
      <w:rFonts w:cs="Symbol"/>
    </w:rPr>
  </w:style>
  <w:style w:type="character" w:styleId="ListLabel5651">
    <w:name w:val="ListLabel 5651"/>
    <w:qFormat/>
    <w:rPr>
      <w:rFonts w:cs="Symbol"/>
    </w:rPr>
  </w:style>
  <w:style w:type="character" w:styleId="ListLabel5652">
    <w:name w:val="ListLabel 5652"/>
    <w:qFormat/>
    <w:rPr>
      <w:rFonts w:cs="Symbol"/>
    </w:rPr>
  </w:style>
  <w:style w:type="character" w:styleId="ListLabel5653">
    <w:name w:val="ListLabel 5653"/>
    <w:qFormat/>
    <w:rPr>
      <w:rFonts w:cs="Symbol"/>
    </w:rPr>
  </w:style>
  <w:style w:type="character" w:styleId="ListLabel5654">
    <w:name w:val="ListLabel 5654"/>
    <w:qFormat/>
    <w:rPr>
      <w:rFonts w:cs="Symbol"/>
    </w:rPr>
  </w:style>
  <w:style w:type="character" w:styleId="ListLabel5655">
    <w:name w:val="ListLabel 5655"/>
    <w:qFormat/>
    <w:rPr>
      <w:rFonts w:cs="Symbol"/>
    </w:rPr>
  </w:style>
  <w:style w:type="character" w:styleId="ListLabel5656">
    <w:name w:val="ListLabel 5656"/>
    <w:qFormat/>
    <w:rPr>
      <w:rFonts w:cs="Symbol"/>
    </w:rPr>
  </w:style>
  <w:style w:type="character" w:styleId="ListLabel5657">
    <w:name w:val="ListLabel 5657"/>
    <w:qFormat/>
    <w:rPr>
      <w:rFonts w:cs="Wingdings"/>
    </w:rPr>
  </w:style>
  <w:style w:type="character" w:styleId="ListLabel5658">
    <w:name w:val="ListLabel 5658"/>
    <w:qFormat/>
    <w:rPr>
      <w:rFonts w:cs="Symbol"/>
    </w:rPr>
  </w:style>
  <w:style w:type="character" w:styleId="ListLabel5659">
    <w:name w:val="ListLabel 5659"/>
    <w:qFormat/>
    <w:rPr>
      <w:rFonts w:cs="Symbol"/>
    </w:rPr>
  </w:style>
  <w:style w:type="character" w:styleId="ListLabel5660">
    <w:name w:val="ListLabel 5660"/>
    <w:qFormat/>
    <w:rPr>
      <w:rFonts w:cs="Symbol"/>
    </w:rPr>
  </w:style>
  <w:style w:type="character" w:styleId="ListLabel5661">
    <w:name w:val="ListLabel 5661"/>
    <w:qFormat/>
    <w:rPr>
      <w:rFonts w:cs="Symbol"/>
    </w:rPr>
  </w:style>
  <w:style w:type="character" w:styleId="ListLabel5662">
    <w:name w:val="ListLabel 5662"/>
    <w:qFormat/>
    <w:rPr>
      <w:rFonts w:cs="Symbol"/>
    </w:rPr>
  </w:style>
  <w:style w:type="character" w:styleId="ListLabel5663">
    <w:name w:val="ListLabel 5663"/>
    <w:qFormat/>
    <w:rPr>
      <w:rFonts w:cs="Symbol"/>
    </w:rPr>
  </w:style>
  <w:style w:type="character" w:styleId="ListLabel5664">
    <w:name w:val="ListLabel 5664"/>
    <w:qFormat/>
    <w:rPr>
      <w:rFonts w:cs="Symbol"/>
    </w:rPr>
  </w:style>
  <w:style w:type="character" w:styleId="ListLabel5665">
    <w:name w:val="ListLabel 5665"/>
    <w:qFormat/>
    <w:rPr>
      <w:rFonts w:cs="Symbol"/>
    </w:rPr>
  </w:style>
  <w:style w:type="character" w:styleId="ListLabel5666">
    <w:name w:val="ListLabel 5666"/>
    <w:qFormat/>
    <w:rPr>
      <w:rFonts w:cs="Wingdings"/>
    </w:rPr>
  </w:style>
  <w:style w:type="character" w:styleId="ListLabel5667">
    <w:name w:val="ListLabel 5667"/>
    <w:qFormat/>
    <w:rPr>
      <w:rFonts w:cs="Symbol"/>
    </w:rPr>
  </w:style>
  <w:style w:type="character" w:styleId="ListLabel5668">
    <w:name w:val="ListLabel 5668"/>
    <w:qFormat/>
    <w:rPr>
      <w:rFonts w:cs="Symbol"/>
    </w:rPr>
  </w:style>
  <w:style w:type="character" w:styleId="ListLabel5669">
    <w:name w:val="ListLabel 5669"/>
    <w:qFormat/>
    <w:rPr>
      <w:rFonts w:cs="Symbol"/>
    </w:rPr>
  </w:style>
  <w:style w:type="character" w:styleId="ListLabel5670">
    <w:name w:val="ListLabel 5670"/>
    <w:qFormat/>
    <w:rPr>
      <w:rFonts w:cs="Symbol"/>
    </w:rPr>
  </w:style>
  <w:style w:type="character" w:styleId="ListLabel5671">
    <w:name w:val="ListLabel 5671"/>
    <w:qFormat/>
    <w:rPr>
      <w:rFonts w:cs="Symbol"/>
    </w:rPr>
  </w:style>
  <w:style w:type="character" w:styleId="ListLabel5672">
    <w:name w:val="ListLabel 5672"/>
    <w:qFormat/>
    <w:rPr>
      <w:rFonts w:cs="Symbol"/>
    </w:rPr>
  </w:style>
  <w:style w:type="character" w:styleId="ListLabel5673">
    <w:name w:val="ListLabel 5673"/>
    <w:qFormat/>
    <w:rPr>
      <w:rFonts w:cs="Symbol"/>
    </w:rPr>
  </w:style>
  <w:style w:type="character" w:styleId="ListLabel5674">
    <w:name w:val="ListLabel 5674"/>
    <w:qFormat/>
    <w:rPr>
      <w:rFonts w:cs="Symbol"/>
    </w:rPr>
  </w:style>
  <w:style w:type="character" w:styleId="ListLabel5675">
    <w:name w:val="ListLabel 5675"/>
    <w:qFormat/>
    <w:rPr>
      <w:rFonts w:cs="Wingdings"/>
    </w:rPr>
  </w:style>
  <w:style w:type="character" w:styleId="ListLabel5676">
    <w:name w:val="ListLabel 5676"/>
    <w:qFormat/>
    <w:rPr>
      <w:rFonts w:cs="Symbol"/>
    </w:rPr>
  </w:style>
  <w:style w:type="character" w:styleId="ListLabel5677">
    <w:name w:val="ListLabel 5677"/>
    <w:qFormat/>
    <w:rPr>
      <w:rFonts w:cs="Symbol"/>
    </w:rPr>
  </w:style>
  <w:style w:type="character" w:styleId="ListLabel5678">
    <w:name w:val="ListLabel 5678"/>
    <w:qFormat/>
    <w:rPr>
      <w:rFonts w:cs="Symbol"/>
    </w:rPr>
  </w:style>
  <w:style w:type="character" w:styleId="ListLabel5679">
    <w:name w:val="ListLabel 5679"/>
    <w:qFormat/>
    <w:rPr>
      <w:rFonts w:cs="Symbol"/>
    </w:rPr>
  </w:style>
  <w:style w:type="character" w:styleId="ListLabel5680">
    <w:name w:val="ListLabel 5680"/>
    <w:qFormat/>
    <w:rPr>
      <w:rFonts w:cs="Symbol"/>
    </w:rPr>
  </w:style>
  <w:style w:type="character" w:styleId="ListLabel5681">
    <w:name w:val="ListLabel 5681"/>
    <w:qFormat/>
    <w:rPr>
      <w:rFonts w:cs="Symbol"/>
    </w:rPr>
  </w:style>
  <w:style w:type="character" w:styleId="ListLabel5682">
    <w:name w:val="ListLabel 5682"/>
    <w:qFormat/>
    <w:rPr>
      <w:rFonts w:cs="Symbol"/>
    </w:rPr>
  </w:style>
  <w:style w:type="character" w:styleId="ListLabel5683">
    <w:name w:val="ListLabel 5683"/>
    <w:qFormat/>
    <w:rPr>
      <w:rFonts w:cs="Symbol"/>
    </w:rPr>
  </w:style>
  <w:style w:type="character" w:styleId="ListLabel5684">
    <w:name w:val="ListLabel 5684"/>
    <w:qFormat/>
    <w:rPr>
      <w:rFonts w:cs="Wingdings"/>
    </w:rPr>
  </w:style>
  <w:style w:type="character" w:styleId="ListLabel5685">
    <w:name w:val="ListLabel 5685"/>
    <w:qFormat/>
    <w:rPr>
      <w:rFonts w:cs="Symbol"/>
    </w:rPr>
  </w:style>
  <w:style w:type="character" w:styleId="ListLabel5686">
    <w:name w:val="ListLabel 5686"/>
    <w:qFormat/>
    <w:rPr>
      <w:rFonts w:cs="Symbol"/>
    </w:rPr>
  </w:style>
  <w:style w:type="character" w:styleId="ListLabel5687">
    <w:name w:val="ListLabel 5687"/>
    <w:qFormat/>
    <w:rPr>
      <w:rFonts w:cs="Symbol"/>
    </w:rPr>
  </w:style>
  <w:style w:type="character" w:styleId="ListLabel5688">
    <w:name w:val="ListLabel 5688"/>
    <w:qFormat/>
    <w:rPr>
      <w:rFonts w:cs="Symbol"/>
    </w:rPr>
  </w:style>
  <w:style w:type="character" w:styleId="ListLabel5689">
    <w:name w:val="ListLabel 5689"/>
    <w:qFormat/>
    <w:rPr>
      <w:rFonts w:cs="Symbol"/>
    </w:rPr>
  </w:style>
  <w:style w:type="character" w:styleId="ListLabel5690">
    <w:name w:val="ListLabel 5690"/>
    <w:qFormat/>
    <w:rPr>
      <w:rFonts w:cs="Symbol"/>
    </w:rPr>
  </w:style>
  <w:style w:type="character" w:styleId="ListLabel5691">
    <w:name w:val="ListLabel 5691"/>
    <w:qFormat/>
    <w:rPr>
      <w:rFonts w:cs="Symbol"/>
    </w:rPr>
  </w:style>
  <w:style w:type="character" w:styleId="ListLabel5692">
    <w:name w:val="ListLabel 5692"/>
    <w:qFormat/>
    <w:rPr>
      <w:rFonts w:cs="Symbol"/>
    </w:rPr>
  </w:style>
  <w:style w:type="character" w:styleId="ListLabel5693">
    <w:name w:val="ListLabel 5693"/>
    <w:qFormat/>
    <w:rPr>
      <w:rFonts w:cs="Wingdings"/>
    </w:rPr>
  </w:style>
  <w:style w:type="character" w:styleId="ListLabel5694">
    <w:name w:val="ListLabel 5694"/>
    <w:qFormat/>
    <w:rPr>
      <w:rFonts w:cs="Symbol"/>
    </w:rPr>
  </w:style>
  <w:style w:type="character" w:styleId="ListLabel5695">
    <w:name w:val="ListLabel 5695"/>
    <w:qFormat/>
    <w:rPr>
      <w:rFonts w:cs="Symbol"/>
    </w:rPr>
  </w:style>
  <w:style w:type="character" w:styleId="ListLabel5696">
    <w:name w:val="ListLabel 5696"/>
    <w:qFormat/>
    <w:rPr>
      <w:rFonts w:cs="Symbol"/>
    </w:rPr>
  </w:style>
  <w:style w:type="character" w:styleId="ListLabel5697">
    <w:name w:val="ListLabel 5697"/>
    <w:qFormat/>
    <w:rPr>
      <w:rFonts w:cs="Symbol"/>
    </w:rPr>
  </w:style>
  <w:style w:type="character" w:styleId="ListLabel5698">
    <w:name w:val="ListLabel 5698"/>
    <w:qFormat/>
    <w:rPr>
      <w:rFonts w:cs="Symbol"/>
    </w:rPr>
  </w:style>
  <w:style w:type="character" w:styleId="ListLabel5699">
    <w:name w:val="ListLabel 5699"/>
    <w:qFormat/>
    <w:rPr>
      <w:rFonts w:cs="Symbol"/>
    </w:rPr>
  </w:style>
  <w:style w:type="character" w:styleId="ListLabel5700">
    <w:name w:val="ListLabel 5700"/>
    <w:qFormat/>
    <w:rPr>
      <w:rFonts w:cs="Symbol"/>
    </w:rPr>
  </w:style>
  <w:style w:type="character" w:styleId="ListLabel5701">
    <w:name w:val="ListLabel 5701"/>
    <w:qFormat/>
    <w:rPr>
      <w:rFonts w:cs="Symbol"/>
    </w:rPr>
  </w:style>
  <w:style w:type="character" w:styleId="ListLabel5702">
    <w:name w:val="ListLabel 5702"/>
    <w:qFormat/>
    <w:rPr>
      <w:rFonts w:cs="Wingdings"/>
    </w:rPr>
  </w:style>
  <w:style w:type="character" w:styleId="ListLabel5703">
    <w:name w:val="ListLabel 5703"/>
    <w:qFormat/>
    <w:rPr>
      <w:rFonts w:cs="Wingdings"/>
    </w:rPr>
  </w:style>
  <w:style w:type="character" w:styleId="ListLabel5704">
    <w:name w:val="ListLabel 5704"/>
    <w:qFormat/>
    <w:rPr>
      <w:rFonts w:cs="Wingdings"/>
    </w:rPr>
  </w:style>
  <w:style w:type="character" w:styleId="ListLabel5705">
    <w:name w:val="ListLabel 5705"/>
    <w:qFormat/>
    <w:rPr>
      <w:rFonts w:cs="Wingdings"/>
    </w:rPr>
  </w:style>
  <w:style w:type="character" w:styleId="ListLabel5706">
    <w:name w:val="ListLabel 5706"/>
    <w:qFormat/>
    <w:rPr>
      <w:rFonts w:cs="Wingdings"/>
    </w:rPr>
  </w:style>
  <w:style w:type="character" w:styleId="ListLabel5707">
    <w:name w:val="ListLabel 5707"/>
    <w:qFormat/>
    <w:rPr>
      <w:rFonts w:cs="Wingdings"/>
    </w:rPr>
  </w:style>
  <w:style w:type="character" w:styleId="ListLabel5708">
    <w:name w:val="ListLabel 5708"/>
    <w:qFormat/>
    <w:rPr>
      <w:rFonts w:cs="Wingdings"/>
    </w:rPr>
  </w:style>
  <w:style w:type="character" w:styleId="ListLabel5709">
    <w:name w:val="ListLabel 5709"/>
    <w:qFormat/>
    <w:rPr>
      <w:rFonts w:cs="Wingdings"/>
    </w:rPr>
  </w:style>
  <w:style w:type="character" w:styleId="ListLabel5710">
    <w:name w:val="ListLabel 5710"/>
    <w:qFormat/>
    <w:rPr>
      <w:rFonts w:cs="Wingdings"/>
    </w:rPr>
  </w:style>
  <w:style w:type="character" w:styleId="ListLabel5711">
    <w:name w:val="ListLabel 5711"/>
    <w:qFormat/>
    <w:rPr>
      <w:rFonts w:ascii="Times New Roman" w:hAnsi="Times New Roman" w:cs="Symbol"/>
      <w:sz w:val="24"/>
    </w:rPr>
  </w:style>
  <w:style w:type="character" w:styleId="ListLabel5712">
    <w:name w:val="ListLabel 5712"/>
    <w:qFormat/>
    <w:rPr>
      <w:rFonts w:cs="Courier New"/>
    </w:rPr>
  </w:style>
  <w:style w:type="character" w:styleId="ListLabel5713">
    <w:name w:val="ListLabel 5713"/>
    <w:qFormat/>
    <w:rPr>
      <w:rFonts w:cs="Wingdings"/>
    </w:rPr>
  </w:style>
  <w:style w:type="character" w:styleId="ListLabel5714">
    <w:name w:val="ListLabel 5714"/>
    <w:qFormat/>
    <w:rPr>
      <w:rFonts w:cs="Symbol"/>
    </w:rPr>
  </w:style>
  <w:style w:type="character" w:styleId="ListLabel5715">
    <w:name w:val="ListLabel 5715"/>
    <w:qFormat/>
    <w:rPr>
      <w:rFonts w:cs="Courier New"/>
    </w:rPr>
  </w:style>
  <w:style w:type="character" w:styleId="ListLabel5716">
    <w:name w:val="ListLabel 5716"/>
    <w:qFormat/>
    <w:rPr>
      <w:rFonts w:cs="Wingdings"/>
    </w:rPr>
  </w:style>
  <w:style w:type="character" w:styleId="ListLabel5717">
    <w:name w:val="ListLabel 5717"/>
    <w:qFormat/>
    <w:rPr>
      <w:rFonts w:cs="Symbol"/>
    </w:rPr>
  </w:style>
  <w:style w:type="character" w:styleId="ListLabel5718">
    <w:name w:val="ListLabel 5718"/>
    <w:qFormat/>
    <w:rPr>
      <w:rFonts w:cs="Courier New"/>
    </w:rPr>
  </w:style>
  <w:style w:type="character" w:styleId="ListLabel5719">
    <w:name w:val="ListLabel 5719"/>
    <w:qFormat/>
    <w:rPr>
      <w:rFonts w:cs="Wingdings"/>
    </w:rPr>
  </w:style>
  <w:style w:type="character" w:styleId="ListLabel5720">
    <w:name w:val="ListLabel 5720"/>
    <w:qFormat/>
    <w:rPr>
      <w:rFonts w:ascii="Times New Roman" w:hAnsi="Times New Roman" w:cs="Symbol"/>
      <w:sz w:val="24"/>
    </w:rPr>
  </w:style>
  <w:style w:type="character" w:styleId="ListLabel5721">
    <w:name w:val="ListLabel 5721"/>
    <w:qFormat/>
    <w:rPr>
      <w:rFonts w:cs="Courier New"/>
    </w:rPr>
  </w:style>
  <w:style w:type="character" w:styleId="ListLabel5722">
    <w:name w:val="ListLabel 5722"/>
    <w:qFormat/>
    <w:rPr>
      <w:rFonts w:cs="Wingdings"/>
    </w:rPr>
  </w:style>
  <w:style w:type="character" w:styleId="ListLabel5723">
    <w:name w:val="ListLabel 5723"/>
    <w:qFormat/>
    <w:rPr>
      <w:rFonts w:cs="Symbol"/>
    </w:rPr>
  </w:style>
  <w:style w:type="character" w:styleId="ListLabel5724">
    <w:name w:val="ListLabel 5724"/>
    <w:qFormat/>
    <w:rPr>
      <w:rFonts w:cs="Courier New"/>
    </w:rPr>
  </w:style>
  <w:style w:type="character" w:styleId="ListLabel5725">
    <w:name w:val="ListLabel 5725"/>
    <w:qFormat/>
    <w:rPr>
      <w:rFonts w:cs="Wingdings"/>
    </w:rPr>
  </w:style>
  <w:style w:type="character" w:styleId="ListLabel5726">
    <w:name w:val="ListLabel 5726"/>
    <w:qFormat/>
    <w:rPr>
      <w:rFonts w:cs="Symbol"/>
    </w:rPr>
  </w:style>
  <w:style w:type="character" w:styleId="ListLabel5727">
    <w:name w:val="ListLabel 5727"/>
    <w:qFormat/>
    <w:rPr>
      <w:rFonts w:cs="Courier New"/>
    </w:rPr>
  </w:style>
  <w:style w:type="character" w:styleId="ListLabel5728">
    <w:name w:val="ListLabel 5728"/>
    <w:qFormat/>
    <w:rPr>
      <w:rFonts w:cs="Wingdings"/>
    </w:rPr>
  </w:style>
  <w:style w:type="character" w:styleId="ListLabel5729">
    <w:name w:val="ListLabel 5729"/>
    <w:qFormat/>
    <w:rPr>
      <w:rFonts w:cs="Wingdings"/>
      <w:b w:val="false"/>
      <w:sz w:val="24"/>
    </w:rPr>
  </w:style>
  <w:style w:type="character" w:styleId="ListLabel5730">
    <w:name w:val="ListLabel 5730"/>
    <w:qFormat/>
    <w:rPr>
      <w:rFonts w:cs="Wingdings"/>
    </w:rPr>
  </w:style>
  <w:style w:type="character" w:styleId="ListLabel5731">
    <w:name w:val="ListLabel 5731"/>
    <w:qFormat/>
    <w:rPr>
      <w:rFonts w:cs="Wingdings"/>
    </w:rPr>
  </w:style>
  <w:style w:type="character" w:styleId="ListLabel5732">
    <w:name w:val="ListLabel 5732"/>
    <w:qFormat/>
    <w:rPr>
      <w:rFonts w:cs="Wingdings"/>
    </w:rPr>
  </w:style>
  <w:style w:type="character" w:styleId="ListLabel5733">
    <w:name w:val="ListLabel 5733"/>
    <w:qFormat/>
    <w:rPr>
      <w:rFonts w:cs="Wingdings"/>
    </w:rPr>
  </w:style>
  <w:style w:type="character" w:styleId="ListLabel5734">
    <w:name w:val="ListLabel 5734"/>
    <w:qFormat/>
    <w:rPr>
      <w:rFonts w:cs="Wingdings"/>
    </w:rPr>
  </w:style>
  <w:style w:type="character" w:styleId="ListLabel5735">
    <w:name w:val="ListLabel 5735"/>
    <w:qFormat/>
    <w:rPr>
      <w:rFonts w:cs="Wingdings"/>
    </w:rPr>
  </w:style>
  <w:style w:type="character" w:styleId="ListLabel5736">
    <w:name w:val="ListLabel 5736"/>
    <w:qFormat/>
    <w:rPr>
      <w:rFonts w:cs="Wingdings"/>
    </w:rPr>
  </w:style>
  <w:style w:type="character" w:styleId="ListLabel5737">
    <w:name w:val="ListLabel 5737"/>
    <w:qFormat/>
    <w:rPr>
      <w:rFonts w:cs="Wingdings"/>
    </w:rPr>
  </w:style>
  <w:style w:type="character" w:styleId="ListLabel5738">
    <w:name w:val="ListLabel 5738"/>
    <w:qFormat/>
    <w:rPr>
      <w:rFonts w:cs="Wingdings"/>
    </w:rPr>
  </w:style>
  <w:style w:type="character" w:styleId="ListLabel5739">
    <w:name w:val="ListLabel 5739"/>
    <w:qFormat/>
    <w:rPr>
      <w:rFonts w:cs="Symbol"/>
    </w:rPr>
  </w:style>
  <w:style w:type="character" w:styleId="ListLabel5740">
    <w:name w:val="ListLabel 5740"/>
    <w:qFormat/>
    <w:rPr>
      <w:rFonts w:cs="Symbol"/>
    </w:rPr>
  </w:style>
  <w:style w:type="character" w:styleId="ListLabel5741">
    <w:name w:val="ListLabel 5741"/>
    <w:qFormat/>
    <w:rPr>
      <w:rFonts w:cs="Symbol"/>
    </w:rPr>
  </w:style>
  <w:style w:type="character" w:styleId="ListLabel5742">
    <w:name w:val="ListLabel 5742"/>
    <w:qFormat/>
    <w:rPr>
      <w:rFonts w:cs="Symbol"/>
    </w:rPr>
  </w:style>
  <w:style w:type="character" w:styleId="ListLabel5743">
    <w:name w:val="ListLabel 5743"/>
    <w:qFormat/>
    <w:rPr>
      <w:rFonts w:cs="Symbol"/>
    </w:rPr>
  </w:style>
  <w:style w:type="character" w:styleId="ListLabel5744">
    <w:name w:val="ListLabel 5744"/>
    <w:qFormat/>
    <w:rPr>
      <w:rFonts w:cs="Symbol"/>
    </w:rPr>
  </w:style>
  <w:style w:type="character" w:styleId="ListLabel5745">
    <w:name w:val="ListLabel 5745"/>
    <w:qFormat/>
    <w:rPr>
      <w:rFonts w:cs="Symbol"/>
    </w:rPr>
  </w:style>
  <w:style w:type="character" w:styleId="ListLabel5746">
    <w:name w:val="ListLabel 5746"/>
    <w:qFormat/>
    <w:rPr>
      <w:rFonts w:cs="Symbol"/>
    </w:rPr>
  </w:style>
  <w:style w:type="character" w:styleId="ListLabel5747">
    <w:name w:val="ListLabel 5747"/>
    <w:qFormat/>
    <w:rPr>
      <w:rFonts w:cs="Wingdings"/>
    </w:rPr>
  </w:style>
  <w:style w:type="character" w:styleId="ListLabel5748">
    <w:name w:val="ListLabel 5748"/>
    <w:qFormat/>
    <w:rPr>
      <w:rFonts w:cs="Symbol"/>
    </w:rPr>
  </w:style>
  <w:style w:type="character" w:styleId="ListLabel5749">
    <w:name w:val="ListLabel 5749"/>
    <w:qFormat/>
    <w:rPr>
      <w:rFonts w:cs="Symbol"/>
    </w:rPr>
  </w:style>
  <w:style w:type="character" w:styleId="ListLabel5750">
    <w:name w:val="ListLabel 5750"/>
    <w:qFormat/>
    <w:rPr>
      <w:rFonts w:cs="Symbol"/>
    </w:rPr>
  </w:style>
  <w:style w:type="character" w:styleId="ListLabel5751">
    <w:name w:val="ListLabel 5751"/>
    <w:qFormat/>
    <w:rPr>
      <w:rFonts w:cs="Symbol"/>
    </w:rPr>
  </w:style>
  <w:style w:type="character" w:styleId="ListLabel5752">
    <w:name w:val="ListLabel 5752"/>
    <w:qFormat/>
    <w:rPr>
      <w:rFonts w:cs="Symbol"/>
    </w:rPr>
  </w:style>
  <w:style w:type="character" w:styleId="ListLabel5753">
    <w:name w:val="ListLabel 5753"/>
    <w:qFormat/>
    <w:rPr>
      <w:rFonts w:cs="Symbol"/>
    </w:rPr>
  </w:style>
  <w:style w:type="character" w:styleId="ListLabel5754">
    <w:name w:val="ListLabel 5754"/>
    <w:qFormat/>
    <w:rPr>
      <w:rFonts w:cs="Symbol"/>
    </w:rPr>
  </w:style>
  <w:style w:type="character" w:styleId="ListLabel5755">
    <w:name w:val="ListLabel 5755"/>
    <w:qFormat/>
    <w:rPr>
      <w:rFonts w:cs="Symbol"/>
    </w:rPr>
  </w:style>
  <w:style w:type="character" w:styleId="ListLabel5756">
    <w:name w:val="ListLabel 5756"/>
    <w:qFormat/>
    <w:rPr>
      <w:rFonts w:cs="Wingdings"/>
    </w:rPr>
  </w:style>
  <w:style w:type="character" w:styleId="ListLabel5757">
    <w:name w:val="ListLabel 5757"/>
    <w:qFormat/>
    <w:rPr>
      <w:rFonts w:cs="Symbol"/>
    </w:rPr>
  </w:style>
  <w:style w:type="character" w:styleId="ListLabel5758">
    <w:name w:val="ListLabel 5758"/>
    <w:qFormat/>
    <w:rPr>
      <w:rFonts w:cs="Symbol"/>
    </w:rPr>
  </w:style>
  <w:style w:type="character" w:styleId="ListLabel5759">
    <w:name w:val="ListLabel 5759"/>
    <w:qFormat/>
    <w:rPr>
      <w:rFonts w:cs="Symbol"/>
    </w:rPr>
  </w:style>
  <w:style w:type="character" w:styleId="ListLabel5760">
    <w:name w:val="ListLabel 5760"/>
    <w:qFormat/>
    <w:rPr>
      <w:rFonts w:cs="Symbol"/>
    </w:rPr>
  </w:style>
  <w:style w:type="character" w:styleId="ListLabel5761">
    <w:name w:val="ListLabel 5761"/>
    <w:qFormat/>
    <w:rPr>
      <w:rFonts w:cs="Symbol"/>
    </w:rPr>
  </w:style>
  <w:style w:type="character" w:styleId="ListLabel5762">
    <w:name w:val="ListLabel 5762"/>
    <w:qFormat/>
    <w:rPr>
      <w:rFonts w:cs="Symbol"/>
    </w:rPr>
  </w:style>
  <w:style w:type="character" w:styleId="ListLabel5763">
    <w:name w:val="ListLabel 5763"/>
    <w:qFormat/>
    <w:rPr>
      <w:rFonts w:cs="Symbol"/>
    </w:rPr>
  </w:style>
  <w:style w:type="character" w:styleId="ListLabel5764">
    <w:name w:val="ListLabel 5764"/>
    <w:qFormat/>
    <w:rPr>
      <w:rFonts w:cs="Symbol"/>
    </w:rPr>
  </w:style>
  <w:style w:type="character" w:styleId="ListLabel5765">
    <w:name w:val="ListLabel 5765"/>
    <w:qFormat/>
    <w:rPr>
      <w:rFonts w:cs="Wingdings"/>
    </w:rPr>
  </w:style>
  <w:style w:type="character" w:styleId="ListLabel5766">
    <w:name w:val="ListLabel 5766"/>
    <w:qFormat/>
    <w:rPr>
      <w:rFonts w:cs="Symbol"/>
    </w:rPr>
  </w:style>
  <w:style w:type="character" w:styleId="ListLabel5767">
    <w:name w:val="ListLabel 5767"/>
    <w:qFormat/>
    <w:rPr>
      <w:rFonts w:cs="Symbol"/>
    </w:rPr>
  </w:style>
  <w:style w:type="character" w:styleId="ListLabel5768">
    <w:name w:val="ListLabel 5768"/>
    <w:qFormat/>
    <w:rPr>
      <w:rFonts w:cs="Symbol"/>
    </w:rPr>
  </w:style>
  <w:style w:type="character" w:styleId="ListLabel5769">
    <w:name w:val="ListLabel 5769"/>
    <w:qFormat/>
    <w:rPr>
      <w:rFonts w:cs="Symbol"/>
    </w:rPr>
  </w:style>
  <w:style w:type="character" w:styleId="ListLabel5770">
    <w:name w:val="ListLabel 5770"/>
    <w:qFormat/>
    <w:rPr>
      <w:rFonts w:cs="Symbol"/>
    </w:rPr>
  </w:style>
  <w:style w:type="character" w:styleId="ListLabel5771">
    <w:name w:val="ListLabel 5771"/>
    <w:qFormat/>
    <w:rPr>
      <w:rFonts w:cs="Symbol"/>
    </w:rPr>
  </w:style>
  <w:style w:type="character" w:styleId="ListLabel5772">
    <w:name w:val="ListLabel 5772"/>
    <w:qFormat/>
    <w:rPr>
      <w:rFonts w:cs="Symbol"/>
    </w:rPr>
  </w:style>
  <w:style w:type="character" w:styleId="ListLabel5773">
    <w:name w:val="ListLabel 5773"/>
    <w:qFormat/>
    <w:rPr>
      <w:rFonts w:cs="Symbol"/>
    </w:rPr>
  </w:style>
  <w:style w:type="character" w:styleId="ListLabel5774">
    <w:name w:val="ListLabel 5774"/>
    <w:qFormat/>
    <w:rPr>
      <w:rFonts w:cs="Wingdings"/>
    </w:rPr>
  </w:style>
  <w:style w:type="character" w:styleId="ListLabel5775">
    <w:name w:val="ListLabel 5775"/>
    <w:qFormat/>
    <w:rPr>
      <w:rFonts w:cs="Symbol"/>
    </w:rPr>
  </w:style>
  <w:style w:type="character" w:styleId="ListLabel5776">
    <w:name w:val="ListLabel 5776"/>
    <w:qFormat/>
    <w:rPr>
      <w:rFonts w:cs="Symbol"/>
    </w:rPr>
  </w:style>
  <w:style w:type="character" w:styleId="ListLabel5777">
    <w:name w:val="ListLabel 5777"/>
    <w:qFormat/>
    <w:rPr>
      <w:rFonts w:cs="Symbol"/>
    </w:rPr>
  </w:style>
  <w:style w:type="character" w:styleId="ListLabel5778">
    <w:name w:val="ListLabel 5778"/>
    <w:qFormat/>
    <w:rPr>
      <w:rFonts w:cs="Symbol"/>
    </w:rPr>
  </w:style>
  <w:style w:type="character" w:styleId="ListLabel5779">
    <w:name w:val="ListLabel 5779"/>
    <w:qFormat/>
    <w:rPr>
      <w:rFonts w:cs="Symbol"/>
    </w:rPr>
  </w:style>
  <w:style w:type="character" w:styleId="ListLabel5780">
    <w:name w:val="ListLabel 5780"/>
    <w:qFormat/>
    <w:rPr>
      <w:rFonts w:cs="Symbol"/>
    </w:rPr>
  </w:style>
  <w:style w:type="character" w:styleId="ListLabel5781">
    <w:name w:val="ListLabel 5781"/>
    <w:qFormat/>
    <w:rPr>
      <w:rFonts w:cs="Symbol"/>
    </w:rPr>
  </w:style>
  <w:style w:type="character" w:styleId="ListLabel5782">
    <w:name w:val="ListLabel 5782"/>
    <w:qFormat/>
    <w:rPr>
      <w:rFonts w:cs="Symbol"/>
    </w:rPr>
  </w:style>
  <w:style w:type="character" w:styleId="ListLabel5783">
    <w:name w:val="ListLabel 5783"/>
    <w:qFormat/>
    <w:rPr>
      <w:rFonts w:cs="Wingdings"/>
    </w:rPr>
  </w:style>
  <w:style w:type="character" w:styleId="ListLabel5784">
    <w:name w:val="ListLabel 5784"/>
    <w:qFormat/>
    <w:rPr>
      <w:rFonts w:cs="Symbol"/>
    </w:rPr>
  </w:style>
  <w:style w:type="character" w:styleId="ListLabel5785">
    <w:name w:val="ListLabel 5785"/>
    <w:qFormat/>
    <w:rPr>
      <w:rFonts w:cs="Symbol"/>
    </w:rPr>
  </w:style>
  <w:style w:type="character" w:styleId="ListLabel5786">
    <w:name w:val="ListLabel 5786"/>
    <w:qFormat/>
    <w:rPr>
      <w:rFonts w:cs="Symbol"/>
    </w:rPr>
  </w:style>
  <w:style w:type="character" w:styleId="ListLabel5787">
    <w:name w:val="ListLabel 5787"/>
    <w:qFormat/>
    <w:rPr>
      <w:rFonts w:cs="Symbol"/>
    </w:rPr>
  </w:style>
  <w:style w:type="character" w:styleId="ListLabel5788">
    <w:name w:val="ListLabel 5788"/>
    <w:qFormat/>
    <w:rPr>
      <w:rFonts w:cs="Symbol"/>
    </w:rPr>
  </w:style>
  <w:style w:type="character" w:styleId="ListLabel5789">
    <w:name w:val="ListLabel 5789"/>
    <w:qFormat/>
    <w:rPr>
      <w:rFonts w:cs="Symbol"/>
    </w:rPr>
  </w:style>
  <w:style w:type="character" w:styleId="ListLabel5790">
    <w:name w:val="ListLabel 5790"/>
    <w:qFormat/>
    <w:rPr>
      <w:rFonts w:cs="Symbol"/>
    </w:rPr>
  </w:style>
  <w:style w:type="character" w:styleId="ListLabel5791">
    <w:name w:val="ListLabel 5791"/>
    <w:qFormat/>
    <w:rPr>
      <w:rFonts w:cs="Symbol"/>
    </w:rPr>
  </w:style>
  <w:style w:type="character" w:styleId="ListLabel5792">
    <w:name w:val="ListLabel 5792"/>
    <w:qFormat/>
    <w:rPr>
      <w:rFonts w:cs="Wingdings"/>
    </w:rPr>
  </w:style>
  <w:style w:type="character" w:styleId="ListLabel5793">
    <w:name w:val="ListLabel 5793"/>
    <w:qFormat/>
    <w:rPr>
      <w:rFonts w:cs="Wingdings"/>
    </w:rPr>
  </w:style>
  <w:style w:type="character" w:styleId="ListLabel5794">
    <w:name w:val="ListLabel 5794"/>
    <w:qFormat/>
    <w:rPr>
      <w:rFonts w:cs="Wingdings"/>
    </w:rPr>
  </w:style>
  <w:style w:type="character" w:styleId="ListLabel5795">
    <w:name w:val="ListLabel 5795"/>
    <w:qFormat/>
    <w:rPr>
      <w:rFonts w:cs="Wingdings"/>
    </w:rPr>
  </w:style>
  <w:style w:type="character" w:styleId="ListLabel5796">
    <w:name w:val="ListLabel 5796"/>
    <w:qFormat/>
    <w:rPr>
      <w:rFonts w:cs="Wingdings"/>
    </w:rPr>
  </w:style>
  <w:style w:type="character" w:styleId="ListLabel5797">
    <w:name w:val="ListLabel 5797"/>
    <w:qFormat/>
    <w:rPr>
      <w:rFonts w:cs="Wingdings"/>
    </w:rPr>
  </w:style>
  <w:style w:type="character" w:styleId="ListLabel5798">
    <w:name w:val="ListLabel 5798"/>
    <w:qFormat/>
    <w:rPr>
      <w:rFonts w:cs="Wingdings"/>
    </w:rPr>
  </w:style>
  <w:style w:type="character" w:styleId="ListLabel5799">
    <w:name w:val="ListLabel 5799"/>
    <w:qFormat/>
    <w:rPr>
      <w:rFonts w:cs="Wingdings"/>
    </w:rPr>
  </w:style>
  <w:style w:type="character" w:styleId="ListLabel5800">
    <w:name w:val="ListLabel 5800"/>
    <w:qFormat/>
    <w:rPr>
      <w:rFonts w:cs="Wingdings"/>
    </w:rPr>
  </w:style>
  <w:style w:type="character" w:styleId="ListLabel5801">
    <w:name w:val="ListLabel 5801"/>
    <w:qFormat/>
    <w:rPr>
      <w:rFonts w:ascii="Times New Roman" w:hAnsi="Times New Roman" w:cs="Symbol"/>
      <w:sz w:val="24"/>
    </w:rPr>
  </w:style>
  <w:style w:type="character" w:styleId="ListLabel5802">
    <w:name w:val="ListLabel 5802"/>
    <w:qFormat/>
    <w:rPr>
      <w:rFonts w:cs="Courier New"/>
    </w:rPr>
  </w:style>
  <w:style w:type="character" w:styleId="ListLabel5803">
    <w:name w:val="ListLabel 5803"/>
    <w:qFormat/>
    <w:rPr>
      <w:rFonts w:cs="Wingdings"/>
    </w:rPr>
  </w:style>
  <w:style w:type="character" w:styleId="ListLabel5804">
    <w:name w:val="ListLabel 5804"/>
    <w:qFormat/>
    <w:rPr>
      <w:rFonts w:cs="Symbol"/>
    </w:rPr>
  </w:style>
  <w:style w:type="character" w:styleId="ListLabel5805">
    <w:name w:val="ListLabel 5805"/>
    <w:qFormat/>
    <w:rPr>
      <w:rFonts w:cs="Courier New"/>
    </w:rPr>
  </w:style>
  <w:style w:type="character" w:styleId="ListLabel5806">
    <w:name w:val="ListLabel 5806"/>
    <w:qFormat/>
    <w:rPr>
      <w:rFonts w:cs="Wingdings"/>
    </w:rPr>
  </w:style>
  <w:style w:type="character" w:styleId="ListLabel5807">
    <w:name w:val="ListLabel 5807"/>
    <w:qFormat/>
    <w:rPr>
      <w:rFonts w:cs="Symbol"/>
    </w:rPr>
  </w:style>
  <w:style w:type="character" w:styleId="ListLabel5808">
    <w:name w:val="ListLabel 5808"/>
    <w:qFormat/>
    <w:rPr>
      <w:rFonts w:cs="Courier New"/>
    </w:rPr>
  </w:style>
  <w:style w:type="character" w:styleId="ListLabel5809">
    <w:name w:val="ListLabel 5809"/>
    <w:qFormat/>
    <w:rPr>
      <w:rFonts w:cs="Wingdings"/>
    </w:rPr>
  </w:style>
  <w:style w:type="character" w:styleId="ListLabel5810">
    <w:name w:val="ListLabel 5810"/>
    <w:qFormat/>
    <w:rPr>
      <w:rFonts w:ascii="Times New Roman" w:hAnsi="Times New Roman" w:cs="Symbol"/>
      <w:sz w:val="24"/>
    </w:rPr>
  </w:style>
  <w:style w:type="character" w:styleId="ListLabel5811">
    <w:name w:val="ListLabel 5811"/>
    <w:qFormat/>
    <w:rPr>
      <w:rFonts w:cs="Courier New"/>
    </w:rPr>
  </w:style>
  <w:style w:type="character" w:styleId="ListLabel5812">
    <w:name w:val="ListLabel 5812"/>
    <w:qFormat/>
    <w:rPr>
      <w:rFonts w:cs="Wingdings"/>
    </w:rPr>
  </w:style>
  <w:style w:type="character" w:styleId="ListLabel5813">
    <w:name w:val="ListLabel 5813"/>
    <w:qFormat/>
    <w:rPr>
      <w:rFonts w:cs="Symbol"/>
    </w:rPr>
  </w:style>
  <w:style w:type="character" w:styleId="ListLabel5814">
    <w:name w:val="ListLabel 5814"/>
    <w:qFormat/>
    <w:rPr>
      <w:rFonts w:cs="Courier New"/>
    </w:rPr>
  </w:style>
  <w:style w:type="character" w:styleId="ListLabel5815">
    <w:name w:val="ListLabel 5815"/>
    <w:qFormat/>
    <w:rPr>
      <w:rFonts w:cs="Wingdings"/>
    </w:rPr>
  </w:style>
  <w:style w:type="character" w:styleId="ListLabel5816">
    <w:name w:val="ListLabel 5816"/>
    <w:qFormat/>
    <w:rPr>
      <w:rFonts w:cs="Symbol"/>
    </w:rPr>
  </w:style>
  <w:style w:type="character" w:styleId="ListLabel5817">
    <w:name w:val="ListLabel 5817"/>
    <w:qFormat/>
    <w:rPr>
      <w:rFonts w:cs="Courier New"/>
    </w:rPr>
  </w:style>
  <w:style w:type="character" w:styleId="ListLabel5818">
    <w:name w:val="ListLabel 5818"/>
    <w:qFormat/>
    <w:rPr>
      <w:rFonts w:cs="Wingdings"/>
    </w:rPr>
  </w:style>
  <w:style w:type="character" w:styleId="ListLabel5819">
    <w:name w:val="ListLabel 5819"/>
    <w:qFormat/>
    <w:rPr>
      <w:rFonts w:cs="Wingdings"/>
      <w:b w:val="false"/>
      <w:sz w:val="24"/>
    </w:rPr>
  </w:style>
  <w:style w:type="character" w:styleId="ListLabel5820">
    <w:name w:val="ListLabel 5820"/>
    <w:qFormat/>
    <w:rPr>
      <w:rFonts w:cs="Wingdings"/>
    </w:rPr>
  </w:style>
  <w:style w:type="character" w:styleId="ListLabel5821">
    <w:name w:val="ListLabel 5821"/>
    <w:qFormat/>
    <w:rPr>
      <w:rFonts w:cs="Wingdings"/>
    </w:rPr>
  </w:style>
  <w:style w:type="character" w:styleId="ListLabel5822">
    <w:name w:val="ListLabel 5822"/>
    <w:qFormat/>
    <w:rPr>
      <w:rFonts w:cs="Wingdings"/>
    </w:rPr>
  </w:style>
  <w:style w:type="character" w:styleId="ListLabel5823">
    <w:name w:val="ListLabel 5823"/>
    <w:qFormat/>
    <w:rPr>
      <w:rFonts w:cs="Wingdings"/>
    </w:rPr>
  </w:style>
  <w:style w:type="character" w:styleId="ListLabel5824">
    <w:name w:val="ListLabel 5824"/>
    <w:qFormat/>
    <w:rPr>
      <w:rFonts w:cs="Wingdings"/>
    </w:rPr>
  </w:style>
  <w:style w:type="character" w:styleId="ListLabel5825">
    <w:name w:val="ListLabel 5825"/>
    <w:qFormat/>
    <w:rPr>
      <w:rFonts w:cs="Wingdings"/>
    </w:rPr>
  </w:style>
  <w:style w:type="character" w:styleId="ListLabel5826">
    <w:name w:val="ListLabel 5826"/>
    <w:qFormat/>
    <w:rPr>
      <w:rFonts w:cs="Wingdings"/>
    </w:rPr>
  </w:style>
  <w:style w:type="character" w:styleId="ListLabel5827">
    <w:name w:val="ListLabel 5827"/>
    <w:qFormat/>
    <w:rPr>
      <w:rFonts w:cs="Wingdings"/>
    </w:rPr>
  </w:style>
  <w:style w:type="character" w:styleId="ListLabel5828">
    <w:name w:val="ListLabel 5828"/>
    <w:qFormat/>
    <w:rPr>
      <w:rFonts w:cs="Wingdings"/>
    </w:rPr>
  </w:style>
  <w:style w:type="character" w:styleId="ListLabel5829">
    <w:name w:val="ListLabel 5829"/>
    <w:qFormat/>
    <w:rPr>
      <w:rFonts w:cs="Symbol"/>
    </w:rPr>
  </w:style>
  <w:style w:type="character" w:styleId="ListLabel5830">
    <w:name w:val="ListLabel 5830"/>
    <w:qFormat/>
    <w:rPr>
      <w:rFonts w:cs="Symbol"/>
    </w:rPr>
  </w:style>
  <w:style w:type="character" w:styleId="ListLabel5831">
    <w:name w:val="ListLabel 5831"/>
    <w:qFormat/>
    <w:rPr>
      <w:rFonts w:cs="Symbol"/>
    </w:rPr>
  </w:style>
  <w:style w:type="character" w:styleId="ListLabel5832">
    <w:name w:val="ListLabel 5832"/>
    <w:qFormat/>
    <w:rPr>
      <w:rFonts w:cs="Symbol"/>
    </w:rPr>
  </w:style>
  <w:style w:type="character" w:styleId="ListLabel5833">
    <w:name w:val="ListLabel 5833"/>
    <w:qFormat/>
    <w:rPr>
      <w:rFonts w:cs="Symbol"/>
    </w:rPr>
  </w:style>
  <w:style w:type="character" w:styleId="ListLabel5834">
    <w:name w:val="ListLabel 5834"/>
    <w:qFormat/>
    <w:rPr>
      <w:rFonts w:cs="Symbol"/>
    </w:rPr>
  </w:style>
  <w:style w:type="character" w:styleId="ListLabel5835">
    <w:name w:val="ListLabel 5835"/>
    <w:qFormat/>
    <w:rPr>
      <w:rFonts w:cs="Symbol"/>
    </w:rPr>
  </w:style>
  <w:style w:type="character" w:styleId="ListLabel5836">
    <w:name w:val="ListLabel 5836"/>
    <w:qFormat/>
    <w:rPr>
      <w:rFonts w:cs="Symbol"/>
    </w:rPr>
  </w:style>
  <w:style w:type="character" w:styleId="ListLabel5837">
    <w:name w:val="ListLabel 5837"/>
    <w:qFormat/>
    <w:rPr>
      <w:rFonts w:cs="Wingdings"/>
    </w:rPr>
  </w:style>
  <w:style w:type="character" w:styleId="ListLabel5838">
    <w:name w:val="ListLabel 5838"/>
    <w:qFormat/>
    <w:rPr>
      <w:rFonts w:cs="Symbol"/>
    </w:rPr>
  </w:style>
  <w:style w:type="character" w:styleId="ListLabel5839">
    <w:name w:val="ListLabel 5839"/>
    <w:qFormat/>
    <w:rPr>
      <w:rFonts w:cs="Symbol"/>
    </w:rPr>
  </w:style>
  <w:style w:type="character" w:styleId="ListLabel5840">
    <w:name w:val="ListLabel 5840"/>
    <w:qFormat/>
    <w:rPr>
      <w:rFonts w:cs="Symbol"/>
    </w:rPr>
  </w:style>
  <w:style w:type="character" w:styleId="ListLabel5841">
    <w:name w:val="ListLabel 5841"/>
    <w:qFormat/>
    <w:rPr>
      <w:rFonts w:cs="Symbol"/>
    </w:rPr>
  </w:style>
  <w:style w:type="character" w:styleId="ListLabel5842">
    <w:name w:val="ListLabel 5842"/>
    <w:qFormat/>
    <w:rPr>
      <w:rFonts w:cs="Symbol"/>
    </w:rPr>
  </w:style>
  <w:style w:type="character" w:styleId="ListLabel5843">
    <w:name w:val="ListLabel 5843"/>
    <w:qFormat/>
    <w:rPr>
      <w:rFonts w:cs="Symbol"/>
    </w:rPr>
  </w:style>
  <w:style w:type="character" w:styleId="ListLabel5844">
    <w:name w:val="ListLabel 5844"/>
    <w:qFormat/>
    <w:rPr>
      <w:rFonts w:cs="Symbol"/>
    </w:rPr>
  </w:style>
  <w:style w:type="character" w:styleId="ListLabel5845">
    <w:name w:val="ListLabel 5845"/>
    <w:qFormat/>
    <w:rPr>
      <w:rFonts w:cs="Symbol"/>
    </w:rPr>
  </w:style>
  <w:style w:type="character" w:styleId="ListLabel5846">
    <w:name w:val="ListLabel 5846"/>
    <w:qFormat/>
    <w:rPr>
      <w:rFonts w:cs="Wingdings"/>
    </w:rPr>
  </w:style>
  <w:style w:type="character" w:styleId="ListLabel5847">
    <w:name w:val="ListLabel 5847"/>
    <w:qFormat/>
    <w:rPr>
      <w:rFonts w:cs="Symbol"/>
    </w:rPr>
  </w:style>
  <w:style w:type="character" w:styleId="ListLabel5848">
    <w:name w:val="ListLabel 5848"/>
    <w:qFormat/>
    <w:rPr>
      <w:rFonts w:cs="Symbol"/>
    </w:rPr>
  </w:style>
  <w:style w:type="character" w:styleId="ListLabel5849">
    <w:name w:val="ListLabel 5849"/>
    <w:qFormat/>
    <w:rPr>
      <w:rFonts w:cs="Symbol"/>
    </w:rPr>
  </w:style>
  <w:style w:type="character" w:styleId="ListLabel5850">
    <w:name w:val="ListLabel 5850"/>
    <w:qFormat/>
    <w:rPr>
      <w:rFonts w:cs="Symbol"/>
    </w:rPr>
  </w:style>
  <w:style w:type="character" w:styleId="ListLabel5851">
    <w:name w:val="ListLabel 5851"/>
    <w:qFormat/>
    <w:rPr>
      <w:rFonts w:cs="Symbol"/>
    </w:rPr>
  </w:style>
  <w:style w:type="character" w:styleId="ListLabel5852">
    <w:name w:val="ListLabel 5852"/>
    <w:qFormat/>
    <w:rPr>
      <w:rFonts w:cs="Symbol"/>
    </w:rPr>
  </w:style>
  <w:style w:type="character" w:styleId="ListLabel5853">
    <w:name w:val="ListLabel 5853"/>
    <w:qFormat/>
    <w:rPr>
      <w:rFonts w:cs="Symbol"/>
    </w:rPr>
  </w:style>
  <w:style w:type="character" w:styleId="ListLabel5854">
    <w:name w:val="ListLabel 5854"/>
    <w:qFormat/>
    <w:rPr>
      <w:rFonts w:cs="Symbol"/>
    </w:rPr>
  </w:style>
  <w:style w:type="character" w:styleId="ListLabel5855">
    <w:name w:val="ListLabel 5855"/>
    <w:qFormat/>
    <w:rPr>
      <w:rFonts w:cs="Wingdings"/>
    </w:rPr>
  </w:style>
  <w:style w:type="character" w:styleId="ListLabel5856">
    <w:name w:val="ListLabel 5856"/>
    <w:qFormat/>
    <w:rPr>
      <w:rFonts w:cs="Symbol"/>
    </w:rPr>
  </w:style>
  <w:style w:type="character" w:styleId="ListLabel5857">
    <w:name w:val="ListLabel 5857"/>
    <w:qFormat/>
    <w:rPr>
      <w:rFonts w:cs="Symbol"/>
    </w:rPr>
  </w:style>
  <w:style w:type="character" w:styleId="ListLabel5858">
    <w:name w:val="ListLabel 5858"/>
    <w:qFormat/>
    <w:rPr>
      <w:rFonts w:cs="Symbol"/>
    </w:rPr>
  </w:style>
  <w:style w:type="character" w:styleId="ListLabel5859">
    <w:name w:val="ListLabel 5859"/>
    <w:qFormat/>
    <w:rPr>
      <w:rFonts w:cs="Symbol"/>
    </w:rPr>
  </w:style>
  <w:style w:type="character" w:styleId="ListLabel5860">
    <w:name w:val="ListLabel 5860"/>
    <w:qFormat/>
    <w:rPr>
      <w:rFonts w:cs="Symbol"/>
    </w:rPr>
  </w:style>
  <w:style w:type="character" w:styleId="ListLabel5861">
    <w:name w:val="ListLabel 5861"/>
    <w:qFormat/>
    <w:rPr>
      <w:rFonts w:cs="Symbol"/>
    </w:rPr>
  </w:style>
  <w:style w:type="character" w:styleId="ListLabel5862">
    <w:name w:val="ListLabel 5862"/>
    <w:qFormat/>
    <w:rPr>
      <w:rFonts w:cs="Symbol"/>
    </w:rPr>
  </w:style>
  <w:style w:type="character" w:styleId="ListLabel5863">
    <w:name w:val="ListLabel 5863"/>
    <w:qFormat/>
    <w:rPr>
      <w:rFonts w:cs="Symbol"/>
    </w:rPr>
  </w:style>
  <w:style w:type="character" w:styleId="ListLabel5864">
    <w:name w:val="ListLabel 5864"/>
    <w:qFormat/>
    <w:rPr>
      <w:rFonts w:cs="Wingdings"/>
    </w:rPr>
  </w:style>
  <w:style w:type="character" w:styleId="ListLabel5865">
    <w:name w:val="ListLabel 5865"/>
    <w:qFormat/>
    <w:rPr>
      <w:rFonts w:cs="Symbol"/>
    </w:rPr>
  </w:style>
  <w:style w:type="character" w:styleId="ListLabel5866">
    <w:name w:val="ListLabel 5866"/>
    <w:qFormat/>
    <w:rPr>
      <w:rFonts w:cs="Symbol"/>
    </w:rPr>
  </w:style>
  <w:style w:type="character" w:styleId="ListLabel5867">
    <w:name w:val="ListLabel 5867"/>
    <w:qFormat/>
    <w:rPr>
      <w:rFonts w:cs="Symbol"/>
    </w:rPr>
  </w:style>
  <w:style w:type="character" w:styleId="ListLabel5868">
    <w:name w:val="ListLabel 5868"/>
    <w:qFormat/>
    <w:rPr>
      <w:rFonts w:cs="Symbol"/>
    </w:rPr>
  </w:style>
  <w:style w:type="character" w:styleId="ListLabel5869">
    <w:name w:val="ListLabel 5869"/>
    <w:qFormat/>
    <w:rPr>
      <w:rFonts w:cs="Symbol"/>
    </w:rPr>
  </w:style>
  <w:style w:type="character" w:styleId="ListLabel5870">
    <w:name w:val="ListLabel 5870"/>
    <w:qFormat/>
    <w:rPr>
      <w:rFonts w:cs="Symbol"/>
    </w:rPr>
  </w:style>
  <w:style w:type="character" w:styleId="ListLabel5871">
    <w:name w:val="ListLabel 5871"/>
    <w:qFormat/>
    <w:rPr>
      <w:rFonts w:cs="Symbol"/>
    </w:rPr>
  </w:style>
  <w:style w:type="character" w:styleId="ListLabel5872">
    <w:name w:val="ListLabel 5872"/>
    <w:qFormat/>
    <w:rPr>
      <w:rFonts w:cs="Symbol"/>
    </w:rPr>
  </w:style>
  <w:style w:type="character" w:styleId="ListLabel5873">
    <w:name w:val="ListLabel 5873"/>
    <w:qFormat/>
    <w:rPr>
      <w:rFonts w:cs="Wingdings"/>
    </w:rPr>
  </w:style>
  <w:style w:type="character" w:styleId="ListLabel5874">
    <w:name w:val="ListLabel 5874"/>
    <w:qFormat/>
    <w:rPr>
      <w:rFonts w:cs="Symbol"/>
    </w:rPr>
  </w:style>
  <w:style w:type="character" w:styleId="ListLabel5875">
    <w:name w:val="ListLabel 5875"/>
    <w:qFormat/>
    <w:rPr>
      <w:rFonts w:cs="Symbol"/>
    </w:rPr>
  </w:style>
  <w:style w:type="character" w:styleId="ListLabel5876">
    <w:name w:val="ListLabel 5876"/>
    <w:qFormat/>
    <w:rPr>
      <w:rFonts w:cs="Symbol"/>
    </w:rPr>
  </w:style>
  <w:style w:type="character" w:styleId="ListLabel5877">
    <w:name w:val="ListLabel 5877"/>
    <w:qFormat/>
    <w:rPr>
      <w:rFonts w:cs="Symbol"/>
    </w:rPr>
  </w:style>
  <w:style w:type="character" w:styleId="ListLabel5878">
    <w:name w:val="ListLabel 5878"/>
    <w:qFormat/>
    <w:rPr>
      <w:rFonts w:cs="Symbol"/>
    </w:rPr>
  </w:style>
  <w:style w:type="character" w:styleId="ListLabel5879">
    <w:name w:val="ListLabel 5879"/>
    <w:qFormat/>
    <w:rPr>
      <w:rFonts w:cs="Symbol"/>
    </w:rPr>
  </w:style>
  <w:style w:type="character" w:styleId="ListLabel5880">
    <w:name w:val="ListLabel 5880"/>
    <w:qFormat/>
    <w:rPr>
      <w:rFonts w:cs="Symbol"/>
    </w:rPr>
  </w:style>
  <w:style w:type="character" w:styleId="ListLabel5881">
    <w:name w:val="ListLabel 5881"/>
    <w:qFormat/>
    <w:rPr>
      <w:rFonts w:cs="Symbol"/>
    </w:rPr>
  </w:style>
  <w:style w:type="character" w:styleId="ListLabel5882">
    <w:name w:val="ListLabel 5882"/>
    <w:qFormat/>
    <w:rPr>
      <w:rFonts w:cs="Wingdings"/>
    </w:rPr>
  </w:style>
  <w:style w:type="character" w:styleId="ListLabel5883">
    <w:name w:val="ListLabel 5883"/>
    <w:qFormat/>
    <w:rPr>
      <w:rFonts w:cs="Wingdings"/>
    </w:rPr>
  </w:style>
  <w:style w:type="character" w:styleId="ListLabel5884">
    <w:name w:val="ListLabel 5884"/>
    <w:qFormat/>
    <w:rPr>
      <w:rFonts w:cs="Wingdings"/>
    </w:rPr>
  </w:style>
  <w:style w:type="character" w:styleId="ListLabel5885">
    <w:name w:val="ListLabel 5885"/>
    <w:qFormat/>
    <w:rPr>
      <w:rFonts w:cs="Wingdings"/>
    </w:rPr>
  </w:style>
  <w:style w:type="character" w:styleId="ListLabel5886">
    <w:name w:val="ListLabel 5886"/>
    <w:qFormat/>
    <w:rPr>
      <w:rFonts w:cs="Wingdings"/>
    </w:rPr>
  </w:style>
  <w:style w:type="character" w:styleId="ListLabel5887">
    <w:name w:val="ListLabel 5887"/>
    <w:qFormat/>
    <w:rPr>
      <w:rFonts w:cs="Wingdings"/>
    </w:rPr>
  </w:style>
  <w:style w:type="character" w:styleId="ListLabel5888">
    <w:name w:val="ListLabel 5888"/>
    <w:qFormat/>
    <w:rPr>
      <w:rFonts w:cs="Wingdings"/>
    </w:rPr>
  </w:style>
  <w:style w:type="character" w:styleId="ListLabel5889">
    <w:name w:val="ListLabel 5889"/>
    <w:qFormat/>
    <w:rPr>
      <w:rFonts w:cs="Wingdings"/>
    </w:rPr>
  </w:style>
  <w:style w:type="character" w:styleId="ListLabel5890">
    <w:name w:val="ListLabel 5890"/>
    <w:qFormat/>
    <w:rPr>
      <w:rFonts w:cs="Wingdings"/>
    </w:rPr>
  </w:style>
  <w:style w:type="character" w:styleId="ListLabel5891">
    <w:name w:val="ListLabel 5891"/>
    <w:qFormat/>
    <w:rPr>
      <w:rFonts w:ascii="Times New Roman" w:hAnsi="Times New Roman" w:cs="Symbol"/>
      <w:sz w:val="24"/>
    </w:rPr>
  </w:style>
  <w:style w:type="character" w:styleId="ListLabel5892">
    <w:name w:val="ListLabel 5892"/>
    <w:qFormat/>
    <w:rPr>
      <w:rFonts w:cs="Courier New"/>
    </w:rPr>
  </w:style>
  <w:style w:type="character" w:styleId="ListLabel5893">
    <w:name w:val="ListLabel 5893"/>
    <w:qFormat/>
    <w:rPr>
      <w:rFonts w:cs="Wingdings"/>
    </w:rPr>
  </w:style>
  <w:style w:type="character" w:styleId="ListLabel5894">
    <w:name w:val="ListLabel 5894"/>
    <w:qFormat/>
    <w:rPr>
      <w:rFonts w:cs="Symbol"/>
    </w:rPr>
  </w:style>
  <w:style w:type="character" w:styleId="ListLabel5895">
    <w:name w:val="ListLabel 5895"/>
    <w:qFormat/>
    <w:rPr>
      <w:rFonts w:cs="Courier New"/>
    </w:rPr>
  </w:style>
  <w:style w:type="character" w:styleId="ListLabel5896">
    <w:name w:val="ListLabel 5896"/>
    <w:qFormat/>
    <w:rPr>
      <w:rFonts w:cs="Wingdings"/>
    </w:rPr>
  </w:style>
  <w:style w:type="character" w:styleId="ListLabel5897">
    <w:name w:val="ListLabel 5897"/>
    <w:qFormat/>
    <w:rPr>
      <w:rFonts w:cs="Symbol"/>
    </w:rPr>
  </w:style>
  <w:style w:type="character" w:styleId="ListLabel5898">
    <w:name w:val="ListLabel 5898"/>
    <w:qFormat/>
    <w:rPr>
      <w:rFonts w:cs="Courier New"/>
    </w:rPr>
  </w:style>
  <w:style w:type="character" w:styleId="ListLabel5899">
    <w:name w:val="ListLabel 5899"/>
    <w:qFormat/>
    <w:rPr>
      <w:rFonts w:cs="Wingdings"/>
    </w:rPr>
  </w:style>
  <w:style w:type="character" w:styleId="ListLabel5900">
    <w:name w:val="ListLabel 5900"/>
    <w:qFormat/>
    <w:rPr>
      <w:rFonts w:ascii="Times New Roman" w:hAnsi="Times New Roman" w:cs="Symbol"/>
      <w:sz w:val="24"/>
    </w:rPr>
  </w:style>
  <w:style w:type="character" w:styleId="ListLabel5901">
    <w:name w:val="ListLabel 5901"/>
    <w:qFormat/>
    <w:rPr>
      <w:rFonts w:cs="Courier New"/>
    </w:rPr>
  </w:style>
  <w:style w:type="character" w:styleId="ListLabel5902">
    <w:name w:val="ListLabel 5902"/>
    <w:qFormat/>
    <w:rPr>
      <w:rFonts w:cs="Wingdings"/>
    </w:rPr>
  </w:style>
  <w:style w:type="character" w:styleId="ListLabel5903">
    <w:name w:val="ListLabel 5903"/>
    <w:qFormat/>
    <w:rPr>
      <w:rFonts w:cs="Symbol"/>
    </w:rPr>
  </w:style>
  <w:style w:type="character" w:styleId="ListLabel5904">
    <w:name w:val="ListLabel 5904"/>
    <w:qFormat/>
    <w:rPr>
      <w:rFonts w:cs="Courier New"/>
    </w:rPr>
  </w:style>
  <w:style w:type="character" w:styleId="ListLabel5905">
    <w:name w:val="ListLabel 5905"/>
    <w:qFormat/>
    <w:rPr>
      <w:rFonts w:cs="Wingdings"/>
    </w:rPr>
  </w:style>
  <w:style w:type="character" w:styleId="ListLabel5906">
    <w:name w:val="ListLabel 5906"/>
    <w:qFormat/>
    <w:rPr>
      <w:rFonts w:cs="Symbol"/>
    </w:rPr>
  </w:style>
  <w:style w:type="character" w:styleId="ListLabel5907">
    <w:name w:val="ListLabel 5907"/>
    <w:qFormat/>
    <w:rPr>
      <w:rFonts w:cs="Courier New"/>
    </w:rPr>
  </w:style>
  <w:style w:type="character" w:styleId="ListLabel5908">
    <w:name w:val="ListLabel 5908"/>
    <w:qFormat/>
    <w:rPr>
      <w:rFonts w:cs="Wingdings"/>
    </w:rPr>
  </w:style>
  <w:style w:type="character" w:styleId="ListLabel5909">
    <w:name w:val="ListLabel 5909"/>
    <w:qFormat/>
    <w:rPr>
      <w:rFonts w:cs="Wingdings"/>
      <w:b w:val="false"/>
      <w:sz w:val="24"/>
    </w:rPr>
  </w:style>
  <w:style w:type="character" w:styleId="ListLabel5910">
    <w:name w:val="ListLabel 5910"/>
    <w:qFormat/>
    <w:rPr>
      <w:rFonts w:cs="Wingdings"/>
    </w:rPr>
  </w:style>
  <w:style w:type="character" w:styleId="ListLabel5911">
    <w:name w:val="ListLabel 5911"/>
    <w:qFormat/>
    <w:rPr>
      <w:rFonts w:cs="Wingdings"/>
    </w:rPr>
  </w:style>
  <w:style w:type="character" w:styleId="ListLabel5912">
    <w:name w:val="ListLabel 5912"/>
    <w:qFormat/>
    <w:rPr>
      <w:rFonts w:cs="Wingdings"/>
    </w:rPr>
  </w:style>
  <w:style w:type="character" w:styleId="ListLabel5913">
    <w:name w:val="ListLabel 5913"/>
    <w:qFormat/>
    <w:rPr>
      <w:rFonts w:cs="Wingdings"/>
    </w:rPr>
  </w:style>
  <w:style w:type="character" w:styleId="ListLabel5914">
    <w:name w:val="ListLabel 5914"/>
    <w:qFormat/>
    <w:rPr>
      <w:rFonts w:cs="Wingdings"/>
    </w:rPr>
  </w:style>
  <w:style w:type="character" w:styleId="ListLabel5915">
    <w:name w:val="ListLabel 5915"/>
    <w:qFormat/>
    <w:rPr>
      <w:rFonts w:cs="Wingdings"/>
    </w:rPr>
  </w:style>
  <w:style w:type="character" w:styleId="ListLabel5916">
    <w:name w:val="ListLabel 5916"/>
    <w:qFormat/>
    <w:rPr>
      <w:rFonts w:cs="Wingdings"/>
    </w:rPr>
  </w:style>
  <w:style w:type="character" w:styleId="ListLabel5917">
    <w:name w:val="ListLabel 5917"/>
    <w:qFormat/>
    <w:rPr>
      <w:rFonts w:cs="Wingdings"/>
    </w:rPr>
  </w:style>
  <w:style w:type="character" w:styleId="ListLabel5918">
    <w:name w:val="ListLabel 5918"/>
    <w:qFormat/>
    <w:rPr>
      <w:rFonts w:cs="Wingdings"/>
    </w:rPr>
  </w:style>
  <w:style w:type="character" w:styleId="ListLabel5919">
    <w:name w:val="ListLabel 5919"/>
    <w:qFormat/>
    <w:rPr>
      <w:rFonts w:cs="Symbol"/>
    </w:rPr>
  </w:style>
  <w:style w:type="character" w:styleId="ListLabel5920">
    <w:name w:val="ListLabel 5920"/>
    <w:qFormat/>
    <w:rPr>
      <w:rFonts w:cs="Symbol"/>
    </w:rPr>
  </w:style>
  <w:style w:type="character" w:styleId="ListLabel5921">
    <w:name w:val="ListLabel 5921"/>
    <w:qFormat/>
    <w:rPr>
      <w:rFonts w:cs="Symbol"/>
    </w:rPr>
  </w:style>
  <w:style w:type="character" w:styleId="ListLabel5922">
    <w:name w:val="ListLabel 5922"/>
    <w:qFormat/>
    <w:rPr>
      <w:rFonts w:cs="Symbol"/>
    </w:rPr>
  </w:style>
  <w:style w:type="character" w:styleId="ListLabel5923">
    <w:name w:val="ListLabel 5923"/>
    <w:qFormat/>
    <w:rPr>
      <w:rFonts w:cs="Symbol"/>
    </w:rPr>
  </w:style>
  <w:style w:type="character" w:styleId="ListLabel5924">
    <w:name w:val="ListLabel 5924"/>
    <w:qFormat/>
    <w:rPr>
      <w:rFonts w:cs="Symbol"/>
    </w:rPr>
  </w:style>
  <w:style w:type="character" w:styleId="ListLabel5925">
    <w:name w:val="ListLabel 5925"/>
    <w:qFormat/>
    <w:rPr>
      <w:rFonts w:cs="Symbol"/>
    </w:rPr>
  </w:style>
  <w:style w:type="character" w:styleId="ListLabel5926">
    <w:name w:val="ListLabel 5926"/>
    <w:qFormat/>
    <w:rPr>
      <w:rFonts w:cs="Symbol"/>
    </w:rPr>
  </w:style>
  <w:style w:type="character" w:styleId="ListLabel5927">
    <w:name w:val="ListLabel 5927"/>
    <w:qFormat/>
    <w:rPr>
      <w:rFonts w:cs="Wingdings"/>
    </w:rPr>
  </w:style>
  <w:style w:type="character" w:styleId="ListLabel5928">
    <w:name w:val="ListLabel 5928"/>
    <w:qFormat/>
    <w:rPr>
      <w:rFonts w:cs="Symbol"/>
    </w:rPr>
  </w:style>
  <w:style w:type="character" w:styleId="ListLabel5929">
    <w:name w:val="ListLabel 5929"/>
    <w:qFormat/>
    <w:rPr>
      <w:rFonts w:cs="Symbol"/>
    </w:rPr>
  </w:style>
  <w:style w:type="character" w:styleId="ListLabel5930">
    <w:name w:val="ListLabel 5930"/>
    <w:qFormat/>
    <w:rPr>
      <w:rFonts w:cs="Symbol"/>
    </w:rPr>
  </w:style>
  <w:style w:type="character" w:styleId="ListLabel5931">
    <w:name w:val="ListLabel 5931"/>
    <w:qFormat/>
    <w:rPr>
      <w:rFonts w:cs="Symbol"/>
    </w:rPr>
  </w:style>
  <w:style w:type="character" w:styleId="ListLabel5932">
    <w:name w:val="ListLabel 5932"/>
    <w:qFormat/>
    <w:rPr>
      <w:rFonts w:cs="Symbol"/>
    </w:rPr>
  </w:style>
  <w:style w:type="character" w:styleId="ListLabel5933">
    <w:name w:val="ListLabel 5933"/>
    <w:qFormat/>
    <w:rPr>
      <w:rFonts w:cs="Symbol"/>
    </w:rPr>
  </w:style>
  <w:style w:type="character" w:styleId="ListLabel5934">
    <w:name w:val="ListLabel 5934"/>
    <w:qFormat/>
    <w:rPr>
      <w:rFonts w:cs="Symbol"/>
    </w:rPr>
  </w:style>
  <w:style w:type="character" w:styleId="ListLabel5935">
    <w:name w:val="ListLabel 5935"/>
    <w:qFormat/>
    <w:rPr>
      <w:rFonts w:cs="Symbol"/>
    </w:rPr>
  </w:style>
  <w:style w:type="character" w:styleId="ListLabel5936">
    <w:name w:val="ListLabel 5936"/>
    <w:qFormat/>
    <w:rPr>
      <w:rFonts w:cs="Wingdings"/>
    </w:rPr>
  </w:style>
  <w:style w:type="character" w:styleId="ListLabel5937">
    <w:name w:val="ListLabel 5937"/>
    <w:qFormat/>
    <w:rPr>
      <w:rFonts w:cs="Symbol"/>
    </w:rPr>
  </w:style>
  <w:style w:type="character" w:styleId="ListLabel5938">
    <w:name w:val="ListLabel 5938"/>
    <w:qFormat/>
    <w:rPr>
      <w:rFonts w:cs="Symbol"/>
    </w:rPr>
  </w:style>
  <w:style w:type="character" w:styleId="ListLabel5939">
    <w:name w:val="ListLabel 5939"/>
    <w:qFormat/>
    <w:rPr>
      <w:rFonts w:cs="Symbol"/>
    </w:rPr>
  </w:style>
  <w:style w:type="character" w:styleId="ListLabel5940">
    <w:name w:val="ListLabel 5940"/>
    <w:qFormat/>
    <w:rPr>
      <w:rFonts w:cs="Symbol"/>
    </w:rPr>
  </w:style>
  <w:style w:type="character" w:styleId="ListLabel5941">
    <w:name w:val="ListLabel 5941"/>
    <w:qFormat/>
    <w:rPr>
      <w:rFonts w:cs="Symbol"/>
    </w:rPr>
  </w:style>
  <w:style w:type="character" w:styleId="ListLabel5942">
    <w:name w:val="ListLabel 5942"/>
    <w:qFormat/>
    <w:rPr>
      <w:rFonts w:cs="Symbol"/>
    </w:rPr>
  </w:style>
  <w:style w:type="character" w:styleId="ListLabel5943">
    <w:name w:val="ListLabel 5943"/>
    <w:qFormat/>
    <w:rPr>
      <w:rFonts w:cs="Symbol"/>
    </w:rPr>
  </w:style>
  <w:style w:type="character" w:styleId="ListLabel5944">
    <w:name w:val="ListLabel 5944"/>
    <w:qFormat/>
    <w:rPr>
      <w:rFonts w:cs="Symbol"/>
    </w:rPr>
  </w:style>
  <w:style w:type="character" w:styleId="ListLabel5945">
    <w:name w:val="ListLabel 5945"/>
    <w:qFormat/>
    <w:rPr>
      <w:rFonts w:cs="Wingdings"/>
    </w:rPr>
  </w:style>
  <w:style w:type="character" w:styleId="ListLabel5946">
    <w:name w:val="ListLabel 5946"/>
    <w:qFormat/>
    <w:rPr>
      <w:rFonts w:cs="Symbol"/>
    </w:rPr>
  </w:style>
  <w:style w:type="character" w:styleId="ListLabel5947">
    <w:name w:val="ListLabel 5947"/>
    <w:qFormat/>
    <w:rPr>
      <w:rFonts w:cs="Symbol"/>
    </w:rPr>
  </w:style>
  <w:style w:type="character" w:styleId="ListLabel5948">
    <w:name w:val="ListLabel 5948"/>
    <w:qFormat/>
    <w:rPr>
      <w:rFonts w:cs="Symbol"/>
    </w:rPr>
  </w:style>
  <w:style w:type="character" w:styleId="ListLabel5949">
    <w:name w:val="ListLabel 5949"/>
    <w:qFormat/>
    <w:rPr>
      <w:rFonts w:cs="Symbol"/>
    </w:rPr>
  </w:style>
  <w:style w:type="character" w:styleId="ListLabel5950">
    <w:name w:val="ListLabel 5950"/>
    <w:qFormat/>
    <w:rPr>
      <w:rFonts w:cs="Symbol"/>
    </w:rPr>
  </w:style>
  <w:style w:type="character" w:styleId="ListLabel5951">
    <w:name w:val="ListLabel 5951"/>
    <w:qFormat/>
    <w:rPr>
      <w:rFonts w:cs="Symbol"/>
    </w:rPr>
  </w:style>
  <w:style w:type="character" w:styleId="ListLabel5952">
    <w:name w:val="ListLabel 5952"/>
    <w:qFormat/>
    <w:rPr>
      <w:rFonts w:cs="Symbol"/>
    </w:rPr>
  </w:style>
  <w:style w:type="character" w:styleId="ListLabel5953">
    <w:name w:val="ListLabel 5953"/>
    <w:qFormat/>
    <w:rPr>
      <w:rFonts w:cs="Symbol"/>
    </w:rPr>
  </w:style>
  <w:style w:type="character" w:styleId="ListLabel5954">
    <w:name w:val="ListLabel 5954"/>
    <w:qFormat/>
    <w:rPr>
      <w:rFonts w:cs="Wingdings"/>
    </w:rPr>
  </w:style>
  <w:style w:type="character" w:styleId="ListLabel5955">
    <w:name w:val="ListLabel 5955"/>
    <w:qFormat/>
    <w:rPr>
      <w:rFonts w:cs="Symbol"/>
    </w:rPr>
  </w:style>
  <w:style w:type="character" w:styleId="ListLabel5956">
    <w:name w:val="ListLabel 5956"/>
    <w:qFormat/>
    <w:rPr>
      <w:rFonts w:cs="Symbol"/>
    </w:rPr>
  </w:style>
  <w:style w:type="character" w:styleId="ListLabel5957">
    <w:name w:val="ListLabel 5957"/>
    <w:qFormat/>
    <w:rPr>
      <w:rFonts w:cs="Symbol"/>
    </w:rPr>
  </w:style>
  <w:style w:type="character" w:styleId="ListLabel5958">
    <w:name w:val="ListLabel 5958"/>
    <w:qFormat/>
    <w:rPr>
      <w:rFonts w:cs="Symbol"/>
    </w:rPr>
  </w:style>
  <w:style w:type="character" w:styleId="ListLabel5959">
    <w:name w:val="ListLabel 5959"/>
    <w:qFormat/>
    <w:rPr>
      <w:rFonts w:cs="Symbol"/>
    </w:rPr>
  </w:style>
  <w:style w:type="character" w:styleId="ListLabel5960">
    <w:name w:val="ListLabel 5960"/>
    <w:qFormat/>
    <w:rPr>
      <w:rFonts w:cs="Symbol"/>
    </w:rPr>
  </w:style>
  <w:style w:type="character" w:styleId="ListLabel5961">
    <w:name w:val="ListLabel 5961"/>
    <w:qFormat/>
    <w:rPr>
      <w:rFonts w:cs="Symbol"/>
    </w:rPr>
  </w:style>
  <w:style w:type="character" w:styleId="ListLabel5962">
    <w:name w:val="ListLabel 5962"/>
    <w:qFormat/>
    <w:rPr>
      <w:rFonts w:cs="Symbol"/>
    </w:rPr>
  </w:style>
  <w:style w:type="character" w:styleId="ListLabel5963">
    <w:name w:val="ListLabel 5963"/>
    <w:qFormat/>
    <w:rPr>
      <w:rFonts w:cs="Wingdings"/>
    </w:rPr>
  </w:style>
  <w:style w:type="character" w:styleId="ListLabel5964">
    <w:name w:val="ListLabel 5964"/>
    <w:qFormat/>
    <w:rPr>
      <w:rFonts w:cs="Symbol"/>
    </w:rPr>
  </w:style>
  <w:style w:type="character" w:styleId="ListLabel5965">
    <w:name w:val="ListLabel 5965"/>
    <w:qFormat/>
    <w:rPr>
      <w:rFonts w:cs="Symbol"/>
    </w:rPr>
  </w:style>
  <w:style w:type="character" w:styleId="ListLabel5966">
    <w:name w:val="ListLabel 5966"/>
    <w:qFormat/>
    <w:rPr>
      <w:rFonts w:cs="Symbol"/>
    </w:rPr>
  </w:style>
  <w:style w:type="character" w:styleId="ListLabel5967">
    <w:name w:val="ListLabel 5967"/>
    <w:qFormat/>
    <w:rPr>
      <w:rFonts w:cs="Symbol"/>
    </w:rPr>
  </w:style>
  <w:style w:type="character" w:styleId="ListLabel5968">
    <w:name w:val="ListLabel 5968"/>
    <w:qFormat/>
    <w:rPr>
      <w:rFonts w:cs="Symbol"/>
    </w:rPr>
  </w:style>
  <w:style w:type="character" w:styleId="ListLabel5969">
    <w:name w:val="ListLabel 5969"/>
    <w:qFormat/>
    <w:rPr>
      <w:rFonts w:cs="Symbol"/>
    </w:rPr>
  </w:style>
  <w:style w:type="character" w:styleId="ListLabel5970">
    <w:name w:val="ListLabel 5970"/>
    <w:qFormat/>
    <w:rPr>
      <w:rFonts w:cs="Symbol"/>
    </w:rPr>
  </w:style>
  <w:style w:type="character" w:styleId="ListLabel5971">
    <w:name w:val="ListLabel 5971"/>
    <w:qFormat/>
    <w:rPr>
      <w:rFonts w:cs="Symbol"/>
    </w:rPr>
  </w:style>
  <w:style w:type="character" w:styleId="ListLabel5972">
    <w:name w:val="ListLabel 5972"/>
    <w:qFormat/>
    <w:rPr>
      <w:rFonts w:cs="Wingdings"/>
    </w:rPr>
  </w:style>
  <w:style w:type="character" w:styleId="ListLabel5973">
    <w:name w:val="ListLabel 5973"/>
    <w:qFormat/>
    <w:rPr>
      <w:rFonts w:cs="Wingdings"/>
    </w:rPr>
  </w:style>
  <w:style w:type="character" w:styleId="ListLabel5974">
    <w:name w:val="ListLabel 5974"/>
    <w:qFormat/>
    <w:rPr>
      <w:rFonts w:cs="Wingdings"/>
    </w:rPr>
  </w:style>
  <w:style w:type="character" w:styleId="ListLabel5975">
    <w:name w:val="ListLabel 5975"/>
    <w:qFormat/>
    <w:rPr>
      <w:rFonts w:cs="Wingdings"/>
    </w:rPr>
  </w:style>
  <w:style w:type="character" w:styleId="ListLabel5976">
    <w:name w:val="ListLabel 5976"/>
    <w:qFormat/>
    <w:rPr>
      <w:rFonts w:cs="Wingdings"/>
    </w:rPr>
  </w:style>
  <w:style w:type="character" w:styleId="ListLabel5977">
    <w:name w:val="ListLabel 5977"/>
    <w:qFormat/>
    <w:rPr>
      <w:rFonts w:cs="Wingdings"/>
    </w:rPr>
  </w:style>
  <w:style w:type="character" w:styleId="ListLabel5978">
    <w:name w:val="ListLabel 5978"/>
    <w:qFormat/>
    <w:rPr>
      <w:rFonts w:cs="Wingdings"/>
    </w:rPr>
  </w:style>
  <w:style w:type="character" w:styleId="ListLabel5979">
    <w:name w:val="ListLabel 5979"/>
    <w:qFormat/>
    <w:rPr>
      <w:rFonts w:cs="Wingdings"/>
    </w:rPr>
  </w:style>
  <w:style w:type="character" w:styleId="ListLabel5980">
    <w:name w:val="ListLabel 5980"/>
    <w:qFormat/>
    <w:rPr>
      <w:rFonts w:cs="Wingdings"/>
    </w:rPr>
  </w:style>
  <w:style w:type="character" w:styleId="ListLabel5981">
    <w:name w:val="ListLabel 5981"/>
    <w:qFormat/>
    <w:rPr>
      <w:rFonts w:ascii="Times New Roman" w:hAnsi="Times New Roman" w:cs="Symbol"/>
      <w:sz w:val="24"/>
    </w:rPr>
  </w:style>
  <w:style w:type="character" w:styleId="ListLabel5982">
    <w:name w:val="ListLabel 5982"/>
    <w:qFormat/>
    <w:rPr>
      <w:rFonts w:cs="Courier New"/>
    </w:rPr>
  </w:style>
  <w:style w:type="character" w:styleId="ListLabel5983">
    <w:name w:val="ListLabel 5983"/>
    <w:qFormat/>
    <w:rPr>
      <w:rFonts w:cs="Wingdings"/>
    </w:rPr>
  </w:style>
  <w:style w:type="character" w:styleId="ListLabel5984">
    <w:name w:val="ListLabel 5984"/>
    <w:qFormat/>
    <w:rPr>
      <w:rFonts w:cs="Symbol"/>
    </w:rPr>
  </w:style>
  <w:style w:type="character" w:styleId="ListLabel5985">
    <w:name w:val="ListLabel 5985"/>
    <w:qFormat/>
    <w:rPr>
      <w:rFonts w:cs="Courier New"/>
    </w:rPr>
  </w:style>
  <w:style w:type="character" w:styleId="ListLabel5986">
    <w:name w:val="ListLabel 5986"/>
    <w:qFormat/>
    <w:rPr>
      <w:rFonts w:cs="Wingdings"/>
    </w:rPr>
  </w:style>
  <w:style w:type="character" w:styleId="ListLabel5987">
    <w:name w:val="ListLabel 5987"/>
    <w:qFormat/>
    <w:rPr>
      <w:rFonts w:cs="Symbol"/>
    </w:rPr>
  </w:style>
  <w:style w:type="character" w:styleId="ListLabel5988">
    <w:name w:val="ListLabel 5988"/>
    <w:qFormat/>
    <w:rPr>
      <w:rFonts w:cs="Courier New"/>
    </w:rPr>
  </w:style>
  <w:style w:type="character" w:styleId="ListLabel5989">
    <w:name w:val="ListLabel 5989"/>
    <w:qFormat/>
    <w:rPr>
      <w:rFonts w:cs="Wingdings"/>
    </w:rPr>
  </w:style>
  <w:style w:type="character" w:styleId="ListLabel5990">
    <w:name w:val="ListLabel 5990"/>
    <w:qFormat/>
    <w:rPr>
      <w:rFonts w:ascii="Times New Roman" w:hAnsi="Times New Roman" w:cs="Symbol"/>
      <w:sz w:val="24"/>
    </w:rPr>
  </w:style>
  <w:style w:type="character" w:styleId="ListLabel5991">
    <w:name w:val="ListLabel 5991"/>
    <w:qFormat/>
    <w:rPr>
      <w:rFonts w:cs="Courier New"/>
    </w:rPr>
  </w:style>
  <w:style w:type="character" w:styleId="ListLabel5992">
    <w:name w:val="ListLabel 5992"/>
    <w:qFormat/>
    <w:rPr>
      <w:rFonts w:cs="Wingdings"/>
    </w:rPr>
  </w:style>
  <w:style w:type="character" w:styleId="ListLabel5993">
    <w:name w:val="ListLabel 5993"/>
    <w:qFormat/>
    <w:rPr>
      <w:rFonts w:cs="Symbol"/>
    </w:rPr>
  </w:style>
  <w:style w:type="character" w:styleId="ListLabel5994">
    <w:name w:val="ListLabel 5994"/>
    <w:qFormat/>
    <w:rPr>
      <w:rFonts w:cs="Courier New"/>
    </w:rPr>
  </w:style>
  <w:style w:type="character" w:styleId="ListLabel5995">
    <w:name w:val="ListLabel 5995"/>
    <w:qFormat/>
    <w:rPr>
      <w:rFonts w:cs="Wingdings"/>
    </w:rPr>
  </w:style>
  <w:style w:type="character" w:styleId="ListLabel5996">
    <w:name w:val="ListLabel 5996"/>
    <w:qFormat/>
    <w:rPr>
      <w:rFonts w:cs="Symbol"/>
    </w:rPr>
  </w:style>
  <w:style w:type="character" w:styleId="ListLabel5997">
    <w:name w:val="ListLabel 5997"/>
    <w:qFormat/>
    <w:rPr>
      <w:rFonts w:cs="Courier New"/>
    </w:rPr>
  </w:style>
  <w:style w:type="character" w:styleId="ListLabel5998">
    <w:name w:val="ListLabel 5998"/>
    <w:qFormat/>
    <w:rPr>
      <w:rFonts w:cs="Wingdings"/>
    </w:rPr>
  </w:style>
  <w:style w:type="character" w:styleId="ListLabel5999">
    <w:name w:val="ListLabel 5999"/>
    <w:qFormat/>
    <w:rPr>
      <w:rFonts w:cs="Wingdings"/>
      <w:b w:val="false"/>
      <w:sz w:val="24"/>
    </w:rPr>
  </w:style>
  <w:style w:type="character" w:styleId="ListLabel6000">
    <w:name w:val="ListLabel 6000"/>
    <w:qFormat/>
    <w:rPr>
      <w:rFonts w:cs="Wingdings"/>
    </w:rPr>
  </w:style>
  <w:style w:type="character" w:styleId="ListLabel6001">
    <w:name w:val="ListLabel 6001"/>
    <w:qFormat/>
    <w:rPr>
      <w:rFonts w:cs="Wingdings"/>
    </w:rPr>
  </w:style>
  <w:style w:type="character" w:styleId="ListLabel6002">
    <w:name w:val="ListLabel 6002"/>
    <w:qFormat/>
    <w:rPr>
      <w:rFonts w:cs="Wingdings"/>
    </w:rPr>
  </w:style>
  <w:style w:type="character" w:styleId="ListLabel6003">
    <w:name w:val="ListLabel 6003"/>
    <w:qFormat/>
    <w:rPr>
      <w:rFonts w:cs="Wingdings"/>
    </w:rPr>
  </w:style>
  <w:style w:type="character" w:styleId="ListLabel6004">
    <w:name w:val="ListLabel 6004"/>
    <w:qFormat/>
    <w:rPr>
      <w:rFonts w:cs="Wingdings"/>
    </w:rPr>
  </w:style>
  <w:style w:type="character" w:styleId="ListLabel6005">
    <w:name w:val="ListLabel 6005"/>
    <w:qFormat/>
    <w:rPr>
      <w:rFonts w:cs="Wingdings"/>
    </w:rPr>
  </w:style>
  <w:style w:type="character" w:styleId="ListLabel6006">
    <w:name w:val="ListLabel 6006"/>
    <w:qFormat/>
    <w:rPr>
      <w:rFonts w:cs="Wingdings"/>
    </w:rPr>
  </w:style>
  <w:style w:type="character" w:styleId="ListLabel6007">
    <w:name w:val="ListLabel 6007"/>
    <w:qFormat/>
    <w:rPr>
      <w:rFonts w:cs="Wingdings"/>
    </w:rPr>
  </w:style>
  <w:style w:type="character" w:styleId="ListLabel6008">
    <w:name w:val="ListLabel 6008"/>
    <w:qFormat/>
    <w:rPr>
      <w:rFonts w:cs="Wingdings"/>
    </w:rPr>
  </w:style>
  <w:style w:type="character" w:styleId="ListLabel6009">
    <w:name w:val="ListLabel 6009"/>
    <w:qFormat/>
    <w:rPr>
      <w:rFonts w:cs="Symbol"/>
    </w:rPr>
  </w:style>
  <w:style w:type="character" w:styleId="ListLabel6010">
    <w:name w:val="ListLabel 6010"/>
    <w:qFormat/>
    <w:rPr>
      <w:rFonts w:cs="Symbol"/>
    </w:rPr>
  </w:style>
  <w:style w:type="character" w:styleId="ListLabel6011">
    <w:name w:val="ListLabel 6011"/>
    <w:qFormat/>
    <w:rPr>
      <w:rFonts w:cs="Symbol"/>
    </w:rPr>
  </w:style>
  <w:style w:type="character" w:styleId="ListLabel6012">
    <w:name w:val="ListLabel 6012"/>
    <w:qFormat/>
    <w:rPr>
      <w:rFonts w:cs="Symbol"/>
    </w:rPr>
  </w:style>
  <w:style w:type="character" w:styleId="ListLabel6013">
    <w:name w:val="ListLabel 6013"/>
    <w:qFormat/>
    <w:rPr>
      <w:rFonts w:cs="Symbol"/>
    </w:rPr>
  </w:style>
  <w:style w:type="character" w:styleId="ListLabel6014">
    <w:name w:val="ListLabel 6014"/>
    <w:qFormat/>
    <w:rPr>
      <w:rFonts w:cs="Symbol"/>
    </w:rPr>
  </w:style>
  <w:style w:type="character" w:styleId="ListLabel6015">
    <w:name w:val="ListLabel 6015"/>
    <w:qFormat/>
    <w:rPr>
      <w:rFonts w:cs="Symbol"/>
    </w:rPr>
  </w:style>
  <w:style w:type="character" w:styleId="ListLabel6016">
    <w:name w:val="ListLabel 6016"/>
    <w:qFormat/>
    <w:rPr>
      <w:rFonts w:cs="Symbol"/>
    </w:rPr>
  </w:style>
  <w:style w:type="character" w:styleId="ListLabel6017">
    <w:name w:val="ListLabel 6017"/>
    <w:qFormat/>
    <w:rPr>
      <w:rFonts w:cs="Wingdings"/>
    </w:rPr>
  </w:style>
  <w:style w:type="character" w:styleId="ListLabel6018">
    <w:name w:val="ListLabel 6018"/>
    <w:qFormat/>
    <w:rPr>
      <w:rFonts w:cs="Symbol"/>
    </w:rPr>
  </w:style>
  <w:style w:type="character" w:styleId="ListLabel6019">
    <w:name w:val="ListLabel 6019"/>
    <w:qFormat/>
    <w:rPr>
      <w:rFonts w:cs="Symbol"/>
    </w:rPr>
  </w:style>
  <w:style w:type="character" w:styleId="ListLabel6020">
    <w:name w:val="ListLabel 6020"/>
    <w:qFormat/>
    <w:rPr>
      <w:rFonts w:cs="Symbol"/>
    </w:rPr>
  </w:style>
  <w:style w:type="character" w:styleId="ListLabel6021">
    <w:name w:val="ListLabel 6021"/>
    <w:qFormat/>
    <w:rPr>
      <w:rFonts w:cs="Symbol"/>
    </w:rPr>
  </w:style>
  <w:style w:type="character" w:styleId="ListLabel6022">
    <w:name w:val="ListLabel 6022"/>
    <w:qFormat/>
    <w:rPr>
      <w:rFonts w:cs="Symbol"/>
    </w:rPr>
  </w:style>
  <w:style w:type="character" w:styleId="ListLabel6023">
    <w:name w:val="ListLabel 6023"/>
    <w:qFormat/>
    <w:rPr>
      <w:rFonts w:cs="Symbol"/>
    </w:rPr>
  </w:style>
  <w:style w:type="character" w:styleId="ListLabel6024">
    <w:name w:val="ListLabel 6024"/>
    <w:qFormat/>
    <w:rPr>
      <w:rFonts w:cs="Symbol"/>
    </w:rPr>
  </w:style>
  <w:style w:type="character" w:styleId="ListLabel6025">
    <w:name w:val="ListLabel 6025"/>
    <w:qFormat/>
    <w:rPr>
      <w:rFonts w:cs="Symbol"/>
    </w:rPr>
  </w:style>
  <w:style w:type="character" w:styleId="ListLabel6026">
    <w:name w:val="ListLabel 6026"/>
    <w:qFormat/>
    <w:rPr>
      <w:rFonts w:cs="Wingdings"/>
    </w:rPr>
  </w:style>
  <w:style w:type="character" w:styleId="ListLabel6027">
    <w:name w:val="ListLabel 6027"/>
    <w:qFormat/>
    <w:rPr>
      <w:rFonts w:cs="Symbol"/>
    </w:rPr>
  </w:style>
  <w:style w:type="character" w:styleId="ListLabel6028">
    <w:name w:val="ListLabel 6028"/>
    <w:qFormat/>
    <w:rPr>
      <w:rFonts w:cs="Symbol"/>
    </w:rPr>
  </w:style>
  <w:style w:type="character" w:styleId="ListLabel6029">
    <w:name w:val="ListLabel 6029"/>
    <w:qFormat/>
    <w:rPr>
      <w:rFonts w:cs="Symbol"/>
    </w:rPr>
  </w:style>
  <w:style w:type="character" w:styleId="ListLabel6030">
    <w:name w:val="ListLabel 6030"/>
    <w:qFormat/>
    <w:rPr>
      <w:rFonts w:cs="Symbol"/>
    </w:rPr>
  </w:style>
  <w:style w:type="character" w:styleId="ListLabel6031">
    <w:name w:val="ListLabel 6031"/>
    <w:qFormat/>
    <w:rPr>
      <w:rFonts w:cs="Symbol"/>
    </w:rPr>
  </w:style>
  <w:style w:type="character" w:styleId="ListLabel6032">
    <w:name w:val="ListLabel 6032"/>
    <w:qFormat/>
    <w:rPr>
      <w:rFonts w:cs="Symbol"/>
    </w:rPr>
  </w:style>
  <w:style w:type="character" w:styleId="ListLabel6033">
    <w:name w:val="ListLabel 6033"/>
    <w:qFormat/>
    <w:rPr>
      <w:rFonts w:cs="Symbol"/>
    </w:rPr>
  </w:style>
  <w:style w:type="character" w:styleId="ListLabel6034">
    <w:name w:val="ListLabel 6034"/>
    <w:qFormat/>
    <w:rPr>
      <w:rFonts w:cs="Symbol"/>
    </w:rPr>
  </w:style>
  <w:style w:type="character" w:styleId="ListLabel6035">
    <w:name w:val="ListLabel 6035"/>
    <w:qFormat/>
    <w:rPr>
      <w:rFonts w:cs="Wingdings"/>
    </w:rPr>
  </w:style>
  <w:style w:type="character" w:styleId="ListLabel6036">
    <w:name w:val="ListLabel 6036"/>
    <w:qFormat/>
    <w:rPr>
      <w:rFonts w:cs="Symbol"/>
    </w:rPr>
  </w:style>
  <w:style w:type="character" w:styleId="ListLabel6037">
    <w:name w:val="ListLabel 6037"/>
    <w:qFormat/>
    <w:rPr>
      <w:rFonts w:cs="Symbol"/>
    </w:rPr>
  </w:style>
  <w:style w:type="character" w:styleId="ListLabel6038">
    <w:name w:val="ListLabel 6038"/>
    <w:qFormat/>
    <w:rPr>
      <w:rFonts w:cs="Symbol"/>
    </w:rPr>
  </w:style>
  <w:style w:type="character" w:styleId="ListLabel6039">
    <w:name w:val="ListLabel 6039"/>
    <w:qFormat/>
    <w:rPr>
      <w:rFonts w:cs="Symbol"/>
    </w:rPr>
  </w:style>
  <w:style w:type="character" w:styleId="ListLabel6040">
    <w:name w:val="ListLabel 6040"/>
    <w:qFormat/>
    <w:rPr>
      <w:rFonts w:cs="Symbol"/>
    </w:rPr>
  </w:style>
  <w:style w:type="character" w:styleId="ListLabel6041">
    <w:name w:val="ListLabel 6041"/>
    <w:qFormat/>
    <w:rPr>
      <w:rFonts w:cs="Symbol"/>
    </w:rPr>
  </w:style>
  <w:style w:type="character" w:styleId="ListLabel6042">
    <w:name w:val="ListLabel 6042"/>
    <w:qFormat/>
    <w:rPr>
      <w:rFonts w:cs="Symbol"/>
    </w:rPr>
  </w:style>
  <w:style w:type="character" w:styleId="ListLabel6043">
    <w:name w:val="ListLabel 6043"/>
    <w:qFormat/>
    <w:rPr>
      <w:rFonts w:cs="Symbol"/>
    </w:rPr>
  </w:style>
  <w:style w:type="character" w:styleId="ListLabel6044">
    <w:name w:val="ListLabel 6044"/>
    <w:qFormat/>
    <w:rPr>
      <w:rFonts w:cs="Wingdings"/>
    </w:rPr>
  </w:style>
  <w:style w:type="character" w:styleId="ListLabel6045">
    <w:name w:val="ListLabel 6045"/>
    <w:qFormat/>
    <w:rPr>
      <w:rFonts w:cs="Symbol"/>
    </w:rPr>
  </w:style>
  <w:style w:type="character" w:styleId="ListLabel6046">
    <w:name w:val="ListLabel 6046"/>
    <w:qFormat/>
    <w:rPr>
      <w:rFonts w:cs="Symbol"/>
    </w:rPr>
  </w:style>
  <w:style w:type="character" w:styleId="ListLabel6047">
    <w:name w:val="ListLabel 6047"/>
    <w:qFormat/>
    <w:rPr>
      <w:rFonts w:cs="Symbol"/>
    </w:rPr>
  </w:style>
  <w:style w:type="character" w:styleId="ListLabel6048">
    <w:name w:val="ListLabel 6048"/>
    <w:qFormat/>
    <w:rPr>
      <w:rFonts w:cs="Symbol"/>
    </w:rPr>
  </w:style>
  <w:style w:type="character" w:styleId="ListLabel6049">
    <w:name w:val="ListLabel 6049"/>
    <w:qFormat/>
    <w:rPr>
      <w:rFonts w:cs="Symbol"/>
    </w:rPr>
  </w:style>
  <w:style w:type="character" w:styleId="ListLabel6050">
    <w:name w:val="ListLabel 6050"/>
    <w:qFormat/>
    <w:rPr>
      <w:rFonts w:cs="Symbol"/>
    </w:rPr>
  </w:style>
  <w:style w:type="character" w:styleId="ListLabel6051">
    <w:name w:val="ListLabel 6051"/>
    <w:qFormat/>
    <w:rPr>
      <w:rFonts w:cs="Symbol"/>
    </w:rPr>
  </w:style>
  <w:style w:type="character" w:styleId="ListLabel6052">
    <w:name w:val="ListLabel 6052"/>
    <w:qFormat/>
    <w:rPr>
      <w:rFonts w:cs="Symbol"/>
    </w:rPr>
  </w:style>
  <w:style w:type="character" w:styleId="ListLabel6053">
    <w:name w:val="ListLabel 6053"/>
    <w:qFormat/>
    <w:rPr>
      <w:rFonts w:cs="Wingdings"/>
    </w:rPr>
  </w:style>
  <w:style w:type="character" w:styleId="ListLabel6054">
    <w:name w:val="ListLabel 6054"/>
    <w:qFormat/>
    <w:rPr>
      <w:rFonts w:cs="Symbol"/>
    </w:rPr>
  </w:style>
  <w:style w:type="character" w:styleId="ListLabel6055">
    <w:name w:val="ListLabel 6055"/>
    <w:qFormat/>
    <w:rPr>
      <w:rFonts w:cs="Symbol"/>
    </w:rPr>
  </w:style>
  <w:style w:type="character" w:styleId="ListLabel6056">
    <w:name w:val="ListLabel 6056"/>
    <w:qFormat/>
    <w:rPr>
      <w:rFonts w:cs="Symbol"/>
    </w:rPr>
  </w:style>
  <w:style w:type="character" w:styleId="ListLabel6057">
    <w:name w:val="ListLabel 6057"/>
    <w:qFormat/>
    <w:rPr>
      <w:rFonts w:cs="Symbol"/>
    </w:rPr>
  </w:style>
  <w:style w:type="character" w:styleId="ListLabel6058">
    <w:name w:val="ListLabel 6058"/>
    <w:qFormat/>
    <w:rPr>
      <w:rFonts w:cs="Symbol"/>
    </w:rPr>
  </w:style>
  <w:style w:type="character" w:styleId="ListLabel6059">
    <w:name w:val="ListLabel 6059"/>
    <w:qFormat/>
    <w:rPr>
      <w:rFonts w:cs="Symbol"/>
    </w:rPr>
  </w:style>
  <w:style w:type="character" w:styleId="ListLabel6060">
    <w:name w:val="ListLabel 6060"/>
    <w:qFormat/>
    <w:rPr>
      <w:rFonts w:cs="Symbol"/>
    </w:rPr>
  </w:style>
  <w:style w:type="character" w:styleId="ListLabel6061">
    <w:name w:val="ListLabel 6061"/>
    <w:qFormat/>
    <w:rPr>
      <w:rFonts w:cs="Symbol"/>
    </w:rPr>
  </w:style>
  <w:style w:type="character" w:styleId="ListLabel6062">
    <w:name w:val="ListLabel 6062"/>
    <w:qFormat/>
    <w:rPr>
      <w:rFonts w:cs="Wingdings"/>
    </w:rPr>
  </w:style>
  <w:style w:type="character" w:styleId="ListLabel6063">
    <w:name w:val="ListLabel 6063"/>
    <w:qFormat/>
    <w:rPr>
      <w:rFonts w:cs="Wingdings"/>
    </w:rPr>
  </w:style>
  <w:style w:type="character" w:styleId="ListLabel6064">
    <w:name w:val="ListLabel 6064"/>
    <w:qFormat/>
    <w:rPr>
      <w:rFonts w:cs="Wingdings"/>
    </w:rPr>
  </w:style>
  <w:style w:type="character" w:styleId="ListLabel6065">
    <w:name w:val="ListLabel 6065"/>
    <w:qFormat/>
    <w:rPr>
      <w:rFonts w:cs="Wingdings"/>
    </w:rPr>
  </w:style>
  <w:style w:type="character" w:styleId="ListLabel6066">
    <w:name w:val="ListLabel 6066"/>
    <w:qFormat/>
    <w:rPr>
      <w:rFonts w:cs="Wingdings"/>
    </w:rPr>
  </w:style>
  <w:style w:type="character" w:styleId="ListLabel6067">
    <w:name w:val="ListLabel 6067"/>
    <w:qFormat/>
    <w:rPr>
      <w:rFonts w:cs="Wingdings"/>
    </w:rPr>
  </w:style>
  <w:style w:type="character" w:styleId="ListLabel6068">
    <w:name w:val="ListLabel 6068"/>
    <w:qFormat/>
    <w:rPr>
      <w:rFonts w:cs="Wingdings"/>
    </w:rPr>
  </w:style>
  <w:style w:type="character" w:styleId="ListLabel6069">
    <w:name w:val="ListLabel 6069"/>
    <w:qFormat/>
    <w:rPr>
      <w:rFonts w:cs="Wingdings"/>
    </w:rPr>
  </w:style>
  <w:style w:type="character" w:styleId="ListLabel6070">
    <w:name w:val="ListLabel 6070"/>
    <w:qFormat/>
    <w:rPr>
      <w:rFonts w:cs="Wingdings"/>
    </w:rPr>
  </w:style>
  <w:style w:type="character" w:styleId="ListLabel6071">
    <w:name w:val="ListLabel 6071"/>
    <w:qFormat/>
    <w:rPr>
      <w:rFonts w:ascii="Times New Roman" w:hAnsi="Times New Roman" w:cs="Symbol"/>
      <w:sz w:val="24"/>
    </w:rPr>
  </w:style>
  <w:style w:type="character" w:styleId="ListLabel6072">
    <w:name w:val="ListLabel 6072"/>
    <w:qFormat/>
    <w:rPr>
      <w:rFonts w:cs="Courier New"/>
    </w:rPr>
  </w:style>
  <w:style w:type="character" w:styleId="ListLabel6073">
    <w:name w:val="ListLabel 6073"/>
    <w:qFormat/>
    <w:rPr>
      <w:rFonts w:cs="Wingdings"/>
    </w:rPr>
  </w:style>
  <w:style w:type="character" w:styleId="ListLabel6074">
    <w:name w:val="ListLabel 6074"/>
    <w:qFormat/>
    <w:rPr>
      <w:rFonts w:cs="Symbol"/>
    </w:rPr>
  </w:style>
  <w:style w:type="character" w:styleId="ListLabel6075">
    <w:name w:val="ListLabel 6075"/>
    <w:qFormat/>
    <w:rPr>
      <w:rFonts w:cs="Courier New"/>
    </w:rPr>
  </w:style>
  <w:style w:type="character" w:styleId="ListLabel6076">
    <w:name w:val="ListLabel 6076"/>
    <w:qFormat/>
    <w:rPr>
      <w:rFonts w:cs="Wingdings"/>
    </w:rPr>
  </w:style>
  <w:style w:type="character" w:styleId="ListLabel6077">
    <w:name w:val="ListLabel 6077"/>
    <w:qFormat/>
    <w:rPr>
      <w:rFonts w:cs="Symbol"/>
    </w:rPr>
  </w:style>
  <w:style w:type="character" w:styleId="ListLabel6078">
    <w:name w:val="ListLabel 6078"/>
    <w:qFormat/>
    <w:rPr>
      <w:rFonts w:cs="Courier New"/>
    </w:rPr>
  </w:style>
  <w:style w:type="character" w:styleId="ListLabel6079">
    <w:name w:val="ListLabel 6079"/>
    <w:qFormat/>
    <w:rPr>
      <w:rFonts w:cs="Wingdings"/>
    </w:rPr>
  </w:style>
  <w:style w:type="character" w:styleId="ListLabel6080">
    <w:name w:val="ListLabel 6080"/>
    <w:qFormat/>
    <w:rPr>
      <w:rFonts w:ascii="Times New Roman" w:hAnsi="Times New Roman" w:cs="Symbol"/>
      <w:sz w:val="24"/>
    </w:rPr>
  </w:style>
  <w:style w:type="character" w:styleId="ListLabel6081">
    <w:name w:val="ListLabel 6081"/>
    <w:qFormat/>
    <w:rPr>
      <w:rFonts w:cs="Courier New"/>
    </w:rPr>
  </w:style>
  <w:style w:type="character" w:styleId="ListLabel6082">
    <w:name w:val="ListLabel 6082"/>
    <w:qFormat/>
    <w:rPr>
      <w:rFonts w:cs="Wingdings"/>
    </w:rPr>
  </w:style>
  <w:style w:type="character" w:styleId="ListLabel6083">
    <w:name w:val="ListLabel 6083"/>
    <w:qFormat/>
    <w:rPr>
      <w:rFonts w:cs="Symbol"/>
    </w:rPr>
  </w:style>
  <w:style w:type="character" w:styleId="ListLabel6084">
    <w:name w:val="ListLabel 6084"/>
    <w:qFormat/>
    <w:rPr>
      <w:rFonts w:cs="Courier New"/>
    </w:rPr>
  </w:style>
  <w:style w:type="character" w:styleId="ListLabel6085">
    <w:name w:val="ListLabel 6085"/>
    <w:qFormat/>
    <w:rPr>
      <w:rFonts w:cs="Wingdings"/>
    </w:rPr>
  </w:style>
  <w:style w:type="character" w:styleId="ListLabel6086">
    <w:name w:val="ListLabel 6086"/>
    <w:qFormat/>
    <w:rPr>
      <w:rFonts w:cs="Symbol"/>
    </w:rPr>
  </w:style>
  <w:style w:type="character" w:styleId="ListLabel6087">
    <w:name w:val="ListLabel 6087"/>
    <w:qFormat/>
    <w:rPr>
      <w:rFonts w:cs="Courier New"/>
    </w:rPr>
  </w:style>
  <w:style w:type="character" w:styleId="ListLabel6088">
    <w:name w:val="ListLabel 6088"/>
    <w:qFormat/>
    <w:rPr>
      <w:rFonts w:cs="Wingdings"/>
    </w:rPr>
  </w:style>
  <w:style w:type="character" w:styleId="ListLabel6089">
    <w:name w:val="ListLabel 6089"/>
    <w:qFormat/>
    <w:rPr>
      <w:rFonts w:cs="Wingdings"/>
      <w:b w:val="false"/>
      <w:sz w:val="24"/>
    </w:rPr>
  </w:style>
  <w:style w:type="character" w:styleId="ListLabel6090">
    <w:name w:val="ListLabel 6090"/>
    <w:qFormat/>
    <w:rPr>
      <w:rFonts w:cs="Wingdings"/>
    </w:rPr>
  </w:style>
  <w:style w:type="character" w:styleId="ListLabel6091">
    <w:name w:val="ListLabel 6091"/>
    <w:qFormat/>
    <w:rPr>
      <w:rFonts w:cs="Wingdings"/>
    </w:rPr>
  </w:style>
  <w:style w:type="character" w:styleId="ListLabel6092">
    <w:name w:val="ListLabel 6092"/>
    <w:qFormat/>
    <w:rPr>
      <w:rFonts w:cs="Wingdings"/>
    </w:rPr>
  </w:style>
  <w:style w:type="character" w:styleId="ListLabel6093">
    <w:name w:val="ListLabel 6093"/>
    <w:qFormat/>
    <w:rPr>
      <w:rFonts w:cs="Wingdings"/>
    </w:rPr>
  </w:style>
  <w:style w:type="character" w:styleId="ListLabel6094">
    <w:name w:val="ListLabel 6094"/>
    <w:qFormat/>
    <w:rPr>
      <w:rFonts w:cs="Wingdings"/>
    </w:rPr>
  </w:style>
  <w:style w:type="character" w:styleId="ListLabel6095">
    <w:name w:val="ListLabel 6095"/>
    <w:qFormat/>
    <w:rPr>
      <w:rFonts w:cs="Wingdings"/>
    </w:rPr>
  </w:style>
  <w:style w:type="character" w:styleId="ListLabel6096">
    <w:name w:val="ListLabel 6096"/>
    <w:qFormat/>
    <w:rPr>
      <w:rFonts w:cs="Wingdings"/>
    </w:rPr>
  </w:style>
  <w:style w:type="character" w:styleId="ListLabel6097">
    <w:name w:val="ListLabel 6097"/>
    <w:qFormat/>
    <w:rPr>
      <w:rFonts w:cs="Wingdings"/>
    </w:rPr>
  </w:style>
  <w:style w:type="character" w:styleId="ListLabel6098">
    <w:name w:val="ListLabel 6098"/>
    <w:qFormat/>
    <w:rPr>
      <w:rFonts w:cs="Wingdings"/>
    </w:rPr>
  </w:style>
  <w:style w:type="character" w:styleId="ListLabel6099">
    <w:name w:val="ListLabel 6099"/>
    <w:qFormat/>
    <w:rPr>
      <w:rFonts w:cs="Symbol"/>
    </w:rPr>
  </w:style>
  <w:style w:type="character" w:styleId="ListLabel6100">
    <w:name w:val="ListLabel 6100"/>
    <w:qFormat/>
    <w:rPr>
      <w:rFonts w:cs="Symbol"/>
    </w:rPr>
  </w:style>
  <w:style w:type="character" w:styleId="ListLabel6101">
    <w:name w:val="ListLabel 6101"/>
    <w:qFormat/>
    <w:rPr>
      <w:rFonts w:cs="Symbol"/>
    </w:rPr>
  </w:style>
  <w:style w:type="character" w:styleId="ListLabel6102">
    <w:name w:val="ListLabel 6102"/>
    <w:qFormat/>
    <w:rPr>
      <w:rFonts w:cs="Symbol"/>
    </w:rPr>
  </w:style>
  <w:style w:type="character" w:styleId="ListLabel6103">
    <w:name w:val="ListLabel 6103"/>
    <w:qFormat/>
    <w:rPr>
      <w:rFonts w:cs="Symbol"/>
    </w:rPr>
  </w:style>
  <w:style w:type="character" w:styleId="ListLabel6104">
    <w:name w:val="ListLabel 6104"/>
    <w:qFormat/>
    <w:rPr>
      <w:rFonts w:cs="Symbol"/>
    </w:rPr>
  </w:style>
  <w:style w:type="character" w:styleId="ListLabel6105">
    <w:name w:val="ListLabel 6105"/>
    <w:qFormat/>
    <w:rPr>
      <w:rFonts w:cs="Symbol"/>
    </w:rPr>
  </w:style>
  <w:style w:type="character" w:styleId="ListLabel6106">
    <w:name w:val="ListLabel 6106"/>
    <w:qFormat/>
    <w:rPr>
      <w:rFonts w:cs="Symbol"/>
    </w:rPr>
  </w:style>
  <w:style w:type="character" w:styleId="ListLabel6107">
    <w:name w:val="ListLabel 6107"/>
    <w:qFormat/>
    <w:rPr>
      <w:rFonts w:cs="Wingdings"/>
    </w:rPr>
  </w:style>
  <w:style w:type="character" w:styleId="ListLabel6108">
    <w:name w:val="ListLabel 6108"/>
    <w:qFormat/>
    <w:rPr>
      <w:rFonts w:cs="Symbol"/>
    </w:rPr>
  </w:style>
  <w:style w:type="character" w:styleId="ListLabel6109">
    <w:name w:val="ListLabel 6109"/>
    <w:qFormat/>
    <w:rPr>
      <w:rFonts w:cs="Symbol"/>
    </w:rPr>
  </w:style>
  <w:style w:type="character" w:styleId="ListLabel6110">
    <w:name w:val="ListLabel 6110"/>
    <w:qFormat/>
    <w:rPr>
      <w:rFonts w:cs="Symbol"/>
    </w:rPr>
  </w:style>
  <w:style w:type="character" w:styleId="ListLabel6111">
    <w:name w:val="ListLabel 6111"/>
    <w:qFormat/>
    <w:rPr>
      <w:rFonts w:cs="Symbol"/>
    </w:rPr>
  </w:style>
  <w:style w:type="character" w:styleId="ListLabel6112">
    <w:name w:val="ListLabel 6112"/>
    <w:qFormat/>
    <w:rPr>
      <w:rFonts w:cs="Symbol"/>
    </w:rPr>
  </w:style>
  <w:style w:type="character" w:styleId="ListLabel6113">
    <w:name w:val="ListLabel 6113"/>
    <w:qFormat/>
    <w:rPr>
      <w:rFonts w:cs="Symbol"/>
    </w:rPr>
  </w:style>
  <w:style w:type="character" w:styleId="ListLabel6114">
    <w:name w:val="ListLabel 6114"/>
    <w:qFormat/>
    <w:rPr>
      <w:rFonts w:cs="Symbol"/>
    </w:rPr>
  </w:style>
  <w:style w:type="character" w:styleId="ListLabel6115">
    <w:name w:val="ListLabel 6115"/>
    <w:qFormat/>
    <w:rPr>
      <w:rFonts w:cs="Symbol"/>
    </w:rPr>
  </w:style>
  <w:style w:type="character" w:styleId="ListLabel6116">
    <w:name w:val="ListLabel 6116"/>
    <w:qFormat/>
    <w:rPr>
      <w:rFonts w:cs="Wingdings"/>
    </w:rPr>
  </w:style>
  <w:style w:type="character" w:styleId="ListLabel6117">
    <w:name w:val="ListLabel 6117"/>
    <w:qFormat/>
    <w:rPr>
      <w:rFonts w:cs="Symbol"/>
    </w:rPr>
  </w:style>
  <w:style w:type="character" w:styleId="ListLabel6118">
    <w:name w:val="ListLabel 6118"/>
    <w:qFormat/>
    <w:rPr>
      <w:rFonts w:cs="Symbol"/>
    </w:rPr>
  </w:style>
  <w:style w:type="character" w:styleId="ListLabel6119">
    <w:name w:val="ListLabel 6119"/>
    <w:qFormat/>
    <w:rPr>
      <w:rFonts w:cs="Symbol"/>
    </w:rPr>
  </w:style>
  <w:style w:type="character" w:styleId="ListLabel6120">
    <w:name w:val="ListLabel 6120"/>
    <w:qFormat/>
    <w:rPr>
      <w:rFonts w:cs="Symbol"/>
    </w:rPr>
  </w:style>
  <w:style w:type="character" w:styleId="ListLabel6121">
    <w:name w:val="ListLabel 6121"/>
    <w:qFormat/>
    <w:rPr>
      <w:rFonts w:cs="Symbol"/>
    </w:rPr>
  </w:style>
  <w:style w:type="character" w:styleId="ListLabel6122">
    <w:name w:val="ListLabel 6122"/>
    <w:qFormat/>
    <w:rPr>
      <w:rFonts w:cs="Symbol"/>
    </w:rPr>
  </w:style>
  <w:style w:type="character" w:styleId="ListLabel6123">
    <w:name w:val="ListLabel 6123"/>
    <w:qFormat/>
    <w:rPr>
      <w:rFonts w:cs="Symbol"/>
    </w:rPr>
  </w:style>
  <w:style w:type="character" w:styleId="ListLabel6124">
    <w:name w:val="ListLabel 6124"/>
    <w:qFormat/>
    <w:rPr>
      <w:rFonts w:cs="Symbol"/>
    </w:rPr>
  </w:style>
  <w:style w:type="character" w:styleId="ListLabel6125">
    <w:name w:val="ListLabel 6125"/>
    <w:qFormat/>
    <w:rPr>
      <w:rFonts w:cs="Wingdings"/>
    </w:rPr>
  </w:style>
  <w:style w:type="character" w:styleId="ListLabel6126">
    <w:name w:val="ListLabel 6126"/>
    <w:qFormat/>
    <w:rPr>
      <w:rFonts w:cs="Symbol"/>
    </w:rPr>
  </w:style>
  <w:style w:type="character" w:styleId="ListLabel6127">
    <w:name w:val="ListLabel 6127"/>
    <w:qFormat/>
    <w:rPr>
      <w:rFonts w:cs="Symbol"/>
    </w:rPr>
  </w:style>
  <w:style w:type="character" w:styleId="ListLabel6128">
    <w:name w:val="ListLabel 6128"/>
    <w:qFormat/>
    <w:rPr>
      <w:rFonts w:cs="Symbol"/>
    </w:rPr>
  </w:style>
  <w:style w:type="character" w:styleId="ListLabel6129">
    <w:name w:val="ListLabel 6129"/>
    <w:qFormat/>
    <w:rPr>
      <w:rFonts w:cs="Symbol"/>
    </w:rPr>
  </w:style>
  <w:style w:type="character" w:styleId="ListLabel6130">
    <w:name w:val="ListLabel 6130"/>
    <w:qFormat/>
    <w:rPr>
      <w:rFonts w:cs="Symbol"/>
    </w:rPr>
  </w:style>
  <w:style w:type="character" w:styleId="ListLabel6131">
    <w:name w:val="ListLabel 6131"/>
    <w:qFormat/>
    <w:rPr>
      <w:rFonts w:cs="Symbol"/>
    </w:rPr>
  </w:style>
  <w:style w:type="character" w:styleId="ListLabel6132">
    <w:name w:val="ListLabel 6132"/>
    <w:qFormat/>
    <w:rPr>
      <w:rFonts w:cs="Symbol"/>
    </w:rPr>
  </w:style>
  <w:style w:type="character" w:styleId="ListLabel6133">
    <w:name w:val="ListLabel 6133"/>
    <w:qFormat/>
    <w:rPr>
      <w:rFonts w:cs="Symbol"/>
    </w:rPr>
  </w:style>
  <w:style w:type="character" w:styleId="ListLabel6134">
    <w:name w:val="ListLabel 6134"/>
    <w:qFormat/>
    <w:rPr>
      <w:rFonts w:cs="Wingdings"/>
    </w:rPr>
  </w:style>
  <w:style w:type="character" w:styleId="ListLabel6135">
    <w:name w:val="ListLabel 6135"/>
    <w:qFormat/>
    <w:rPr>
      <w:rFonts w:cs="Symbol"/>
    </w:rPr>
  </w:style>
  <w:style w:type="character" w:styleId="ListLabel6136">
    <w:name w:val="ListLabel 6136"/>
    <w:qFormat/>
    <w:rPr>
      <w:rFonts w:cs="Symbol"/>
    </w:rPr>
  </w:style>
  <w:style w:type="character" w:styleId="ListLabel6137">
    <w:name w:val="ListLabel 6137"/>
    <w:qFormat/>
    <w:rPr>
      <w:rFonts w:cs="Symbol"/>
    </w:rPr>
  </w:style>
  <w:style w:type="character" w:styleId="ListLabel6138">
    <w:name w:val="ListLabel 6138"/>
    <w:qFormat/>
    <w:rPr>
      <w:rFonts w:cs="Symbol"/>
    </w:rPr>
  </w:style>
  <w:style w:type="character" w:styleId="ListLabel6139">
    <w:name w:val="ListLabel 6139"/>
    <w:qFormat/>
    <w:rPr>
      <w:rFonts w:cs="Symbol"/>
    </w:rPr>
  </w:style>
  <w:style w:type="character" w:styleId="ListLabel6140">
    <w:name w:val="ListLabel 6140"/>
    <w:qFormat/>
    <w:rPr>
      <w:rFonts w:cs="Symbol"/>
    </w:rPr>
  </w:style>
  <w:style w:type="character" w:styleId="ListLabel6141">
    <w:name w:val="ListLabel 6141"/>
    <w:qFormat/>
    <w:rPr>
      <w:rFonts w:cs="Symbol"/>
    </w:rPr>
  </w:style>
  <w:style w:type="character" w:styleId="ListLabel6142">
    <w:name w:val="ListLabel 6142"/>
    <w:qFormat/>
    <w:rPr>
      <w:rFonts w:cs="Symbol"/>
    </w:rPr>
  </w:style>
  <w:style w:type="character" w:styleId="ListLabel6143">
    <w:name w:val="ListLabel 6143"/>
    <w:qFormat/>
    <w:rPr>
      <w:rFonts w:cs="Wingdings"/>
    </w:rPr>
  </w:style>
  <w:style w:type="character" w:styleId="ListLabel6144">
    <w:name w:val="ListLabel 6144"/>
    <w:qFormat/>
    <w:rPr>
      <w:rFonts w:cs="Symbol"/>
    </w:rPr>
  </w:style>
  <w:style w:type="character" w:styleId="ListLabel6145">
    <w:name w:val="ListLabel 6145"/>
    <w:qFormat/>
    <w:rPr>
      <w:rFonts w:cs="Symbol"/>
    </w:rPr>
  </w:style>
  <w:style w:type="character" w:styleId="ListLabel6146">
    <w:name w:val="ListLabel 6146"/>
    <w:qFormat/>
    <w:rPr>
      <w:rFonts w:cs="Symbol"/>
    </w:rPr>
  </w:style>
  <w:style w:type="character" w:styleId="ListLabel6147">
    <w:name w:val="ListLabel 6147"/>
    <w:qFormat/>
    <w:rPr>
      <w:rFonts w:cs="Symbol"/>
    </w:rPr>
  </w:style>
  <w:style w:type="character" w:styleId="ListLabel6148">
    <w:name w:val="ListLabel 6148"/>
    <w:qFormat/>
    <w:rPr>
      <w:rFonts w:cs="Symbol"/>
    </w:rPr>
  </w:style>
  <w:style w:type="character" w:styleId="ListLabel6149">
    <w:name w:val="ListLabel 6149"/>
    <w:qFormat/>
    <w:rPr>
      <w:rFonts w:cs="Symbol"/>
    </w:rPr>
  </w:style>
  <w:style w:type="character" w:styleId="ListLabel6150">
    <w:name w:val="ListLabel 6150"/>
    <w:qFormat/>
    <w:rPr>
      <w:rFonts w:cs="Symbol"/>
    </w:rPr>
  </w:style>
  <w:style w:type="character" w:styleId="ListLabel6151">
    <w:name w:val="ListLabel 6151"/>
    <w:qFormat/>
    <w:rPr>
      <w:rFonts w:cs="Symbol"/>
    </w:rPr>
  </w:style>
  <w:style w:type="character" w:styleId="ListLabel6152">
    <w:name w:val="ListLabel 6152"/>
    <w:qFormat/>
    <w:rPr>
      <w:rFonts w:cs="Wingdings"/>
    </w:rPr>
  </w:style>
  <w:style w:type="character" w:styleId="ListLabel6153">
    <w:name w:val="ListLabel 6153"/>
    <w:qFormat/>
    <w:rPr>
      <w:rFonts w:cs="Wingdings"/>
    </w:rPr>
  </w:style>
  <w:style w:type="character" w:styleId="ListLabel6154">
    <w:name w:val="ListLabel 6154"/>
    <w:qFormat/>
    <w:rPr>
      <w:rFonts w:cs="Wingdings"/>
    </w:rPr>
  </w:style>
  <w:style w:type="character" w:styleId="ListLabel6155">
    <w:name w:val="ListLabel 6155"/>
    <w:qFormat/>
    <w:rPr>
      <w:rFonts w:cs="Wingdings"/>
    </w:rPr>
  </w:style>
  <w:style w:type="character" w:styleId="ListLabel6156">
    <w:name w:val="ListLabel 6156"/>
    <w:qFormat/>
    <w:rPr>
      <w:rFonts w:cs="Wingdings"/>
    </w:rPr>
  </w:style>
  <w:style w:type="character" w:styleId="ListLabel6157">
    <w:name w:val="ListLabel 6157"/>
    <w:qFormat/>
    <w:rPr>
      <w:rFonts w:cs="Wingdings"/>
    </w:rPr>
  </w:style>
  <w:style w:type="character" w:styleId="ListLabel6158">
    <w:name w:val="ListLabel 6158"/>
    <w:qFormat/>
    <w:rPr>
      <w:rFonts w:cs="Wingdings"/>
    </w:rPr>
  </w:style>
  <w:style w:type="character" w:styleId="ListLabel6159">
    <w:name w:val="ListLabel 6159"/>
    <w:qFormat/>
    <w:rPr>
      <w:rFonts w:cs="Wingdings"/>
    </w:rPr>
  </w:style>
  <w:style w:type="character" w:styleId="ListLabel6160">
    <w:name w:val="ListLabel 6160"/>
    <w:qFormat/>
    <w:rPr>
      <w:rFonts w:cs="Wingdings"/>
    </w:rPr>
  </w:style>
  <w:style w:type="character" w:styleId="InternetLink">
    <w:name w:val="Internet Link"/>
    <w:rPr>
      <w:color w:val="000080"/>
      <w:u w:val="single"/>
      <w:lang w:val="zxx" w:eastAsia="zxx" w:bidi="zxx"/>
    </w:rPr>
  </w:style>
  <w:style w:type="character" w:styleId="ListLabel6161">
    <w:name w:val="ListLabel 6161"/>
    <w:qFormat/>
    <w:rPr>
      <w:rFonts w:ascii="Times New Roman" w:hAnsi="Times New Roman" w:cs="Symbol"/>
      <w:sz w:val="24"/>
    </w:rPr>
  </w:style>
  <w:style w:type="character" w:styleId="ListLabel6162">
    <w:name w:val="ListLabel 6162"/>
    <w:qFormat/>
    <w:rPr>
      <w:rFonts w:cs="Courier New"/>
    </w:rPr>
  </w:style>
  <w:style w:type="character" w:styleId="ListLabel6163">
    <w:name w:val="ListLabel 6163"/>
    <w:qFormat/>
    <w:rPr>
      <w:rFonts w:cs="Wingdings"/>
    </w:rPr>
  </w:style>
  <w:style w:type="character" w:styleId="ListLabel6164">
    <w:name w:val="ListLabel 6164"/>
    <w:qFormat/>
    <w:rPr>
      <w:rFonts w:cs="Symbol"/>
    </w:rPr>
  </w:style>
  <w:style w:type="character" w:styleId="ListLabel6165">
    <w:name w:val="ListLabel 6165"/>
    <w:qFormat/>
    <w:rPr>
      <w:rFonts w:cs="Courier New"/>
    </w:rPr>
  </w:style>
  <w:style w:type="character" w:styleId="ListLabel6166">
    <w:name w:val="ListLabel 6166"/>
    <w:qFormat/>
    <w:rPr>
      <w:rFonts w:cs="Wingdings"/>
    </w:rPr>
  </w:style>
  <w:style w:type="character" w:styleId="ListLabel6167">
    <w:name w:val="ListLabel 6167"/>
    <w:qFormat/>
    <w:rPr>
      <w:rFonts w:cs="Symbol"/>
    </w:rPr>
  </w:style>
  <w:style w:type="character" w:styleId="ListLabel6168">
    <w:name w:val="ListLabel 6168"/>
    <w:qFormat/>
    <w:rPr>
      <w:rFonts w:cs="Courier New"/>
    </w:rPr>
  </w:style>
  <w:style w:type="character" w:styleId="ListLabel6169">
    <w:name w:val="ListLabel 6169"/>
    <w:qFormat/>
    <w:rPr>
      <w:rFonts w:cs="Wingdings"/>
    </w:rPr>
  </w:style>
  <w:style w:type="character" w:styleId="ListLabel6170">
    <w:name w:val="ListLabel 6170"/>
    <w:qFormat/>
    <w:rPr>
      <w:rFonts w:ascii="Times New Roman" w:hAnsi="Times New Roman" w:cs="Symbol"/>
      <w:sz w:val="24"/>
    </w:rPr>
  </w:style>
  <w:style w:type="character" w:styleId="ListLabel6171">
    <w:name w:val="ListLabel 6171"/>
    <w:qFormat/>
    <w:rPr>
      <w:rFonts w:cs="Courier New"/>
    </w:rPr>
  </w:style>
  <w:style w:type="character" w:styleId="ListLabel6172">
    <w:name w:val="ListLabel 6172"/>
    <w:qFormat/>
    <w:rPr>
      <w:rFonts w:cs="Wingdings"/>
    </w:rPr>
  </w:style>
  <w:style w:type="character" w:styleId="ListLabel6173">
    <w:name w:val="ListLabel 6173"/>
    <w:qFormat/>
    <w:rPr>
      <w:rFonts w:cs="Symbol"/>
    </w:rPr>
  </w:style>
  <w:style w:type="character" w:styleId="ListLabel6174">
    <w:name w:val="ListLabel 6174"/>
    <w:qFormat/>
    <w:rPr>
      <w:rFonts w:cs="Courier New"/>
    </w:rPr>
  </w:style>
  <w:style w:type="character" w:styleId="ListLabel6175">
    <w:name w:val="ListLabel 6175"/>
    <w:qFormat/>
    <w:rPr>
      <w:rFonts w:cs="Wingdings"/>
    </w:rPr>
  </w:style>
  <w:style w:type="character" w:styleId="ListLabel6176">
    <w:name w:val="ListLabel 6176"/>
    <w:qFormat/>
    <w:rPr>
      <w:rFonts w:cs="Symbol"/>
    </w:rPr>
  </w:style>
  <w:style w:type="character" w:styleId="ListLabel6177">
    <w:name w:val="ListLabel 6177"/>
    <w:qFormat/>
    <w:rPr>
      <w:rFonts w:cs="Courier New"/>
    </w:rPr>
  </w:style>
  <w:style w:type="character" w:styleId="ListLabel6178">
    <w:name w:val="ListLabel 6178"/>
    <w:qFormat/>
    <w:rPr>
      <w:rFonts w:cs="Wingdings"/>
    </w:rPr>
  </w:style>
  <w:style w:type="character" w:styleId="ListLabel6179">
    <w:name w:val="ListLabel 6179"/>
    <w:qFormat/>
    <w:rPr>
      <w:rFonts w:cs="Wingdings"/>
      <w:b w:val="false"/>
      <w:sz w:val="24"/>
    </w:rPr>
  </w:style>
  <w:style w:type="character" w:styleId="ListLabel6180">
    <w:name w:val="ListLabel 6180"/>
    <w:qFormat/>
    <w:rPr>
      <w:rFonts w:cs="Wingdings"/>
    </w:rPr>
  </w:style>
  <w:style w:type="character" w:styleId="ListLabel6181">
    <w:name w:val="ListLabel 6181"/>
    <w:qFormat/>
    <w:rPr>
      <w:rFonts w:cs="Wingdings"/>
    </w:rPr>
  </w:style>
  <w:style w:type="character" w:styleId="ListLabel6182">
    <w:name w:val="ListLabel 6182"/>
    <w:qFormat/>
    <w:rPr>
      <w:rFonts w:cs="Wingdings"/>
    </w:rPr>
  </w:style>
  <w:style w:type="character" w:styleId="ListLabel6183">
    <w:name w:val="ListLabel 6183"/>
    <w:qFormat/>
    <w:rPr>
      <w:rFonts w:cs="Wingdings"/>
    </w:rPr>
  </w:style>
  <w:style w:type="character" w:styleId="ListLabel6184">
    <w:name w:val="ListLabel 6184"/>
    <w:qFormat/>
    <w:rPr>
      <w:rFonts w:cs="Wingdings"/>
    </w:rPr>
  </w:style>
  <w:style w:type="character" w:styleId="ListLabel6185">
    <w:name w:val="ListLabel 6185"/>
    <w:qFormat/>
    <w:rPr>
      <w:rFonts w:cs="Wingdings"/>
    </w:rPr>
  </w:style>
  <w:style w:type="character" w:styleId="ListLabel6186">
    <w:name w:val="ListLabel 6186"/>
    <w:qFormat/>
    <w:rPr>
      <w:rFonts w:cs="Wingdings"/>
    </w:rPr>
  </w:style>
  <w:style w:type="character" w:styleId="ListLabel6187">
    <w:name w:val="ListLabel 6187"/>
    <w:qFormat/>
    <w:rPr>
      <w:rFonts w:cs="Wingdings"/>
    </w:rPr>
  </w:style>
  <w:style w:type="character" w:styleId="ListLabel6188">
    <w:name w:val="ListLabel 6188"/>
    <w:qFormat/>
    <w:rPr>
      <w:rFonts w:cs="Wingdings"/>
    </w:rPr>
  </w:style>
  <w:style w:type="character" w:styleId="ListLabel6189">
    <w:name w:val="ListLabel 6189"/>
    <w:qFormat/>
    <w:rPr>
      <w:rFonts w:cs="Symbol"/>
    </w:rPr>
  </w:style>
  <w:style w:type="character" w:styleId="ListLabel6190">
    <w:name w:val="ListLabel 6190"/>
    <w:qFormat/>
    <w:rPr>
      <w:rFonts w:cs="Symbol"/>
    </w:rPr>
  </w:style>
  <w:style w:type="character" w:styleId="ListLabel6191">
    <w:name w:val="ListLabel 6191"/>
    <w:qFormat/>
    <w:rPr>
      <w:rFonts w:cs="Symbol"/>
    </w:rPr>
  </w:style>
  <w:style w:type="character" w:styleId="ListLabel6192">
    <w:name w:val="ListLabel 6192"/>
    <w:qFormat/>
    <w:rPr>
      <w:rFonts w:cs="Symbol"/>
    </w:rPr>
  </w:style>
  <w:style w:type="character" w:styleId="ListLabel6193">
    <w:name w:val="ListLabel 6193"/>
    <w:qFormat/>
    <w:rPr>
      <w:rFonts w:cs="Symbol"/>
    </w:rPr>
  </w:style>
  <w:style w:type="character" w:styleId="ListLabel6194">
    <w:name w:val="ListLabel 6194"/>
    <w:qFormat/>
    <w:rPr>
      <w:rFonts w:cs="Symbol"/>
    </w:rPr>
  </w:style>
  <w:style w:type="character" w:styleId="ListLabel6195">
    <w:name w:val="ListLabel 6195"/>
    <w:qFormat/>
    <w:rPr>
      <w:rFonts w:cs="Symbol"/>
    </w:rPr>
  </w:style>
  <w:style w:type="character" w:styleId="ListLabel6196">
    <w:name w:val="ListLabel 6196"/>
    <w:qFormat/>
    <w:rPr>
      <w:rFonts w:cs="Symbol"/>
    </w:rPr>
  </w:style>
  <w:style w:type="character" w:styleId="ListLabel6197">
    <w:name w:val="ListLabel 6197"/>
    <w:qFormat/>
    <w:rPr>
      <w:rFonts w:cs="Wingdings"/>
    </w:rPr>
  </w:style>
  <w:style w:type="character" w:styleId="ListLabel6198">
    <w:name w:val="ListLabel 6198"/>
    <w:qFormat/>
    <w:rPr>
      <w:rFonts w:cs="Symbol"/>
    </w:rPr>
  </w:style>
  <w:style w:type="character" w:styleId="ListLabel6199">
    <w:name w:val="ListLabel 6199"/>
    <w:qFormat/>
    <w:rPr>
      <w:rFonts w:cs="Symbol"/>
    </w:rPr>
  </w:style>
  <w:style w:type="character" w:styleId="ListLabel6200">
    <w:name w:val="ListLabel 6200"/>
    <w:qFormat/>
    <w:rPr>
      <w:rFonts w:cs="Symbol"/>
    </w:rPr>
  </w:style>
  <w:style w:type="character" w:styleId="ListLabel6201">
    <w:name w:val="ListLabel 6201"/>
    <w:qFormat/>
    <w:rPr>
      <w:rFonts w:cs="Symbol"/>
    </w:rPr>
  </w:style>
  <w:style w:type="character" w:styleId="ListLabel6202">
    <w:name w:val="ListLabel 6202"/>
    <w:qFormat/>
    <w:rPr>
      <w:rFonts w:cs="Symbol"/>
    </w:rPr>
  </w:style>
  <w:style w:type="character" w:styleId="ListLabel6203">
    <w:name w:val="ListLabel 6203"/>
    <w:qFormat/>
    <w:rPr>
      <w:rFonts w:cs="Symbol"/>
    </w:rPr>
  </w:style>
  <w:style w:type="character" w:styleId="ListLabel6204">
    <w:name w:val="ListLabel 6204"/>
    <w:qFormat/>
    <w:rPr>
      <w:rFonts w:cs="Symbol"/>
    </w:rPr>
  </w:style>
  <w:style w:type="character" w:styleId="ListLabel6205">
    <w:name w:val="ListLabel 6205"/>
    <w:qFormat/>
    <w:rPr>
      <w:rFonts w:cs="Symbol"/>
    </w:rPr>
  </w:style>
  <w:style w:type="character" w:styleId="ListLabel6206">
    <w:name w:val="ListLabel 6206"/>
    <w:qFormat/>
    <w:rPr>
      <w:rFonts w:cs="Wingdings"/>
    </w:rPr>
  </w:style>
  <w:style w:type="character" w:styleId="ListLabel6207">
    <w:name w:val="ListLabel 6207"/>
    <w:qFormat/>
    <w:rPr>
      <w:rFonts w:cs="Symbol"/>
    </w:rPr>
  </w:style>
  <w:style w:type="character" w:styleId="ListLabel6208">
    <w:name w:val="ListLabel 6208"/>
    <w:qFormat/>
    <w:rPr>
      <w:rFonts w:cs="Symbol"/>
    </w:rPr>
  </w:style>
  <w:style w:type="character" w:styleId="ListLabel6209">
    <w:name w:val="ListLabel 6209"/>
    <w:qFormat/>
    <w:rPr>
      <w:rFonts w:cs="Symbol"/>
    </w:rPr>
  </w:style>
  <w:style w:type="character" w:styleId="ListLabel6210">
    <w:name w:val="ListLabel 6210"/>
    <w:qFormat/>
    <w:rPr>
      <w:rFonts w:cs="Symbol"/>
    </w:rPr>
  </w:style>
  <w:style w:type="character" w:styleId="ListLabel6211">
    <w:name w:val="ListLabel 6211"/>
    <w:qFormat/>
    <w:rPr>
      <w:rFonts w:cs="Symbol"/>
    </w:rPr>
  </w:style>
  <w:style w:type="character" w:styleId="ListLabel6212">
    <w:name w:val="ListLabel 6212"/>
    <w:qFormat/>
    <w:rPr>
      <w:rFonts w:cs="Symbol"/>
    </w:rPr>
  </w:style>
  <w:style w:type="character" w:styleId="ListLabel6213">
    <w:name w:val="ListLabel 6213"/>
    <w:qFormat/>
    <w:rPr>
      <w:rFonts w:cs="Symbol"/>
    </w:rPr>
  </w:style>
  <w:style w:type="character" w:styleId="ListLabel6214">
    <w:name w:val="ListLabel 6214"/>
    <w:qFormat/>
    <w:rPr>
      <w:rFonts w:cs="Symbol"/>
    </w:rPr>
  </w:style>
  <w:style w:type="character" w:styleId="ListLabel6215">
    <w:name w:val="ListLabel 6215"/>
    <w:qFormat/>
    <w:rPr>
      <w:rFonts w:cs="Wingdings"/>
    </w:rPr>
  </w:style>
  <w:style w:type="character" w:styleId="ListLabel6216">
    <w:name w:val="ListLabel 6216"/>
    <w:qFormat/>
    <w:rPr>
      <w:rFonts w:cs="Symbol"/>
    </w:rPr>
  </w:style>
  <w:style w:type="character" w:styleId="ListLabel6217">
    <w:name w:val="ListLabel 6217"/>
    <w:qFormat/>
    <w:rPr>
      <w:rFonts w:cs="Symbol"/>
    </w:rPr>
  </w:style>
  <w:style w:type="character" w:styleId="ListLabel6218">
    <w:name w:val="ListLabel 6218"/>
    <w:qFormat/>
    <w:rPr>
      <w:rFonts w:cs="Symbol"/>
    </w:rPr>
  </w:style>
  <w:style w:type="character" w:styleId="ListLabel6219">
    <w:name w:val="ListLabel 6219"/>
    <w:qFormat/>
    <w:rPr>
      <w:rFonts w:cs="Symbol"/>
    </w:rPr>
  </w:style>
  <w:style w:type="character" w:styleId="ListLabel6220">
    <w:name w:val="ListLabel 6220"/>
    <w:qFormat/>
    <w:rPr>
      <w:rFonts w:cs="Symbol"/>
    </w:rPr>
  </w:style>
  <w:style w:type="character" w:styleId="ListLabel6221">
    <w:name w:val="ListLabel 6221"/>
    <w:qFormat/>
    <w:rPr>
      <w:rFonts w:cs="Symbol"/>
    </w:rPr>
  </w:style>
  <w:style w:type="character" w:styleId="ListLabel6222">
    <w:name w:val="ListLabel 6222"/>
    <w:qFormat/>
    <w:rPr>
      <w:rFonts w:cs="Symbol"/>
    </w:rPr>
  </w:style>
  <w:style w:type="character" w:styleId="ListLabel6223">
    <w:name w:val="ListLabel 6223"/>
    <w:qFormat/>
    <w:rPr>
      <w:rFonts w:cs="Symbol"/>
    </w:rPr>
  </w:style>
  <w:style w:type="character" w:styleId="ListLabel6224">
    <w:name w:val="ListLabel 6224"/>
    <w:qFormat/>
    <w:rPr>
      <w:rFonts w:cs="Wingdings"/>
    </w:rPr>
  </w:style>
  <w:style w:type="character" w:styleId="ListLabel6225">
    <w:name w:val="ListLabel 6225"/>
    <w:qFormat/>
    <w:rPr>
      <w:rFonts w:cs="Symbol"/>
    </w:rPr>
  </w:style>
  <w:style w:type="character" w:styleId="ListLabel6226">
    <w:name w:val="ListLabel 6226"/>
    <w:qFormat/>
    <w:rPr>
      <w:rFonts w:cs="Symbol"/>
    </w:rPr>
  </w:style>
  <w:style w:type="character" w:styleId="ListLabel6227">
    <w:name w:val="ListLabel 6227"/>
    <w:qFormat/>
    <w:rPr>
      <w:rFonts w:cs="Symbol"/>
    </w:rPr>
  </w:style>
  <w:style w:type="character" w:styleId="ListLabel6228">
    <w:name w:val="ListLabel 6228"/>
    <w:qFormat/>
    <w:rPr>
      <w:rFonts w:cs="Symbol"/>
    </w:rPr>
  </w:style>
  <w:style w:type="character" w:styleId="ListLabel6229">
    <w:name w:val="ListLabel 6229"/>
    <w:qFormat/>
    <w:rPr>
      <w:rFonts w:cs="Symbol"/>
    </w:rPr>
  </w:style>
  <w:style w:type="character" w:styleId="ListLabel6230">
    <w:name w:val="ListLabel 6230"/>
    <w:qFormat/>
    <w:rPr>
      <w:rFonts w:cs="Symbol"/>
    </w:rPr>
  </w:style>
  <w:style w:type="character" w:styleId="ListLabel6231">
    <w:name w:val="ListLabel 6231"/>
    <w:qFormat/>
    <w:rPr>
      <w:rFonts w:cs="Symbol"/>
    </w:rPr>
  </w:style>
  <w:style w:type="character" w:styleId="ListLabel6232">
    <w:name w:val="ListLabel 6232"/>
    <w:qFormat/>
    <w:rPr>
      <w:rFonts w:cs="Symbol"/>
    </w:rPr>
  </w:style>
  <w:style w:type="character" w:styleId="ListLabel6233">
    <w:name w:val="ListLabel 6233"/>
    <w:qFormat/>
    <w:rPr>
      <w:rFonts w:cs="Wingdings"/>
    </w:rPr>
  </w:style>
  <w:style w:type="character" w:styleId="ListLabel6234">
    <w:name w:val="ListLabel 6234"/>
    <w:qFormat/>
    <w:rPr>
      <w:rFonts w:cs="Symbol"/>
    </w:rPr>
  </w:style>
  <w:style w:type="character" w:styleId="ListLabel6235">
    <w:name w:val="ListLabel 6235"/>
    <w:qFormat/>
    <w:rPr>
      <w:rFonts w:cs="Symbol"/>
    </w:rPr>
  </w:style>
  <w:style w:type="character" w:styleId="ListLabel6236">
    <w:name w:val="ListLabel 6236"/>
    <w:qFormat/>
    <w:rPr>
      <w:rFonts w:cs="Symbol"/>
    </w:rPr>
  </w:style>
  <w:style w:type="character" w:styleId="ListLabel6237">
    <w:name w:val="ListLabel 6237"/>
    <w:qFormat/>
    <w:rPr>
      <w:rFonts w:cs="Symbol"/>
    </w:rPr>
  </w:style>
  <w:style w:type="character" w:styleId="ListLabel6238">
    <w:name w:val="ListLabel 6238"/>
    <w:qFormat/>
    <w:rPr>
      <w:rFonts w:cs="Symbol"/>
    </w:rPr>
  </w:style>
  <w:style w:type="character" w:styleId="ListLabel6239">
    <w:name w:val="ListLabel 6239"/>
    <w:qFormat/>
    <w:rPr>
      <w:rFonts w:cs="Symbol"/>
    </w:rPr>
  </w:style>
  <w:style w:type="character" w:styleId="ListLabel6240">
    <w:name w:val="ListLabel 6240"/>
    <w:qFormat/>
    <w:rPr>
      <w:rFonts w:cs="Symbol"/>
    </w:rPr>
  </w:style>
  <w:style w:type="character" w:styleId="ListLabel6241">
    <w:name w:val="ListLabel 6241"/>
    <w:qFormat/>
    <w:rPr>
      <w:rFonts w:cs="Symbol"/>
    </w:rPr>
  </w:style>
  <w:style w:type="character" w:styleId="ListLabel6242">
    <w:name w:val="ListLabel 6242"/>
    <w:qFormat/>
    <w:rPr>
      <w:rFonts w:cs="Wingdings"/>
    </w:rPr>
  </w:style>
  <w:style w:type="character" w:styleId="ListLabel6243">
    <w:name w:val="ListLabel 6243"/>
    <w:qFormat/>
    <w:rPr>
      <w:rFonts w:cs="Wingdings"/>
    </w:rPr>
  </w:style>
  <w:style w:type="character" w:styleId="ListLabel6244">
    <w:name w:val="ListLabel 6244"/>
    <w:qFormat/>
    <w:rPr>
      <w:rFonts w:cs="Wingdings"/>
    </w:rPr>
  </w:style>
  <w:style w:type="character" w:styleId="ListLabel6245">
    <w:name w:val="ListLabel 6245"/>
    <w:qFormat/>
    <w:rPr>
      <w:rFonts w:cs="Wingdings"/>
    </w:rPr>
  </w:style>
  <w:style w:type="character" w:styleId="ListLabel6246">
    <w:name w:val="ListLabel 6246"/>
    <w:qFormat/>
    <w:rPr>
      <w:rFonts w:cs="Wingdings"/>
    </w:rPr>
  </w:style>
  <w:style w:type="character" w:styleId="ListLabel6247">
    <w:name w:val="ListLabel 6247"/>
    <w:qFormat/>
    <w:rPr>
      <w:rFonts w:cs="Wingdings"/>
    </w:rPr>
  </w:style>
  <w:style w:type="character" w:styleId="ListLabel6248">
    <w:name w:val="ListLabel 6248"/>
    <w:qFormat/>
    <w:rPr>
      <w:rFonts w:cs="Wingdings"/>
    </w:rPr>
  </w:style>
  <w:style w:type="character" w:styleId="ListLabel6249">
    <w:name w:val="ListLabel 6249"/>
    <w:qFormat/>
    <w:rPr>
      <w:rFonts w:cs="Wingdings"/>
    </w:rPr>
  </w:style>
  <w:style w:type="character" w:styleId="ListLabel6250">
    <w:name w:val="ListLabel 6250"/>
    <w:qFormat/>
    <w:rPr>
      <w:rFonts w:cs="Wingdings"/>
    </w:rPr>
  </w:style>
  <w:style w:type="character" w:styleId="ListLabel6251">
    <w:name w:val="ListLabel 6251"/>
    <w:qFormat/>
    <w:rPr>
      <w:rFonts w:ascii="Times New Roman" w:hAnsi="Times New Roman" w:cs="Symbol"/>
      <w:sz w:val="24"/>
    </w:rPr>
  </w:style>
  <w:style w:type="character" w:styleId="ListLabel6252">
    <w:name w:val="ListLabel 6252"/>
    <w:qFormat/>
    <w:rPr>
      <w:rFonts w:cs="Courier New"/>
    </w:rPr>
  </w:style>
  <w:style w:type="character" w:styleId="ListLabel6253">
    <w:name w:val="ListLabel 6253"/>
    <w:qFormat/>
    <w:rPr>
      <w:rFonts w:cs="Wingdings"/>
    </w:rPr>
  </w:style>
  <w:style w:type="character" w:styleId="ListLabel6254">
    <w:name w:val="ListLabel 6254"/>
    <w:qFormat/>
    <w:rPr>
      <w:rFonts w:cs="Symbol"/>
    </w:rPr>
  </w:style>
  <w:style w:type="character" w:styleId="ListLabel6255">
    <w:name w:val="ListLabel 6255"/>
    <w:qFormat/>
    <w:rPr>
      <w:rFonts w:cs="Courier New"/>
    </w:rPr>
  </w:style>
  <w:style w:type="character" w:styleId="ListLabel6256">
    <w:name w:val="ListLabel 6256"/>
    <w:qFormat/>
    <w:rPr>
      <w:rFonts w:cs="Wingdings"/>
    </w:rPr>
  </w:style>
  <w:style w:type="character" w:styleId="ListLabel6257">
    <w:name w:val="ListLabel 6257"/>
    <w:qFormat/>
    <w:rPr>
      <w:rFonts w:cs="Symbol"/>
    </w:rPr>
  </w:style>
  <w:style w:type="character" w:styleId="ListLabel6258">
    <w:name w:val="ListLabel 6258"/>
    <w:qFormat/>
    <w:rPr>
      <w:rFonts w:cs="Courier New"/>
    </w:rPr>
  </w:style>
  <w:style w:type="character" w:styleId="ListLabel6259">
    <w:name w:val="ListLabel 6259"/>
    <w:qFormat/>
    <w:rPr>
      <w:rFonts w:cs="Wingdings"/>
    </w:rPr>
  </w:style>
  <w:style w:type="character" w:styleId="ListLabel6260">
    <w:name w:val="ListLabel 6260"/>
    <w:qFormat/>
    <w:rPr>
      <w:rFonts w:ascii="Times New Roman" w:hAnsi="Times New Roman" w:cs="Symbol"/>
      <w:sz w:val="24"/>
    </w:rPr>
  </w:style>
  <w:style w:type="character" w:styleId="ListLabel6261">
    <w:name w:val="ListLabel 6261"/>
    <w:qFormat/>
    <w:rPr>
      <w:rFonts w:cs="Courier New"/>
    </w:rPr>
  </w:style>
  <w:style w:type="character" w:styleId="ListLabel6262">
    <w:name w:val="ListLabel 6262"/>
    <w:qFormat/>
    <w:rPr>
      <w:rFonts w:cs="Wingdings"/>
    </w:rPr>
  </w:style>
  <w:style w:type="character" w:styleId="ListLabel6263">
    <w:name w:val="ListLabel 6263"/>
    <w:qFormat/>
    <w:rPr>
      <w:rFonts w:cs="Symbol"/>
    </w:rPr>
  </w:style>
  <w:style w:type="character" w:styleId="ListLabel6264">
    <w:name w:val="ListLabel 6264"/>
    <w:qFormat/>
    <w:rPr>
      <w:rFonts w:cs="Courier New"/>
    </w:rPr>
  </w:style>
  <w:style w:type="character" w:styleId="ListLabel6265">
    <w:name w:val="ListLabel 6265"/>
    <w:qFormat/>
    <w:rPr>
      <w:rFonts w:cs="Wingdings"/>
    </w:rPr>
  </w:style>
  <w:style w:type="character" w:styleId="ListLabel6266">
    <w:name w:val="ListLabel 6266"/>
    <w:qFormat/>
    <w:rPr>
      <w:rFonts w:cs="Symbol"/>
    </w:rPr>
  </w:style>
  <w:style w:type="character" w:styleId="ListLabel6267">
    <w:name w:val="ListLabel 6267"/>
    <w:qFormat/>
    <w:rPr>
      <w:rFonts w:cs="Courier New"/>
    </w:rPr>
  </w:style>
  <w:style w:type="character" w:styleId="ListLabel6268">
    <w:name w:val="ListLabel 6268"/>
    <w:qFormat/>
    <w:rPr>
      <w:rFonts w:cs="Wingdings"/>
    </w:rPr>
  </w:style>
  <w:style w:type="character" w:styleId="ListLabel6269">
    <w:name w:val="ListLabel 6269"/>
    <w:qFormat/>
    <w:rPr>
      <w:rFonts w:cs="Wingdings"/>
      <w:b w:val="false"/>
      <w:sz w:val="24"/>
    </w:rPr>
  </w:style>
  <w:style w:type="character" w:styleId="ListLabel6270">
    <w:name w:val="ListLabel 6270"/>
    <w:qFormat/>
    <w:rPr>
      <w:rFonts w:cs="Wingdings"/>
    </w:rPr>
  </w:style>
  <w:style w:type="character" w:styleId="ListLabel6271">
    <w:name w:val="ListLabel 6271"/>
    <w:qFormat/>
    <w:rPr>
      <w:rFonts w:cs="Wingdings"/>
    </w:rPr>
  </w:style>
  <w:style w:type="character" w:styleId="ListLabel6272">
    <w:name w:val="ListLabel 6272"/>
    <w:qFormat/>
    <w:rPr>
      <w:rFonts w:cs="Wingdings"/>
    </w:rPr>
  </w:style>
  <w:style w:type="character" w:styleId="ListLabel6273">
    <w:name w:val="ListLabel 6273"/>
    <w:qFormat/>
    <w:rPr>
      <w:rFonts w:cs="Wingdings"/>
    </w:rPr>
  </w:style>
  <w:style w:type="character" w:styleId="ListLabel6274">
    <w:name w:val="ListLabel 6274"/>
    <w:qFormat/>
    <w:rPr>
      <w:rFonts w:cs="Wingdings"/>
    </w:rPr>
  </w:style>
  <w:style w:type="character" w:styleId="ListLabel6275">
    <w:name w:val="ListLabel 6275"/>
    <w:qFormat/>
    <w:rPr>
      <w:rFonts w:cs="Wingdings"/>
    </w:rPr>
  </w:style>
  <w:style w:type="character" w:styleId="ListLabel6276">
    <w:name w:val="ListLabel 6276"/>
    <w:qFormat/>
    <w:rPr>
      <w:rFonts w:cs="Wingdings"/>
    </w:rPr>
  </w:style>
  <w:style w:type="character" w:styleId="ListLabel6277">
    <w:name w:val="ListLabel 6277"/>
    <w:qFormat/>
    <w:rPr>
      <w:rFonts w:cs="Wingdings"/>
    </w:rPr>
  </w:style>
  <w:style w:type="character" w:styleId="ListLabel6278">
    <w:name w:val="ListLabel 6278"/>
    <w:qFormat/>
    <w:rPr>
      <w:rFonts w:cs="Wingdings"/>
    </w:rPr>
  </w:style>
  <w:style w:type="character" w:styleId="ListLabel6279">
    <w:name w:val="ListLabel 6279"/>
    <w:qFormat/>
    <w:rPr>
      <w:rFonts w:cs="Symbol"/>
    </w:rPr>
  </w:style>
  <w:style w:type="character" w:styleId="ListLabel6280">
    <w:name w:val="ListLabel 6280"/>
    <w:qFormat/>
    <w:rPr>
      <w:rFonts w:cs="Symbol"/>
    </w:rPr>
  </w:style>
  <w:style w:type="character" w:styleId="ListLabel6281">
    <w:name w:val="ListLabel 6281"/>
    <w:qFormat/>
    <w:rPr>
      <w:rFonts w:cs="Symbol"/>
    </w:rPr>
  </w:style>
  <w:style w:type="character" w:styleId="ListLabel6282">
    <w:name w:val="ListLabel 6282"/>
    <w:qFormat/>
    <w:rPr>
      <w:rFonts w:cs="Symbol"/>
    </w:rPr>
  </w:style>
  <w:style w:type="character" w:styleId="ListLabel6283">
    <w:name w:val="ListLabel 6283"/>
    <w:qFormat/>
    <w:rPr>
      <w:rFonts w:cs="Symbol"/>
    </w:rPr>
  </w:style>
  <w:style w:type="character" w:styleId="ListLabel6284">
    <w:name w:val="ListLabel 6284"/>
    <w:qFormat/>
    <w:rPr>
      <w:rFonts w:cs="Symbol"/>
    </w:rPr>
  </w:style>
  <w:style w:type="character" w:styleId="ListLabel6285">
    <w:name w:val="ListLabel 6285"/>
    <w:qFormat/>
    <w:rPr>
      <w:rFonts w:cs="Symbol"/>
    </w:rPr>
  </w:style>
  <w:style w:type="character" w:styleId="ListLabel6286">
    <w:name w:val="ListLabel 6286"/>
    <w:qFormat/>
    <w:rPr>
      <w:rFonts w:cs="Symbol"/>
    </w:rPr>
  </w:style>
  <w:style w:type="character" w:styleId="ListLabel6287">
    <w:name w:val="ListLabel 6287"/>
    <w:qFormat/>
    <w:rPr>
      <w:rFonts w:cs="Wingdings"/>
    </w:rPr>
  </w:style>
  <w:style w:type="character" w:styleId="ListLabel6288">
    <w:name w:val="ListLabel 6288"/>
    <w:qFormat/>
    <w:rPr>
      <w:rFonts w:cs="Symbol"/>
    </w:rPr>
  </w:style>
  <w:style w:type="character" w:styleId="ListLabel6289">
    <w:name w:val="ListLabel 6289"/>
    <w:qFormat/>
    <w:rPr>
      <w:rFonts w:cs="Symbol"/>
    </w:rPr>
  </w:style>
  <w:style w:type="character" w:styleId="ListLabel6290">
    <w:name w:val="ListLabel 6290"/>
    <w:qFormat/>
    <w:rPr>
      <w:rFonts w:cs="Symbol"/>
    </w:rPr>
  </w:style>
  <w:style w:type="character" w:styleId="ListLabel6291">
    <w:name w:val="ListLabel 6291"/>
    <w:qFormat/>
    <w:rPr>
      <w:rFonts w:cs="Symbol"/>
    </w:rPr>
  </w:style>
  <w:style w:type="character" w:styleId="ListLabel6292">
    <w:name w:val="ListLabel 6292"/>
    <w:qFormat/>
    <w:rPr>
      <w:rFonts w:cs="Symbol"/>
    </w:rPr>
  </w:style>
  <w:style w:type="character" w:styleId="ListLabel6293">
    <w:name w:val="ListLabel 6293"/>
    <w:qFormat/>
    <w:rPr>
      <w:rFonts w:cs="Symbol"/>
    </w:rPr>
  </w:style>
  <w:style w:type="character" w:styleId="ListLabel6294">
    <w:name w:val="ListLabel 6294"/>
    <w:qFormat/>
    <w:rPr>
      <w:rFonts w:cs="Symbol"/>
    </w:rPr>
  </w:style>
  <w:style w:type="character" w:styleId="ListLabel6295">
    <w:name w:val="ListLabel 6295"/>
    <w:qFormat/>
    <w:rPr>
      <w:rFonts w:cs="Symbol"/>
    </w:rPr>
  </w:style>
  <w:style w:type="character" w:styleId="ListLabel6296">
    <w:name w:val="ListLabel 6296"/>
    <w:qFormat/>
    <w:rPr>
      <w:rFonts w:cs="Wingdings"/>
    </w:rPr>
  </w:style>
  <w:style w:type="character" w:styleId="ListLabel6297">
    <w:name w:val="ListLabel 6297"/>
    <w:qFormat/>
    <w:rPr>
      <w:rFonts w:cs="Symbol"/>
    </w:rPr>
  </w:style>
  <w:style w:type="character" w:styleId="ListLabel6298">
    <w:name w:val="ListLabel 6298"/>
    <w:qFormat/>
    <w:rPr>
      <w:rFonts w:cs="Symbol"/>
    </w:rPr>
  </w:style>
  <w:style w:type="character" w:styleId="ListLabel6299">
    <w:name w:val="ListLabel 6299"/>
    <w:qFormat/>
    <w:rPr>
      <w:rFonts w:cs="Symbol"/>
    </w:rPr>
  </w:style>
  <w:style w:type="character" w:styleId="ListLabel6300">
    <w:name w:val="ListLabel 6300"/>
    <w:qFormat/>
    <w:rPr>
      <w:rFonts w:cs="Symbol"/>
    </w:rPr>
  </w:style>
  <w:style w:type="character" w:styleId="ListLabel6301">
    <w:name w:val="ListLabel 6301"/>
    <w:qFormat/>
    <w:rPr>
      <w:rFonts w:cs="Symbol"/>
    </w:rPr>
  </w:style>
  <w:style w:type="character" w:styleId="ListLabel6302">
    <w:name w:val="ListLabel 6302"/>
    <w:qFormat/>
    <w:rPr>
      <w:rFonts w:cs="Symbol"/>
    </w:rPr>
  </w:style>
  <w:style w:type="character" w:styleId="ListLabel6303">
    <w:name w:val="ListLabel 6303"/>
    <w:qFormat/>
    <w:rPr>
      <w:rFonts w:cs="Symbol"/>
    </w:rPr>
  </w:style>
  <w:style w:type="character" w:styleId="ListLabel6304">
    <w:name w:val="ListLabel 6304"/>
    <w:qFormat/>
    <w:rPr>
      <w:rFonts w:cs="Symbol"/>
    </w:rPr>
  </w:style>
  <w:style w:type="character" w:styleId="ListLabel6305">
    <w:name w:val="ListLabel 6305"/>
    <w:qFormat/>
    <w:rPr>
      <w:rFonts w:cs="Wingdings"/>
    </w:rPr>
  </w:style>
  <w:style w:type="character" w:styleId="ListLabel6306">
    <w:name w:val="ListLabel 6306"/>
    <w:qFormat/>
    <w:rPr>
      <w:rFonts w:cs="Symbol"/>
    </w:rPr>
  </w:style>
  <w:style w:type="character" w:styleId="ListLabel6307">
    <w:name w:val="ListLabel 6307"/>
    <w:qFormat/>
    <w:rPr>
      <w:rFonts w:cs="Symbol"/>
    </w:rPr>
  </w:style>
  <w:style w:type="character" w:styleId="ListLabel6308">
    <w:name w:val="ListLabel 6308"/>
    <w:qFormat/>
    <w:rPr>
      <w:rFonts w:cs="Symbol"/>
    </w:rPr>
  </w:style>
  <w:style w:type="character" w:styleId="ListLabel6309">
    <w:name w:val="ListLabel 6309"/>
    <w:qFormat/>
    <w:rPr>
      <w:rFonts w:cs="Symbol"/>
    </w:rPr>
  </w:style>
  <w:style w:type="character" w:styleId="ListLabel6310">
    <w:name w:val="ListLabel 6310"/>
    <w:qFormat/>
    <w:rPr>
      <w:rFonts w:cs="Symbol"/>
    </w:rPr>
  </w:style>
  <w:style w:type="character" w:styleId="ListLabel6311">
    <w:name w:val="ListLabel 6311"/>
    <w:qFormat/>
    <w:rPr>
      <w:rFonts w:cs="Symbol"/>
    </w:rPr>
  </w:style>
  <w:style w:type="character" w:styleId="ListLabel6312">
    <w:name w:val="ListLabel 6312"/>
    <w:qFormat/>
    <w:rPr>
      <w:rFonts w:cs="Symbol"/>
    </w:rPr>
  </w:style>
  <w:style w:type="character" w:styleId="ListLabel6313">
    <w:name w:val="ListLabel 6313"/>
    <w:qFormat/>
    <w:rPr>
      <w:rFonts w:cs="Symbol"/>
    </w:rPr>
  </w:style>
  <w:style w:type="character" w:styleId="ListLabel6314">
    <w:name w:val="ListLabel 6314"/>
    <w:qFormat/>
    <w:rPr>
      <w:rFonts w:cs="Wingdings"/>
    </w:rPr>
  </w:style>
  <w:style w:type="character" w:styleId="ListLabel6315">
    <w:name w:val="ListLabel 6315"/>
    <w:qFormat/>
    <w:rPr>
      <w:rFonts w:cs="Symbol"/>
    </w:rPr>
  </w:style>
  <w:style w:type="character" w:styleId="ListLabel6316">
    <w:name w:val="ListLabel 6316"/>
    <w:qFormat/>
    <w:rPr>
      <w:rFonts w:cs="Symbol"/>
    </w:rPr>
  </w:style>
  <w:style w:type="character" w:styleId="ListLabel6317">
    <w:name w:val="ListLabel 6317"/>
    <w:qFormat/>
    <w:rPr>
      <w:rFonts w:cs="Symbol"/>
    </w:rPr>
  </w:style>
  <w:style w:type="character" w:styleId="ListLabel6318">
    <w:name w:val="ListLabel 6318"/>
    <w:qFormat/>
    <w:rPr>
      <w:rFonts w:cs="Symbol"/>
    </w:rPr>
  </w:style>
  <w:style w:type="character" w:styleId="ListLabel6319">
    <w:name w:val="ListLabel 6319"/>
    <w:qFormat/>
    <w:rPr>
      <w:rFonts w:cs="Symbol"/>
    </w:rPr>
  </w:style>
  <w:style w:type="character" w:styleId="ListLabel6320">
    <w:name w:val="ListLabel 6320"/>
    <w:qFormat/>
    <w:rPr>
      <w:rFonts w:cs="Symbol"/>
    </w:rPr>
  </w:style>
  <w:style w:type="character" w:styleId="ListLabel6321">
    <w:name w:val="ListLabel 6321"/>
    <w:qFormat/>
    <w:rPr>
      <w:rFonts w:cs="Symbol"/>
    </w:rPr>
  </w:style>
  <w:style w:type="character" w:styleId="ListLabel6322">
    <w:name w:val="ListLabel 6322"/>
    <w:qFormat/>
    <w:rPr>
      <w:rFonts w:cs="Symbol"/>
    </w:rPr>
  </w:style>
  <w:style w:type="character" w:styleId="ListLabel6323">
    <w:name w:val="ListLabel 6323"/>
    <w:qFormat/>
    <w:rPr>
      <w:rFonts w:cs="Wingdings"/>
    </w:rPr>
  </w:style>
  <w:style w:type="character" w:styleId="ListLabel6324">
    <w:name w:val="ListLabel 6324"/>
    <w:qFormat/>
    <w:rPr>
      <w:rFonts w:cs="Symbol"/>
    </w:rPr>
  </w:style>
  <w:style w:type="character" w:styleId="ListLabel6325">
    <w:name w:val="ListLabel 6325"/>
    <w:qFormat/>
    <w:rPr>
      <w:rFonts w:cs="Symbol"/>
    </w:rPr>
  </w:style>
  <w:style w:type="character" w:styleId="ListLabel6326">
    <w:name w:val="ListLabel 6326"/>
    <w:qFormat/>
    <w:rPr>
      <w:rFonts w:cs="Symbol"/>
    </w:rPr>
  </w:style>
  <w:style w:type="character" w:styleId="ListLabel6327">
    <w:name w:val="ListLabel 6327"/>
    <w:qFormat/>
    <w:rPr>
      <w:rFonts w:cs="Symbol"/>
    </w:rPr>
  </w:style>
  <w:style w:type="character" w:styleId="ListLabel6328">
    <w:name w:val="ListLabel 6328"/>
    <w:qFormat/>
    <w:rPr>
      <w:rFonts w:cs="Symbol"/>
    </w:rPr>
  </w:style>
  <w:style w:type="character" w:styleId="ListLabel6329">
    <w:name w:val="ListLabel 6329"/>
    <w:qFormat/>
    <w:rPr>
      <w:rFonts w:cs="Symbol"/>
    </w:rPr>
  </w:style>
  <w:style w:type="character" w:styleId="ListLabel6330">
    <w:name w:val="ListLabel 6330"/>
    <w:qFormat/>
    <w:rPr>
      <w:rFonts w:cs="Symbol"/>
    </w:rPr>
  </w:style>
  <w:style w:type="character" w:styleId="ListLabel6331">
    <w:name w:val="ListLabel 6331"/>
    <w:qFormat/>
    <w:rPr>
      <w:rFonts w:cs="Symbol"/>
    </w:rPr>
  </w:style>
  <w:style w:type="character" w:styleId="ListLabel6332">
    <w:name w:val="ListLabel 6332"/>
    <w:qFormat/>
    <w:rPr>
      <w:rFonts w:cs="Wingdings"/>
    </w:rPr>
  </w:style>
  <w:style w:type="character" w:styleId="ListLabel6333">
    <w:name w:val="ListLabel 6333"/>
    <w:qFormat/>
    <w:rPr>
      <w:rFonts w:cs="Wingdings"/>
    </w:rPr>
  </w:style>
  <w:style w:type="character" w:styleId="ListLabel6334">
    <w:name w:val="ListLabel 6334"/>
    <w:qFormat/>
    <w:rPr>
      <w:rFonts w:cs="Wingdings"/>
    </w:rPr>
  </w:style>
  <w:style w:type="character" w:styleId="ListLabel6335">
    <w:name w:val="ListLabel 6335"/>
    <w:qFormat/>
    <w:rPr>
      <w:rFonts w:cs="Wingdings"/>
    </w:rPr>
  </w:style>
  <w:style w:type="character" w:styleId="ListLabel6336">
    <w:name w:val="ListLabel 6336"/>
    <w:qFormat/>
    <w:rPr>
      <w:rFonts w:cs="Wingdings"/>
    </w:rPr>
  </w:style>
  <w:style w:type="character" w:styleId="ListLabel6337">
    <w:name w:val="ListLabel 6337"/>
    <w:qFormat/>
    <w:rPr>
      <w:rFonts w:cs="Wingdings"/>
    </w:rPr>
  </w:style>
  <w:style w:type="character" w:styleId="ListLabel6338">
    <w:name w:val="ListLabel 6338"/>
    <w:qFormat/>
    <w:rPr>
      <w:rFonts w:cs="Wingdings"/>
    </w:rPr>
  </w:style>
  <w:style w:type="character" w:styleId="ListLabel6339">
    <w:name w:val="ListLabel 6339"/>
    <w:qFormat/>
    <w:rPr>
      <w:rFonts w:cs="Wingdings"/>
    </w:rPr>
  </w:style>
  <w:style w:type="character" w:styleId="ListLabel6340">
    <w:name w:val="ListLabel 6340"/>
    <w:qFormat/>
    <w:rPr>
      <w:rFonts w:cs="Wingdings"/>
    </w:rPr>
  </w:style>
  <w:style w:type="character" w:styleId="ListLabel6341">
    <w:name w:val="ListLabel 6341"/>
    <w:qFormat/>
    <w:rPr>
      <w:rFonts w:ascii="Times New Roman" w:hAnsi="Times New Roman" w:cs="Symbol"/>
      <w:sz w:val="24"/>
    </w:rPr>
  </w:style>
  <w:style w:type="character" w:styleId="ListLabel6342">
    <w:name w:val="ListLabel 6342"/>
    <w:qFormat/>
    <w:rPr>
      <w:rFonts w:cs="Courier New"/>
    </w:rPr>
  </w:style>
  <w:style w:type="character" w:styleId="ListLabel6343">
    <w:name w:val="ListLabel 6343"/>
    <w:qFormat/>
    <w:rPr>
      <w:rFonts w:cs="Wingdings"/>
    </w:rPr>
  </w:style>
  <w:style w:type="character" w:styleId="ListLabel6344">
    <w:name w:val="ListLabel 6344"/>
    <w:qFormat/>
    <w:rPr>
      <w:rFonts w:cs="Symbol"/>
    </w:rPr>
  </w:style>
  <w:style w:type="character" w:styleId="ListLabel6345">
    <w:name w:val="ListLabel 6345"/>
    <w:qFormat/>
    <w:rPr>
      <w:rFonts w:cs="Courier New"/>
    </w:rPr>
  </w:style>
  <w:style w:type="character" w:styleId="ListLabel6346">
    <w:name w:val="ListLabel 6346"/>
    <w:qFormat/>
    <w:rPr>
      <w:rFonts w:cs="Wingdings"/>
    </w:rPr>
  </w:style>
  <w:style w:type="character" w:styleId="ListLabel6347">
    <w:name w:val="ListLabel 6347"/>
    <w:qFormat/>
    <w:rPr>
      <w:rFonts w:cs="Symbol"/>
    </w:rPr>
  </w:style>
  <w:style w:type="character" w:styleId="ListLabel6348">
    <w:name w:val="ListLabel 6348"/>
    <w:qFormat/>
    <w:rPr>
      <w:rFonts w:cs="Courier New"/>
    </w:rPr>
  </w:style>
  <w:style w:type="character" w:styleId="ListLabel6349">
    <w:name w:val="ListLabel 6349"/>
    <w:qFormat/>
    <w:rPr>
      <w:rFonts w:cs="Wingdings"/>
    </w:rPr>
  </w:style>
  <w:style w:type="character" w:styleId="ListLabel6350">
    <w:name w:val="ListLabel 6350"/>
    <w:qFormat/>
    <w:rPr>
      <w:rFonts w:ascii="Times New Roman" w:hAnsi="Times New Roman" w:cs="Symbol"/>
      <w:sz w:val="24"/>
    </w:rPr>
  </w:style>
  <w:style w:type="character" w:styleId="ListLabel6351">
    <w:name w:val="ListLabel 6351"/>
    <w:qFormat/>
    <w:rPr>
      <w:rFonts w:cs="Courier New"/>
    </w:rPr>
  </w:style>
  <w:style w:type="character" w:styleId="ListLabel6352">
    <w:name w:val="ListLabel 6352"/>
    <w:qFormat/>
    <w:rPr>
      <w:rFonts w:cs="Wingdings"/>
    </w:rPr>
  </w:style>
  <w:style w:type="character" w:styleId="ListLabel6353">
    <w:name w:val="ListLabel 6353"/>
    <w:qFormat/>
    <w:rPr>
      <w:rFonts w:cs="Symbol"/>
    </w:rPr>
  </w:style>
  <w:style w:type="character" w:styleId="ListLabel6354">
    <w:name w:val="ListLabel 6354"/>
    <w:qFormat/>
    <w:rPr>
      <w:rFonts w:cs="Courier New"/>
    </w:rPr>
  </w:style>
  <w:style w:type="character" w:styleId="ListLabel6355">
    <w:name w:val="ListLabel 6355"/>
    <w:qFormat/>
    <w:rPr>
      <w:rFonts w:cs="Wingdings"/>
    </w:rPr>
  </w:style>
  <w:style w:type="character" w:styleId="ListLabel6356">
    <w:name w:val="ListLabel 6356"/>
    <w:qFormat/>
    <w:rPr>
      <w:rFonts w:cs="Symbol"/>
    </w:rPr>
  </w:style>
  <w:style w:type="character" w:styleId="ListLabel6357">
    <w:name w:val="ListLabel 6357"/>
    <w:qFormat/>
    <w:rPr>
      <w:rFonts w:cs="Courier New"/>
    </w:rPr>
  </w:style>
  <w:style w:type="character" w:styleId="ListLabel6358">
    <w:name w:val="ListLabel 6358"/>
    <w:qFormat/>
    <w:rPr>
      <w:rFonts w:cs="Wingdings"/>
    </w:rPr>
  </w:style>
  <w:style w:type="character" w:styleId="ListLabel6359">
    <w:name w:val="ListLabel 6359"/>
    <w:qFormat/>
    <w:rPr>
      <w:rFonts w:cs="Wingdings"/>
      <w:b w:val="false"/>
      <w:sz w:val="24"/>
    </w:rPr>
  </w:style>
  <w:style w:type="character" w:styleId="ListLabel6360">
    <w:name w:val="ListLabel 6360"/>
    <w:qFormat/>
    <w:rPr>
      <w:rFonts w:cs="Wingdings"/>
    </w:rPr>
  </w:style>
  <w:style w:type="character" w:styleId="ListLabel6361">
    <w:name w:val="ListLabel 6361"/>
    <w:qFormat/>
    <w:rPr>
      <w:rFonts w:cs="Wingdings"/>
    </w:rPr>
  </w:style>
  <w:style w:type="character" w:styleId="ListLabel6362">
    <w:name w:val="ListLabel 6362"/>
    <w:qFormat/>
    <w:rPr>
      <w:rFonts w:cs="Wingdings"/>
    </w:rPr>
  </w:style>
  <w:style w:type="character" w:styleId="ListLabel6363">
    <w:name w:val="ListLabel 6363"/>
    <w:qFormat/>
    <w:rPr>
      <w:rFonts w:cs="Wingdings"/>
    </w:rPr>
  </w:style>
  <w:style w:type="character" w:styleId="ListLabel6364">
    <w:name w:val="ListLabel 6364"/>
    <w:qFormat/>
    <w:rPr>
      <w:rFonts w:cs="Wingdings"/>
    </w:rPr>
  </w:style>
  <w:style w:type="character" w:styleId="ListLabel6365">
    <w:name w:val="ListLabel 6365"/>
    <w:qFormat/>
    <w:rPr>
      <w:rFonts w:cs="Wingdings"/>
    </w:rPr>
  </w:style>
  <w:style w:type="character" w:styleId="ListLabel6366">
    <w:name w:val="ListLabel 6366"/>
    <w:qFormat/>
    <w:rPr>
      <w:rFonts w:cs="Wingdings"/>
    </w:rPr>
  </w:style>
  <w:style w:type="character" w:styleId="ListLabel6367">
    <w:name w:val="ListLabel 6367"/>
    <w:qFormat/>
    <w:rPr>
      <w:rFonts w:cs="Wingdings"/>
    </w:rPr>
  </w:style>
  <w:style w:type="character" w:styleId="ListLabel6368">
    <w:name w:val="ListLabel 6368"/>
    <w:qFormat/>
    <w:rPr>
      <w:rFonts w:cs="Wingdings"/>
    </w:rPr>
  </w:style>
  <w:style w:type="character" w:styleId="ListLabel6369">
    <w:name w:val="ListLabel 6369"/>
    <w:qFormat/>
    <w:rPr>
      <w:rFonts w:cs="Symbol"/>
    </w:rPr>
  </w:style>
  <w:style w:type="character" w:styleId="ListLabel6370">
    <w:name w:val="ListLabel 6370"/>
    <w:qFormat/>
    <w:rPr>
      <w:rFonts w:cs="Symbol"/>
    </w:rPr>
  </w:style>
  <w:style w:type="character" w:styleId="ListLabel6371">
    <w:name w:val="ListLabel 6371"/>
    <w:qFormat/>
    <w:rPr>
      <w:rFonts w:cs="Symbol"/>
    </w:rPr>
  </w:style>
  <w:style w:type="character" w:styleId="ListLabel6372">
    <w:name w:val="ListLabel 6372"/>
    <w:qFormat/>
    <w:rPr>
      <w:rFonts w:cs="Symbol"/>
    </w:rPr>
  </w:style>
  <w:style w:type="character" w:styleId="ListLabel6373">
    <w:name w:val="ListLabel 6373"/>
    <w:qFormat/>
    <w:rPr>
      <w:rFonts w:cs="Symbol"/>
    </w:rPr>
  </w:style>
  <w:style w:type="character" w:styleId="ListLabel6374">
    <w:name w:val="ListLabel 6374"/>
    <w:qFormat/>
    <w:rPr>
      <w:rFonts w:cs="Symbol"/>
    </w:rPr>
  </w:style>
  <w:style w:type="character" w:styleId="ListLabel6375">
    <w:name w:val="ListLabel 6375"/>
    <w:qFormat/>
    <w:rPr>
      <w:rFonts w:cs="Symbol"/>
    </w:rPr>
  </w:style>
  <w:style w:type="character" w:styleId="ListLabel6376">
    <w:name w:val="ListLabel 6376"/>
    <w:qFormat/>
    <w:rPr>
      <w:rFonts w:cs="Symbol"/>
    </w:rPr>
  </w:style>
  <w:style w:type="character" w:styleId="ListLabel6377">
    <w:name w:val="ListLabel 6377"/>
    <w:qFormat/>
    <w:rPr>
      <w:rFonts w:cs="Wingdings"/>
    </w:rPr>
  </w:style>
  <w:style w:type="character" w:styleId="ListLabel6378">
    <w:name w:val="ListLabel 6378"/>
    <w:qFormat/>
    <w:rPr>
      <w:rFonts w:cs="Symbol"/>
    </w:rPr>
  </w:style>
  <w:style w:type="character" w:styleId="ListLabel6379">
    <w:name w:val="ListLabel 6379"/>
    <w:qFormat/>
    <w:rPr>
      <w:rFonts w:cs="Symbol"/>
    </w:rPr>
  </w:style>
  <w:style w:type="character" w:styleId="ListLabel6380">
    <w:name w:val="ListLabel 6380"/>
    <w:qFormat/>
    <w:rPr>
      <w:rFonts w:cs="Symbol"/>
    </w:rPr>
  </w:style>
  <w:style w:type="character" w:styleId="ListLabel6381">
    <w:name w:val="ListLabel 6381"/>
    <w:qFormat/>
    <w:rPr>
      <w:rFonts w:cs="Symbol"/>
    </w:rPr>
  </w:style>
  <w:style w:type="character" w:styleId="ListLabel6382">
    <w:name w:val="ListLabel 6382"/>
    <w:qFormat/>
    <w:rPr>
      <w:rFonts w:cs="Symbol"/>
    </w:rPr>
  </w:style>
  <w:style w:type="character" w:styleId="ListLabel6383">
    <w:name w:val="ListLabel 6383"/>
    <w:qFormat/>
    <w:rPr>
      <w:rFonts w:cs="Symbol"/>
    </w:rPr>
  </w:style>
  <w:style w:type="character" w:styleId="ListLabel6384">
    <w:name w:val="ListLabel 6384"/>
    <w:qFormat/>
    <w:rPr>
      <w:rFonts w:cs="Symbol"/>
    </w:rPr>
  </w:style>
  <w:style w:type="character" w:styleId="ListLabel6385">
    <w:name w:val="ListLabel 6385"/>
    <w:qFormat/>
    <w:rPr>
      <w:rFonts w:cs="Symbol"/>
    </w:rPr>
  </w:style>
  <w:style w:type="character" w:styleId="ListLabel6386">
    <w:name w:val="ListLabel 6386"/>
    <w:qFormat/>
    <w:rPr>
      <w:rFonts w:cs="Wingdings"/>
    </w:rPr>
  </w:style>
  <w:style w:type="character" w:styleId="ListLabel6387">
    <w:name w:val="ListLabel 6387"/>
    <w:qFormat/>
    <w:rPr>
      <w:rFonts w:cs="Symbol"/>
    </w:rPr>
  </w:style>
  <w:style w:type="character" w:styleId="ListLabel6388">
    <w:name w:val="ListLabel 6388"/>
    <w:qFormat/>
    <w:rPr>
      <w:rFonts w:cs="Symbol"/>
    </w:rPr>
  </w:style>
  <w:style w:type="character" w:styleId="ListLabel6389">
    <w:name w:val="ListLabel 6389"/>
    <w:qFormat/>
    <w:rPr>
      <w:rFonts w:cs="Symbol"/>
    </w:rPr>
  </w:style>
  <w:style w:type="character" w:styleId="ListLabel6390">
    <w:name w:val="ListLabel 6390"/>
    <w:qFormat/>
    <w:rPr>
      <w:rFonts w:cs="Symbol"/>
    </w:rPr>
  </w:style>
  <w:style w:type="character" w:styleId="ListLabel6391">
    <w:name w:val="ListLabel 6391"/>
    <w:qFormat/>
    <w:rPr>
      <w:rFonts w:cs="Symbol"/>
    </w:rPr>
  </w:style>
  <w:style w:type="character" w:styleId="ListLabel6392">
    <w:name w:val="ListLabel 6392"/>
    <w:qFormat/>
    <w:rPr>
      <w:rFonts w:cs="Symbol"/>
    </w:rPr>
  </w:style>
  <w:style w:type="character" w:styleId="ListLabel6393">
    <w:name w:val="ListLabel 6393"/>
    <w:qFormat/>
    <w:rPr>
      <w:rFonts w:cs="Symbol"/>
    </w:rPr>
  </w:style>
  <w:style w:type="character" w:styleId="ListLabel6394">
    <w:name w:val="ListLabel 6394"/>
    <w:qFormat/>
    <w:rPr>
      <w:rFonts w:cs="Symbol"/>
    </w:rPr>
  </w:style>
  <w:style w:type="character" w:styleId="ListLabel6395">
    <w:name w:val="ListLabel 6395"/>
    <w:qFormat/>
    <w:rPr>
      <w:rFonts w:cs="Wingdings"/>
    </w:rPr>
  </w:style>
  <w:style w:type="character" w:styleId="ListLabel6396">
    <w:name w:val="ListLabel 6396"/>
    <w:qFormat/>
    <w:rPr>
      <w:rFonts w:cs="Symbol"/>
    </w:rPr>
  </w:style>
  <w:style w:type="character" w:styleId="ListLabel6397">
    <w:name w:val="ListLabel 6397"/>
    <w:qFormat/>
    <w:rPr>
      <w:rFonts w:cs="Symbol"/>
    </w:rPr>
  </w:style>
  <w:style w:type="character" w:styleId="ListLabel6398">
    <w:name w:val="ListLabel 6398"/>
    <w:qFormat/>
    <w:rPr>
      <w:rFonts w:cs="Symbol"/>
    </w:rPr>
  </w:style>
  <w:style w:type="character" w:styleId="ListLabel6399">
    <w:name w:val="ListLabel 6399"/>
    <w:qFormat/>
    <w:rPr>
      <w:rFonts w:cs="Symbol"/>
    </w:rPr>
  </w:style>
  <w:style w:type="character" w:styleId="ListLabel6400">
    <w:name w:val="ListLabel 6400"/>
    <w:qFormat/>
    <w:rPr>
      <w:rFonts w:cs="Symbol"/>
    </w:rPr>
  </w:style>
  <w:style w:type="character" w:styleId="ListLabel6401">
    <w:name w:val="ListLabel 6401"/>
    <w:qFormat/>
    <w:rPr>
      <w:rFonts w:cs="Symbol"/>
    </w:rPr>
  </w:style>
  <w:style w:type="character" w:styleId="ListLabel6402">
    <w:name w:val="ListLabel 6402"/>
    <w:qFormat/>
    <w:rPr>
      <w:rFonts w:cs="Symbol"/>
    </w:rPr>
  </w:style>
  <w:style w:type="character" w:styleId="ListLabel6403">
    <w:name w:val="ListLabel 6403"/>
    <w:qFormat/>
    <w:rPr>
      <w:rFonts w:cs="Symbol"/>
    </w:rPr>
  </w:style>
  <w:style w:type="character" w:styleId="ListLabel6404">
    <w:name w:val="ListLabel 6404"/>
    <w:qFormat/>
    <w:rPr>
      <w:rFonts w:cs="Wingdings"/>
    </w:rPr>
  </w:style>
  <w:style w:type="character" w:styleId="ListLabel6405">
    <w:name w:val="ListLabel 6405"/>
    <w:qFormat/>
    <w:rPr>
      <w:rFonts w:cs="Symbol"/>
    </w:rPr>
  </w:style>
  <w:style w:type="character" w:styleId="ListLabel6406">
    <w:name w:val="ListLabel 6406"/>
    <w:qFormat/>
    <w:rPr>
      <w:rFonts w:cs="Symbol"/>
    </w:rPr>
  </w:style>
  <w:style w:type="character" w:styleId="ListLabel6407">
    <w:name w:val="ListLabel 6407"/>
    <w:qFormat/>
    <w:rPr>
      <w:rFonts w:cs="Symbol"/>
    </w:rPr>
  </w:style>
  <w:style w:type="character" w:styleId="ListLabel6408">
    <w:name w:val="ListLabel 6408"/>
    <w:qFormat/>
    <w:rPr>
      <w:rFonts w:cs="Symbol"/>
    </w:rPr>
  </w:style>
  <w:style w:type="character" w:styleId="ListLabel6409">
    <w:name w:val="ListLabel 6409"/>
    <w:qFormat/>
    <w:rPr>
      <w:rFonts w:cs="Symbol"/>
    </w:rPr>
  </w:style>
  <w:style w:type="character" w:styleId="ListLabel6410">
    <w:name w:val="ListLabel 6410"/>
    <w:qFormat/>
    <w:rPr>
      <w:rFonts w:cs="Symbol"/>
    </w:rPr>
  </w:style>
  <w:style w:type="character" w:styleId="ListLabel6411">
    <w:name w:val="ListLabel 6411"/>
    <w:qFormat/>
    <w:rPr>
      <w:rFonts w:cs="Symbol"/>
    </w:rPr>
  </w:style>
  <w:style w:type="character" w:styleId="ListLabel6412">
    <w:name w:val="ListLabel 6412"/>
    <w:qFormat/>
    <w:rPr>
      <w:rFonts w:cs="Symbol"/>
    </w:rPr>
  </w:style>
  <w:style w:type="character" w:styleId="ListLabel6413">
    <w:name w:val="ListLabel 6413"/>
    <w:qFormat/>
    <w:rPr>
      <w:rFonts w:cs="Wingdings"/>
    </w:rPr>
  </w:style>
  <w:style w:type="character" w:styleId="ListLabel6414">
    <w:name w:val="ListLabel 6414"/>
    <w:qFormat/>
    <w:rPr>
      <w:rFonts w:cs="Symbol"/>
    </w:rPr>
  </w:style>
  <w:style w:type="character" w:styleId="ListLabel6415">
    <w:name w:val="ListLabel 6415"/>
    <w:qFormat/>
    <w:rPr>
      <w:rFonts w:cs="Symbol"/>
    </w:rPr>
  </w:style>
  <w:style w:type="character" w:styleId="ListLabel6416">
    <w:name w:val="ListLabel 6416"/>
    <w:qFormat/>
    <w:rPr>
      <w:rFonts w:cs="Symbol"/>
    </w:rPr>
  </w:style>
  <w:style w:type="character" w:styleId="ListLabel6417">
    <w:name w:val="ListLabel 6417"/>
    <w:qFormat/>
    <w:rPr>
      <w:rFonts w:cs="Symbol"/>
    </w:rPr>
  </w:style>
  <w:style w:type="character" w:styleId="ListLabel6418">
    <w:name w:val="ListLabel 6418"/>
    <w:qFormat/>
    <w:rPr>
      <w:rFonts w:cs="Symbol"/>
    </w:rPr>
  </w:style>
  <w:style w:type="character" w:styleId="ListLabel6419">
    <w:name w:val="ListLabel 6419"/>
    <w:qFormat/>
    <w:rPr>
      <w:rFonts w:cs="Symbol"/>
    </w:rPr>
  </w:style>
  <w:style w:type="character" w:styleId="ListLabel6420">
    <w:name w:val="ListLabel 6420"/>
    <w:qFormat/>
    <w:rPr>
      <w:rFonts w:cs="Symbol"/>
    </w:rPr>
  </w:style>
  <w:style w:type="character" w:styleId="ListLabel6421">
    <w:name w:val="ListLabel 6421"/>
    <w:qFormat/>
    <w:rPr>
      <w:rFonts w:cs="Symbol"/>
    </w:rPr>
  </w:style>
  <w:style w:type="character" w:styleId="ListLabel6422">
    <w:name w:val="ListLabel 6422"/>
    <w:qFormat/>
    <w:rPr>
      <w:rFonts w:cs="Wingdings"/>
    </w:rPr>
  </w:style>
  <w:style w:type="character" w:styleId="ListLabel6423">
    <w:name w:val="ListLabel 6423"/>
    <w:qFormat/>
    <w:rPr>
      <w:rFonts w:cs="Wingdings"/>
    </w:rPr>
  </w:style>
  <w:style w:type="character" w:styleId="ListLabel6424">
    <w:name w:val="ListLabel 6424"/>
    <w:qFormat/>
    <w:rPr>
      <w:rFonts w:cs="Wingdings"/>
    </w:rPr>
  </w:style>
  <w:style w:type="character" w:styleId="ListLabel6425">
    <w:name w:val="ListLabel 6425"/>
    <w:qFormat/>
    <w:rPr>
      <w:rFonts w:cs="Wingdings"/>
    </w:rPr>
  </w:style>
  <w:style w:type="character" w:styleId="ListLabel6426">
    <w:name w:val="ListLabel 6426"/>
    <w:qFormat/>
    <w:rPr>
      <w:rFonts w:cs="Wingdings"/>
    </w:rPr>
  </w:style>
  <w:style w:type="character" w:styleId="ListLabel6427">
    <w:name w:val="ListLabel 6427"/>
    <w:qFormat/>
    <w:rPr>
      <w:rFonts w:cs="Wingdings"/>
    </w:rPr>
  </w:style>
  <w:style w:type="character" w:styleId="ListLabel6428">
    <w:name w:val="ListLabel 6428"/>
    <w:qFormat/>
    <w:rPr>
      <w:rFonts w:cs="Wingdings"/>
    </w:rPr>
  </w:style>
  <w:style w:type="character" w:styleId="ListLabel6429">
    <w:name w:val="ListLabel 6429"/>
    <w:qFormat/>
    <w:rPr>
      <w:rFonts w:cs="Wingdings"/>
    </w:rPr>
  </w:style>
  <w:style w:type="character" w:styleId="ListLabel6430">
    <w:name w:val="ListLabel 6430"/>
    <w:qFormat/>
    <w:rPr>
      <w:rFonts w:cs="Wingdings"/>
    </w:rPr>
  </w:style>
  <w:style w:type="character" w:styleId="ListLabel6431">
    <w:name w:val="ListLabel 6431"/>
    <w:qFormat/>
    <w:rPr>
      <w:rFonts w:ascii="Times New Roman" w:hAnsi="Times New Roman" w:cs="Symbol"/>
      <w:sz w:val="24"/>
    </w:rPr>
  </w:style>
  <w:style w:type="character" w:styleId="ListLabel6432">
    <w:name w:val="ListLabel 6432"/>
    <w:qFormat/>
    <w:rPr>
      <w:rFonts w:cs="Courier New"/>
    </w:rPr>
  </w:style>
  <w:style w:type="character" w:styleId="ListLabel6433">
    <w:name w:val="ListLabel 6433"/>
    <w:qFormat/>
    <w:rPr>
      <w:rFonts w:cs="Wingdings"/>
    </w:rPr>
  </w:style>
  <w:style w:type="character" w:styleId="ListLabel6434">
    <w:name w:val="ListLabel 6434"/>
    <w:qFormat/>
    <w:rPr>
      <w:rFonts w:cs="Symbol"/>
    </w:rPr>
  </w:style>
  <w:style w:type="character" w:styleId="ListLabel6435">
    <w:name w:val="ListLabel 6435"/>
    <w:qFormat/>
    <w:rPr>
      <w:rFonts w:cs="Courier New"/>
    </w:rPr>
  </w:style>
  <w:style w:type="character" w:styleId="ListLabel6436">
    <w:name w:val="ListLabel 6436"/>
    <w:qFormat/>
    <w:rPr>
      <w:rFonts w:cs="Wingdings"/>
    </w:rPr>
  </w:style>
  <w:style w:type="character" w:styleId="ListLabel6437">
    <w:name w:val="ListLabel 6437"/>
    <w:qFormat/>
    <w:rPr>
      <w:rFonts w:cs="Symbol"/>
    </w:rPr>
  </w:style>
  <w:style w:type="character" w:styleId="ListLabel6438">
    <w:name w:val="ListLabel 6438"/>
    <w:qFormat/>
    <w:rPr>
      <w:rFonts w:cs="Courier New"/>
    </w:rPr>
  </w:style>
  <w:style w:type="character" w:styleId="ListLabel6439">
    <w:name w:val="ListLabel 6439"/>
    <w:qFormat/>
    <w:rPr>
      <w:rFonts w:cs="Wingdings"/>
    </w:rPr>
  </w:style>
  <w:style w:type="character" w:styleId="ListLabel6440">
    <w:name w:val="ListLabel 6440"/>
    <w:qFormat/>
    <w:rPr>
      <w:rFonts w:ascii="Times New Roman" w:hAnsi="Times New Roman" w:cs="Symbol"/>
      <w:sz w:val="24"/>
    </w:rPr>
  </w:style>
  <w:style w:type="character" w:styleId="ListLabel6441">
    <w:name w:val="ListLabel 6441"/>
    <w:qFormat/>
    <w:rPr>
      <w:rFonts w:cs="Courier New"/>
    </w:rPr>
  </w:style>
  <w:style w:type="character" w:styleId="ListLabel6442">
    <w:name w:val="ListLabel 6442"/>
    <w:qFormat/>
    <w:rPr>
      <w:rFonts w:cs="Wingdings"/>
    </w:rPr>
  </w:style>
  <w:style w:type="character" w:styleId="ListLabel6443">
    <w:name w:val="ListLabel 6443"/>
    <w:qFormat/>
    <w:rPr>
      <w:rFonts w:cs="Symbol"/>
    </w:rPr>
  </w:style>
  <w:style w:type="character" w:styleId="ListLabel6444">
    <w:name w:val="ListLabel 6444"/>
    <w:qFormat/>
    <w:rPr>
      <w:rFonts w:cs="Courier New"/>
    </w:rPr>
  </w:style>
  <w:style w:type="character" w:styleId="ListLabel6445">
    <w:name w:val="ListLabel 6445"/>
    <w:qFormat/>
    <w:rPr>
      <w:rFonts w:cs="Wingdings"/>
    </w:rPr>
  </w:style>
  <w:style w:type="character" w:styleId="ListLabel6446">
    <w:name w:val="ListLabel 6446"/>
    <w:qFormat/>
    <w:rPr>
      <w:rFonts w:cs="Symbol"/>
    </w:rPr>
  </w:style>
  <w:style w:type="character" w:styleId="ListLabel6447">
    <w:name w:val="ListLabel 6447"/>
    <w:qFormat/>
    <w:rPr>
      <w:rFonts w:cs="Courier New"/>
    </w:rPr>
  </w:style>
  <w:style w:type="character" w:styleId="ListLabel6448">
    <w:name w:val="ListLabel 6448"/>
    <w:qFormat/>
    <w:rPr>
      <w:rFonts w:cs="Wingdings"/>
    </w:rPr>
  </w:style>
  <w:style w:type="character" w:styleId="ListLabel6449">
    <w:name w:val="ListLabel 6449"/>
    <w:qFormat/>
    <w:rPr>
      <w:rFonts w:cs="Wingdings"/>
      <w:b w:val="false"/>
      <w:sz w:val="24"/>
    </w:rPr>
  </w:style>
  <w:style w:type="character" w:styleId="ListLabel6450">
    <w:name w:val="ListLabel 6450"/>
    <w:qFormat/>
    <w:rPr>
      <w:rFonts w:cs="Wingdings"/>
    </w:rPr>
  </w:style>
  <w:style w:type="character" w:styleId="ListLabel6451">
    <w:name w:val="ListLabel 6451"/>
    <w:qFormat/>
    <w:rPr>
      <w:rFonts w:cs="Wingdings"/>
    </w:rPr>
  </w:style>
  <w:style w:type="character" w:styleId="ListLabel6452">
    <w:name w:val="ListLabel 6452"/>
    <w:qFormat/>
    <w:rPr>
      <w:rFonts w:cs="Wingdings"/>
    </w:rPr>
  </w:style>
  <w:style w:type="character" w:styleId="ListLabel6453">
    <w:name w:val="ListLabel 6453"/>
    <w:qFormat/>
    <w:rPr>
      <w:rFonts w:cs="Wingdings"/>
    </w:rPr>
  </w:style>
  <w:style w:type="character" w:styleId="ListLabel6454">
    <w:name w:val="ListLabel 6454"/>
    <w:qFormat/>
    <w:rPr>
      <w:rFonts w:cs="Wingdings"/>
    </w:rPr>
  </w:style>
  <w:style w:type="character" w:styleId="ListLabel6455">
    <w:name w:val="ListLabel 6455"/>
    <w:qFormat/>
    <w:rPr>
      <w:rFonts w:cs="Wingdings"/>
    </w:rPr>
  </w:style>
  <w:style w:type="character" w:styleId="ListLabel6456">
    <w:name w:val="ListLabel 6456"/>
    <w:qFormat/>
    <w:rPr>
      <w:rFonts w:cs="Wingdings"/>
    </w:rPr>
  </w:style>
  <w:style w:type="character" w:styleId="ListLabel6457">
    <w:name w:val="ListLabel 6457"/>
    <w:qFormat/>
    <w:rPr>
      <w:rFonts w:cs="Wingdings"/>
    </w:rPr>
  </w:style>
  <w:style w:type="character" w:styleId="ListLabel6458">
    <w:name w:val="ListLabel 6458"/>
    <w:qFormat/>
    <w:rPr>
      <w:rFonts w:cs="Wingdings"/>
    </w:rPr>
  </w:style>
  <w:style w:type="character" w:styleId="ListLabel6459">
    <w:name w:val="ListLabel 6459"/>
    <w:qFormat/>
    <w:rPr>
      <w:rFonts w:cs="Symbol"/>
    </w:rPr>
  </w:style>
  <w:style w:type="character" w:styleId="ListLabel6460">
    <w:name w:val="ListLabel 6460"/>
    <w:qFormat/>
    <w:rPr>
      <w:rFonts w:cs="Symbol"/>
    </w:rPr>
  </w:style>
  <w:style w:type="character" w:styleId="ListLabel6461">
    <w:name w:val="ListLabel 6461"/>
    <w:qFormat/>
    <w:rPr>
      <w:rFonts w:cs="Symbol"/>
    </w:rPr>
  </w:style>
  <w:style w:type="character" w:styleId="ListLabel6462">
    <w:name w:val="ListLabel 6462"/>
    <w:qFormat/>
    <w:rPr>
      <w:rFonts w:cs="Symbol"/>
    </w:rPr>
  </w:style>
  <w:style w:type="character" w:styleId="ListLabel6463">
    <w:name w:val="ListLabel 6463"/>
    <w:qFormat/>
    <w:rPr>
      <w:rFonts w:cs="Symbol"/>
    </w:rPr>
  </w:style>
  <w:style w:type="character" w:styleId="ListLabel6464">
    <w:name w:val="ListLabel 6464"/>
    <w:qFormat/>
    <w:rPr>
      <w:rFonts w:cs="Symbol"/>
    </w:rPr>
  </w:style>
  <w:style w:type="character" w:styleId="ListLabel6465">
    <w:name w:val="ListLabel 6465"/>
    <w:qFormat/>
    <w:rPr>
      <w:rFonts w:cs="Symbol"/>
    </w:rPr>
  </w:style>
  <w:style w:type="character" w:styleId="ListLabel6466">
    <w:name w:val="ListLabel 6466"/>
    <w:qFormat/>
    <w:rPr>
      <w:rFonts w:cs="Symbol"/>
    </w:rPr>
  </w:style>
  <w:style w:type="character" w:styleId="ListLabel6467">
    <w:name w:val="ListLabel 6467"/>
    <w:qFormat/>
    <w:rPr>
      <w:rFonts w:cs="Wingdings"/>
    </w:rPr>
  </w:style>
  <w:style w:type="character" w:styleId="ListLabel6468">
    <w:name w:val="ListLabel 6468"/>
    <w:qFormat/>
    <w:rPr>
      <w:rFonts w:cs="Symbol"/>
    </w:rPr>
  </w:style>
  <w:style w:type="character" w:styleId="ListLabel6469">
    <w:name w:val="ListLabel 6469"/>
    <w:qFormat/>
    <w:rPr>
      <w:rFonts w:cs="Symbol"/>
    </w:rPr>
  </w:style>
  <w:style w:type="character" w:styleId="ListLabel6470">
    <w:name w:val="ListLabel 6470"/>
    <w:qFormat/>
    <w:rPr>
      <w:rFonts w:cs="Symbol"/>
    </w:rPr>
  </w:style>
  <w:style w:type="character" w:styleId="ListLabel6471">
    <w:name w:val="ListLabel 6471"/>
    <w:qFormat/>
    <w:rPr>
      <w:rFonts w:cs="Symbol"/>
    </w:rPr>
  </w:style>
  <w:style w:type="character" w:styleId="ListLabel6472">
    <w:name w:val="ListLabel 6472"/>
    <w:qFormat/>
    <w:rPr>
      <w:rFonts w:cs="Symbol"/>
    </w:rPr>
  </w:style>
  <w:style w:type="character" w:styleId="ListLabel6473">
    <w:name w:val="ListLabel 6473"/>
    <w:qFormat/>
    <w:rPr>
      <w:rFonts w:cs="Symbol"/>
    </w:rPr>
  </w:style>
  <w:style w:type="character" w:styleId="ListLabel6474">
    <w:name w:val="ListLabel 6474"/>
    <w:qFormat/>
    <w:rPr>
      <w:rFonts w:cs="Symbol"/>
    </w:rPr>
  </w:style>
  <w:style w:type="character" w:styleId="ListLabel6475">
    <w:name w:val="ListLabel 6475"/>
    <w:qFormat/>
    <w:rPr>
      <w:rFonts w:cs="Symbol"/>
    </w:rPr>
  </w:style>
  <w:style w:type="character" w:styleId="ListLabel6476">
    <w:name w:val="ListLabel 6476"/>
    <w:qFormat/>
    <w:rPr>
      <w:rFonts w:cs="Wingdings"/>
    </w:rPr>
  </w:style>
  <w:style w:type="character" w:styleId="ListLabel6477">
    <w:name w:val="ListLabel 6477"/>
    <w:qFormat/>
    <w:rPr>
      <w:rFonts w:cs="Symbol"/>
    </w:rPr>
  </w:style>
  <w:style w:type="character" w:styleId="ListLabel6478">
    <w:name w:val="ListLabel 6478"/>
    <w:qFormat/>
    <w:rPr>
      <w:rFonts w:cs="Symbol"/>
    </w:rPr>
  </w:style>
  <w:style w:type="character" w:styleId="ListLabel6479">
    <w:name w:val="ListLabel 6479"/>
    <w:qFormat/>
    <w:rPr>
      <w:rFonts w:cs="Symbol"/>
    </w:rPr>
  </w:style>
  <w:style w:type="character" w:styleId="ListLabel6480">
    <w:name w:val="ListLabel 6480"/>
    <w:qFormat/>
    <w:rPr>
      <w:rFonts w:cs="Symbol"/>
    </w:rPr>
  </w:style>
  <w:style w:type="character" w:styleId="ListLabel6481">
    <w:name w:val="ListLabel 6481"/>
    <w:qFormat/>
    <w:rPr>
      <w:rFonts w:cs="Symbol"/>
    </w:rPr>
  </w:style>
  <w:style w:type="character" w:styleId="ListLabel6482">
    <w:name w:val="ListLabel 6482"/>
    <w:qFormat/>
    <w:rPr>
      <w:rFonts w:cs="Symbol"/>
    </w:rPr>
  </w:style>
  <w:style w:type="character" w:styleId="ListLabel6483">
    <w:name w:val="ListLabel 6483"/>
    <w:qFormat/>
    <w:rPr>
      <w:rFonts w:cs="Symbol"/>
    </w:rPr>
  </w:style>
  <w:style w:type="character" w:styleId="ListLabel6484">
    <w:name w:val="ListLabel 6484"/>
    <w:qFormat/>
    <w:rPr>
      <w:rFonts w:cs="Symbol"/>
    </w:rPr>
  </w:style>
  <w:style w:type="character" w:styleId="ListLabel6485">
    <w:name w:val="ListLabel 6485"/>
    <w:qFormat/>
    <w:rPr>
      <w:rFonts w:cs="Wingdings"/>
    </w:rPr>
  </w:style>
  <w:style w:type="character" w:styleId="ListLabel6486">
    <w:name w:val="ListLabel 6486"/>
    <w:qFormat/>
    <w:rPr>
      <w:rFonts w:cs="Symbol"/>
    </w:rPr>
  </w:style>
  <w:style w:type="character" w:styleId="ListLabel6487">
    <w:name w:val="ListLabel 6487"/>
    <w:qFormat/>
    <w:rPr>
      <w:rFonts w:cs="Symbol"/>
    </w:rPr>
  </w:style>
  <w:style w:type="character" w:styleId="ListLabel6488">
    <w:name w:val="ListLabel 6488"/>
    <w:qFormat/>
    <w:rPr>
      <w:rFonts w:cs="Symbol"/>
    </w:rPr>
  </w:style>
  <w:style w:type="character" w:styleId="ListLabel6489">
    <w:name w:val="ListLabel 6489"/>
    <w:qFormat/>
    <w:rPr>
      <w:rFonts w:cs="Symbol"/>
    </w:rPr>
  </w:style>
  <w:style w:type="character" w:styleId="ListLabel6490">
    <w:name w:val="ListLabel 6490"/>
    <w:qFormat/>
    <w:rPr>
      <w:rFonts w:cs="Symbol"/>
    </w:rPr>
  </w:style>
  <w:style w:type="character" w:styleId="ListLabel6491">
    <w:name w:val="ListLabel 6491"/>
    <w:qFormat/>
    <w:rPr>
      <w:rFonts w:cs="Symbol"/>
    </w:rPr>
  </w:style>
  <w:style w:type="character" w:styleId="ListLabel6492">
    <w:name w:val="ListLabel 6492"/>
    <w:qFormat/>
    <w:rPr>
      <w:rFonts w:cs="Symbol"/>
    </w:rPr>
  </w:style>
  <w:style w:type="character" w:styleId="ListLabel6493">
    <w:name w:val="ListLabel 6493"/>
    <w:qFormat/>
    <w:rPr>
      <w:rFonts w:cs="Symbol"/>
    </w:rPr>
  </w:style>
  <w:style w:type="character" w:styleId="ListLabel6494">
    <w:name w:val="ListLabel 6494"/>
    <w:qFormat/>
    <w:rPr>
      <w:rFonts w:cs="Wingdings"/>
    </w:rPr>
  </w:style>
  <w:style w:type="character" w:styleId="ListLabel6495">
    <w:name w:val="ListLabel 6495"/>
    <w:qFormat/>
    <w:rPr>
      <w:rFonts w:cs="Symbol"/>
    </w:rPr>
  </w:style>
  <w:style w:type="character" w:styleId="ListLabel6496">
    <w:name w:val="ListLabel 6496"/>
    <w:qFormat/>
    <w:rPr>
      <w:rFonts w:cs="Symbol"/>
    </w:rPr>
  </w:style>
  <w:style w:type="character" w:styleId="ListLabel6497">
    <w:name w:val="ListLabel 6497"/>
    <w:qFormat/>
    <w:rPr>
      <w:rFonts w:cs="Symbol"/>
    </w:rPr>
  </w:style>
  <w:style w:type="character" w:styleId="ListLabel6498">
    <w:name w:val="ListLabel 6498"/>
    <w:qFormat/>
    <w:rPr>
      <w:rFonts w:cs="Symbol"/>
    </w:rPr>
  </w:style>
  <w:style w:type="character" w:styleId="ListLabel6499">
    <w:name w:val="ListLabel 6499"/>
    <w:qFormat/>
    <w:rPr>
      <w:rFonts w:cs="Symbol"/>
    </w:rPr>
  </w:style>
  <w:style w:type="character" w:styleId="ListLabel6500">
    <w:name w:val="ListLabel 6500"/>
    <w:qFormat/>
    <w:rPr>
      <w:rFonts w:cs="Symbol"/>
    </w:rPr>
  </w:style>
  <w:style w:type="character" w:styleId="ListLabel6501">
    <w:name w:val="ListLabel 6501"/>
    <w:qFormat/>
    <w:rPr>
      <w:rFonts w:cs="Symbol"/>
    </w:rPr>
  </w:style>
  <w:style w:type="character" w:styleId="ListLabel6502">
    <w:name w:val="ListLabel 6502"/>
    <w:qFormat/>
    <w:rPr>
      <w:rFonts w:cs="Symbol"/>
    </w:rPr>
  </w:style>
  <w:style w:type="character" w:styleId="ListLabel6503">
    <w:name w:val="ListLabel 6503"/>
    <w:qFormat/>
    <w:rPr>
      <w:rFonts w:cs="Wingdings"/>
    </w:rPr>
  </w:style>
  <w:style w:type="character" w:styleId="ListLabel6504">
    <w:name w:val="ListLabel 6504"/>
    <w:qFormat/>
    <w:rPr>
      <w:rFonts w:cs="Symbol"/>
    </w:rPr>
  </w:style>
  <w:style w:type="character" w:styleId="ListLabel6505">
    <w:name w:val="ListLabel 6505"/>
    <w:qFormat/>
    <w:rPr>
      <w:rFonts w:cs="Symbol"/>
    </w:rPr>
  </w:style>
  <w:style w:type="character" w:styleId="ListLabel6506">
    <w:name w:val="ListLabel 6506"/>
    <w:qFormat/>
    <w:rPr>
      <w:rFonts w:cs="Symbol"/>
    </w:rPr>
  </w:style>
  <w:style w:type="character" w:styleId="ListLabel6507">
    <w:name w:val="ListLabel 6507"/>
    <w:qFormat/>
    <w:rPr>
      <w:rFonts w:cs="Symbol"/>
    </w:rPr>
  </w:style>
  <w:style w:type="character" w:styleId="ListLabel6508">
    <w:name w:val="ListLabel 6508"/>
    <w:qFormat/>
    <w:rPr>
      <w:rFonts w:cs="Symbol"/>
    </w:rPr>
  </w:style>
  <w:style w:type="character" w:styleId="ListLabel6509">
    <w:name w:val="ListLabel 6509"/>
    <w:qFormat/>
    <w:rPr>
      <w:rFonts w:cs="Symbol"/>
    </w:rPr>
  </w:style>
  <w:style w:type="character" w:styleId="ListLabel6510">
    <w:name w:val="ListLabel 6510"/>
    <w:qFormat/>
    <w:rPr>
      <w:rFonts w:cs="Symbol"/>
    </w:rPr>
  </w:style>
  <w:style w:type="character" w:styleId="ListLabel6511">
    <w:name w:val="ListLabel 6511"/>
    <w:qFormat/>
    <w:rPr>
      <w:rFonts w:cs="Symbol"/>
    </w:rPr>
  </w:style>
  <w:style w:type="character" w:styleId="ListLabel6512">
    <w:name w:val="ListLabel 6512"/>
    <w:qFormat/>
    <w:rPr>
      <w:rFonts w:cs="Wingdings"/>
    </w:rPr>
  </w:style>
  <w:style w:type="character" w:styleId="ListLabel6513">
    <w:name w:val="ListLabel 6513"/>
    <w:qFormat/>
    <w:rPr>
      <w:rFonts w:cs="Wingdings"/>
    </w:rPr>
  </w:style>
  <w:style w:type="character" w:styleId="ListLabel6514">
    <w:name w:val="ListLabel 6514"/>
    <w:qFormat/>
    <w:rPr>
      <w:rFonts w:cs="Wingdings"/>
    </w:rPr>
  </w:style>
  <w:style w:type="character" w:styleId="ListLabel6515">
    <w:name w:val="ListLabel 6515"/>
    <w:qFormat/>
    <w:rPr>
      <w:rFonts w:cs="Wingdings"/>
    </w:rPr>
  </w:style>
  <w:style w:type="character" w:styleId="ListLabel6516">
    <w:name w:val="ListLabel 6516"/>
    <w:qFormat/>
    <w:rPr>
      <w:rFonts w:cs="Wingdings"/>
    </w:rPr>
  </w:style>
  <w:style w:type="character" w:styleId="ListLabel6517">
    <w:name w:val="ListLabel 6517"/>
    <w:qFormat/>
    <w:rPr>
      <w:rFonts w:cs="Wingdings"/>
    </w:rPr>
  </w:style>
  <w:style w:type="character" w:styleId="ListLabel6518">
    <w:name w:val="ListLabel 6518"/>
    <w:qFormat/>
    <w:rPr>
      <w:rFonts w:cs="Wingdings"/>
    </w:rPr>
  </w:style>
  <w:style w:type="character" w:styleId="ListLabel6519">
    <w:name w:val="ListLabel 6519"/>
    <w:qFormat/>
    <w:rPr>
      <w:rFonts w:cs="Wingdings"/>
    </w:rPr>
  </w:style>
  <w:style w:type="character" w:styleId="ListLabel6520">
    <w:name w:val="ListLabel 6520"/>
    <w:qFormat/>
    <w:rPr>
      <w:rFonts w:cs="Wingdings"/>
    </w:rPr>
  </w:style>
  <w:style w:type="character" w:styleId="ListLabel6521">
    <w:name w:val="ListLabel 6521"/>
    <w:qFormat/>
    <w:rPr>
      <w:rFonts w:ascii="Times New Roman" w:hAnsi="Times New Roman" w:cs="Symbol"/>
      <w:sz w:val="24"/>
    </w:rPr>
  </w:style>
  <w:style w:type="character" w:styleId="ListLabel6522">
    <w:name w:val="ListLabel 6522"/>
    <w:qFormat/>
    <w:rPr>
      <w:rFonts w:cs="Courier New"/>
    </w:rPr>
  </w:style>
  <w:style w:type="character" w:styleId="ListLabel6523">
    <w:name w:val="ListLabel 6523"/>
    <w:qFormat/>
    <w:rPr>
      <w:rFonts w:cs="Wingdings"/>
    </w:rPr>
  </w:style>
  <w:style w:type="character" w:styleId="ListLabel6524">
    <w:name w:val="ListLabel 6524"/>
    <w:qFormat/>
    <w:rPr>
      <w:rFonts w:cs="Symbol"/>
    </w:rPr>
  </w:style>
  <w:style w:type="character" w:styleId="ListLabel6525">
    <w:name w:val="ListLabel 6525"/>
    <w:qFormat/>
    <w:rPr>
      <w:rFonts w:cs="Courier New"/>
    </w:rPr>
  </w:style>
  <w:style w:type="character" w:styleId="ListLabel6526">
    <w:name w:val="ListLabel 6526"/>
    <w:qFormat/>
    <w:rPr>
      <w:rFonts w:cs="Wingdings"/>
    </w:rPr>
  </w:style>
  <w:style w:type="character" w:styleId="ListLabel6527">
    <w:name w:val="ListLabel 6527"/>
    <w:qFormat/>
    <w:rPr>
      <w:rFonts w:cs="Symbol"/>
    </w:rPr>
  </w:style>
  <w:style w:type="character" w:styleId="ListLabel6528">
    <w:name w:val="ListLabel 6528"/>
    <w:qFormat/>
    <w:rPr>
      <w:rFonts w:cs="Courier New"/>
    </w:rPr>
  </w:style>
  <w:style w:type="character" w:styleId="ListLabel6529">
    <w:name w:val="ListLabel 6529"/>
    <w:qFormat/>
    <w:rPr>
      <w:rFonts w:cs="Wingdings"/>
    </w:rPr>
  </w:style>
  <w:style w:type="character" w:styleId="ListLabel6530">
    <w:name w:val="ListLabel 6530"/>
    <w:qFormat/>
    <w:rPr>
      <w:rFonts w:ascii="Times New Roman" w:hAnsi="Times New Roman" w:cs="Symbol"/>
      <w:sz w:val="24"/>
    </w:rPr>
  </w:style>
  <w:style w:type="character" w:styleId="ListLabel6531">
    <w:name w:val="ListLabel 6531"/>
    <w:qFormat/>
    <w:rPr>
      <w:rFonts w:cs="Courier New"/>
    </w:rPr>
  </w:style>
  <w:style w:type="character" w:styleId="ListLabel6532">
    <w:name w:val="ListLabel 6532"/>
    <w:qFormat/>
    <w:rPr>
      <w:rFonts w:cs="Wingdings"/>
    </w:rPr>
  </w:style>
  <w:style w:type="character" w:styleId="ListLabel6533">
    <w:name w:val="ListLabel 6533"/>
    <w:qFormat/>
    <w:rPr>
      <w:rFonts w:cs="Symbol"/>
    </w:rPr>
  </w:style>
  <w:style w:type="character" w:styleId="ListLabel6534">
    <w:name w:val="ListLabel 6534"/>
    <w:qFormat/>
    <w:rPr>
      <w:rFonts w:cs="Courier New"/>
    </w:rPr>
  </w:style>
  <w:style w:type="character" w:styleId="ListLabel6535">
    <w:name w:val="ListLabel 6535"/>
    <w:qFormat/>
    <w:rPr>
      <w:rFonts w:cs="Wingdings"/>
    </w:rPr>
  </w:style>
  <w:style w:type="character" w:styleId="ListLabel6536">
    <w:name w:val="ListLabel 6536"/>
    <w:qFormat/>
    <w:rPr>
      <w:rFonts w:cs="Symbol"/>
    </w:rPr>
  </w:style>
  <w:style w:type="character" w:styleId="ListLabel6537">
    <w:name w:val="ListLabel 6537"/>
    <w:qFormat/>
    <w:rPr>
      <w:rFonts w:cs="Courier New"/>
    </w:rPr>
  </w:style>
  <w:style w:type="character" w:styleId="ListLabel6538">
    <w:name w:val="ListLabel 6538"/>
    <w:qFormat/>
    <w:rPr>
      <w:rFonts w:cs="Wingdings"/>
    </w:rPr>
  </w:style>
  <w:style w:type="character" w:styleId="ListLabel6539">
    <w:name w:val="ListLabel 6539"/>
    <w:qFormat/>
    <w:rPr>
      <w:rFonts w:cs="Wingdings"/>
      <w:b w:val="false"/>
      <w:sz w:val="24"/>
    </w:rPr>
  </w:style>
  <w:style w:type="character" w:styleId="ListLabel6540">
    <w:name w:val="ListLabel 6540"/>
    <w:qFormat/>
    <w:rPr>
      <w:rFonts w:cs="Wingdings"/>
    </w:rPr>
  </w:style>
  <w:style w:type="character" w:styleId="ListLabel6541">
    <w:name w:val="ListLabel 6541"/>
    <w:qFormat/>
    <w:rPr>
      <w:rFonts w:cs="Wingdings"/>
    </w:rPr>
  </w:style>
  <w:style w:type="character" w:styleId="ListLabel6542">
    <w:name w:val="ListLabel 6542"/>
    <w:qFormat/>
    <w:rPr>
      <w:rFonts w:cs="Wingdings"/>
    </w:rPr>
  </w:style>
  <w:style w:type="character" w:styleId="ListLabel6543">
    <w:name w:val="ListLabel 6543"/>
    <w:qFormat/>
    <w:rPr>
      <w:rFonts w:cs="Wingdings"/>
    </w:rPr>
  </w:style>
  <w:style w:type="character" w:styleId="ListLabel6544">
    <w:name w:val="ListLabel 6544"/>
    <w:qFormat/>
    <w:rPr>
      <w:rFonts w:cs="Wingdings"/>
    </w:rPr>
  </w:style>
  <w:style w:type="character" w:styleId="ListLabel6545">
    <w:name w:val="ListLabel 6545"/>
    <w:qFormat/>
    <w:rPr>
      <w:rFonts w:cs="Wingdings"/>
    </w:rPr>
  </w:style>
  <w:style w:type="character" w:styleId="ListLabel6546">
    <w:name w:val="ListLabel 6546"/>
    <w:qFormat/>
    <w:rPr>
      <w:rFonts w:cs="Wingdings"/>
    </w:rPr>
  </w:style>
  <w:style w:type="character" w:styleId="ListLabel6547">
    <w:name w:val="ListLabel 6547"/>
    <w:qFormat/>
    <w:rPr>
      <w:rFonts w:cs="Wingdings"/>
    </w:rPr>
  </w:style>
  <w:style w:type="character" w:styleId="ListLabel6548">
    <w:name w:val="ListLabel 6548"/>
    <w:qFormat/>
    <w:rPr>
      <w:rFonts w:cs="Wingdings"/>
    </w:rPr>
  </w:style>
  <w:style w:type="character" w:styleId="ListLabel6549">
    <w:name w:val="ListLabel 6549"/>
    <w:qFormat/>
    <w:rPr>
      <w:rFonts w:cs="Symbol"/>
    </w:rPr>
  </w:style>
  <w:style w:type="character" w:styleId="ListLabel6550">
    <w:name w:val="ListLabel 6550"/>
    <w:qFormat/>
    <w:rPr>
      <w:rFonts w:cs="Symbol"/>
    </w:rPr>
  </w:style>
  <w:style w:type="character" w:styleId="ListLabel6551">
    <w:name w:val="ListLabel 6551"/>
    <w:qFormat/>
    <w:rPr>
      <w:rFonts w:cs="Symbol"/>
    </w:rPr>
  </w:style>
  <w:style w:type="character" w:styleId="ListLabel6552">
    <w:name w:val="ListLabel 6552"/>
    <w:qFormat/>
    <w:rPr>
      <w:rFonts w:cs="Symbol"/>
    </w:rPr>
  </w:style>
  <w:style w:type="character" w:styleId="ListLabel6553">
    <w:name w:val="ListLabel 6553"/>
    <w:qFormat/>
    <w:rPr>
      <w:rFonts w:cs="Symbol"/>
    </w:rPr>
  </w:style>
  <w:style w:type="character" w:styleId="ListLabel6554">
    <w:name w:val="ListLabel 6554"/>
    <w:qFormat/>
    <w:rPr>
      <w:rFonts w:cs="Symbol"/>
    </w:rPr>
  </w:style>
  <w:style w:type="character" w:styleId="ListLabel6555">
    <w:name w:val="ListLabel 6555"/>
    <w:qFormat/>
    <w:rPr>
      <w:rFonts w:cs="Symbol"/>
    </w:rPr>
  </w:style>
  <w:style w:type="character" w:styleId="ListLabel6556">
    <w:name w:val="ListLabel 6556"/>
    <w:qFormat/>
    <w:rPr>
      <w:rFonts w:cs="Symbol"/>
    </w:rPr>
  </w:style>
  <w:style w:type="character" w:styleId="ListLabel6557">
    <w:name w:val="ListLabel 6557"/>
    <w:qFormat/>
    <w:rPr>
      <w:rFonts w:cs="Wingdings"/>
    </w:rPr>
  </w:style>
  <w:style w:type="character" w:styleId="ListLabel6558">
    <w:name w:val="ListLabel 6558"/>
    <w:qFormat/>
    <w:rPr>
      <w:rFonts w:cs="Symbol"/>
    </w:rPr>
  </w:style>
  <w:style w:type="character" w:styleId="ListLabel6559">
    <w:name w:val="ListLabel 6559"/>
    <w:qFormat/>
    <w:rPr>
      <w:rFonts w:cs="Symbol"/>
    </w:rPr>
  </w:style>
  <w:style w:type="character" w:styleId="ListLabel6560">
    <w:name w:val="ListLabel 6560"/>
    <w:qFormat/>
    <w:rPr>
      <w:rFonts w:cs="Symbol"/>
    </w:rPr>
  </w:style>
  <w:style w:type="character" w:styleId="ListLabel6561">
    <w:name w:val="ListLabel 6561"/>
    <w:qFormat/>
    <w:rPr>
      <w:rFonts w:cs="Symbol"/>
    </w:rPr>
  </w:style>
  <w:style w:type="character" w:styleId="ListLabel6562">
    <w:name w:val="ListLabel 6562"/>
    <w:qFormat/>
    <w:rPr>
      <w:rFonts w:cs="Symbol"/>
    </w:rPr>
  </w:style>
  <w:style w:type="character" w:styleId="ListLabel6563">
    <w:name w:val="ListLabel 6563"/>
    <w:qFormat/>
    <w:rPr>
      <w:rFonts w:cs="Symbol"/>
    </w:rPr>
  </w:style>
  <w:style w:type="character" w:styleId="ListLabel6564">
    <w:name w:val="ListLabel 6564"/>
    <w:qFormat/>
    <w:rPr>
      <w:rFonts w:cs="Symbol"/>
    </w:rPr>
  </w:style>
  <w:style w:type="character" w:styleId="ListLabel6565">
    <w:name w:val="ListLabel 6565"/>
    <w:qFormat/>
    <w:rPr>
      <w:rFonts w:cs="Symbol"/>
    </w:rPr>
  </w:style>
  <w:style w:type="character" w:styleId="ListLabel6566">
    <w:name w:val="ListLabel 6566"/>
    <w:qFormat/>
    <w:rPr>
      <w:rFonts w:cs="Wingdings"/>
    </w:rPr>
  </w:style>
  <w:style w:type="character" w:styleId="ListLabel6567">
    <w:name w:val="ListLabel 6567"/>
    <w:qFormat/>
    <w:rPr>
      <w:rFonts w:cs="Symbol"/>
    </w:rPr>
  </w:style>
  <w:style w:type="character" w:styleId="ListLabel6568">
    <w:name w:val="ListLabel 6568"/>
    <w:qFormat/>
    <w:rPr>
      <w:rFonts w:cs="Symbol"/>
    </w:rPr>
  </w:style>
  <w:style w:type="character" w:styleId="ListLabel6569">
    <w:name w:val="ListLabel 6569"/>
    <w:qFormat/>
    <w:rPr>
      <w:rFonts w:cs="Symbol"/>
    </w:rPr>
  </w:style>
  <w:style w:type="character" w:styleId="ListLabel6570">
    <w:name w:val="ListLabel 6570"/>
    <w:qFormat/>
    <w:rPr>
      <w:rFonts w:cs="Symbol"/>
    </w:rPr>
  </w:style>
  <w:style w:type="character" w:styleId="ListLabel6571">
    <w:name w:val="ListLabel 6571"/>
    <w:qFormat/>
    <w:rPr>
      <w:rFonts w:cs="Symbol"/>
    </w:rPr>
  </w:style>
  <w:style w:type="character" w:styleId="ListLabel6572">
    <w:name w:val="ListLabel 6572"/>
    <w:qFormat/>
    <w:rPr>
      <w:rFonts w:cs="Symbol"/>
    </w:rPr>
  </w:style>
  <w:style w:type="character" w:styleId="ListLabel6573">
    <w:name w:val="ListLabel 6573"/>
    <w:qFormat/>
    <w:rPr>
      <w:rFonts w:cs="Symbol"/>
    </w:rPr>
  </w:style>
  <w:style w:type="character" w:styleId="ListLabel6574">
    <w:name w:val="ListLabel 6574"/>
    <w:qFormat/>
    <w:rPr>
      <w:rFonts w:cs="Symbol"/>
    </w:rPr>
  </w:style>
  <w:style w:type="character" w:styleId="ListLabel6575">
    <w:name w:val="ListLabel 6575"/>
    <w:qFormat/>
    <w:rPr>
      <w:rFonts w:cs="Wingdings"/>
    </w:rPr>
  </w:style>
  <w:style w:type="character" w:styleId="ListLabel6576">
    <w:name w:val="ListLabel 6576"/>
    <w:qFormat/>
    <w:rPr>
      <w:rFonts w:cs="Symbol"/>
    </w:rPr>
  </w:style>
  <w:style w:type="character" w:styleId="ListLabel6577">
    <w:name w:val="ListLabel 6577"/>
    <w:qFormat/>
    <w:rPr>
      <w:rFonts w:cs="Symbol"/>
    </w:rPr>
  </w:style>
  <w:style w:type="character" w:styleId="ListLabel6578">
    <w:name w:val="ListLabel 6578"/>
    <w:qFormat/>
    <w:rPr>
      <w:rFonts w:cs="Symbol"/>
    </w:rPr>
  </w:style>
  <w:style w:type="character" w:styleId="ListLabel6579">
    <w:name w:val="ListLabel 6579"/>
    <w:qFormat/>
    <w:rPr>
      <w:rFonts w:cs="Symbol"/>
    </w:rPr>
  </w:style>
  <w:style w:type="character" w:styleId="ListLabel6580">
    <w:name w:val="ListLabel 6580"/>
    <w:qFormat/>
    <w:rPr>
      <w:rFonts w:cs="Symbol"/>
    </w:rPr>
  </w:style>
  <w:style w:type="character" w:styleId="ListLabel6581">
    <w:name w:val="ListLabel 6581"/>
    <w:qFormat/>
    <w:rPr>
      <w:rFonts w:cs="Symbol"/>
    </w:rPr>
  </w:style>
  <w:style w:type="character" w:styleId="ListLabel6582">
    <w:name w:val="ListLabel 6582"/>
    <w:qFormat/>
    <w:rPr>
      <w:rFonts w:cs="Symbol"/>
    </w:rPr>
  </w:style>
  <w:style w:type="character" w:styleId="ListLabel6583">
    <w:name w:val="ListLabel 6583"/>
    <w:qFormat/>
    <w:rPr>
      <w:rFonts w:cs="Symbol"/>
    </w:rPr>
  </w:style>
  <w:style w:type="character" w:styleId="ListLabel6584">
    <w:name w:val="ListLabel 6584"/>
    <w:qFormat/>
    <w:rPr>
      <w:rFonts w:cs="Wingdings"/>
    </w:rPr>
  </w:style>
  <w:style w:type="character" w:styleId="ListLabel6585">
    <w:name w:val="ListLabel 6585"/>
    <w:qFormat/>
    <w:rPr>
      <w:rFonts w:cs="Symbol"/>
    </w:rPr>
  </w:style>
  <w:style w:type="character" w:styleId="ListLabel6586">
    <w:name w:val="ListLabel 6586"/>
    <w:qFormat/>
    <w:rPr>
      <w:rFonts w:cs="Symbol"/>
    </w:rPr>
  </w:style>
  <w:style w:type="character" w:styleId="ListLabel6587">
    <w:name w:val="ListLabel 6587"/>
    <w:qFormat/>
    <w:rPr>
      <w:rFonts w:cs="Symbol"/>
    </w:rPr>
  </w:style>
  <w:style w:type="character" w:styleId="ListLabel6588">
    <w:name w:val="ListLabel 6588"/>
    <w:qFormat/>
    <w:rPr>
      <w:rFonts w:cs="Symbol"/>
    </w:rPr>
  </w:style>
  <w:style w:type="character" w:styleId="ListLabel6589">
    <w:name w:val="ListLabel 6589"/>
    <w:qFormat/>
    <w:rPr>
      <w:rFonts w:cs="Symbol"/>
    </w:rPr>
  </w:style>
  <w:style w:type="character" w:styleId="ListLabel6590">
    <w:name w:val="ListLabel 6590"/>
    <w:qFormat/>
    <w:rPr>
      <w:rFonts w:cs="Symbol"/>
    </w:rPr>
  </w:style>
  <w:style w:type="character" w:styleId="ListLabel6591">
    <w:name w:val="ListLabel 6591"/>
    <w:qFormat/>
    <w:rPr>
      <w:rFonts w:cs="Symbol"/>
    </w:rPr>
  </w:style>
  <w:style w:type="character" w:styleId="ListLabel6592">
    <w:name w:val="ListLabel 6592"/>
    <w:qFormat/>
    <w:rPr>
      <w:rFonts w:cs="Symbol"/>
    </w:rPr>
  </w:style>
  <w:style w:type="character" w:styleId="ListLabel6593">
    <w:name w:val="ListLabel 6593"/>
    <w:qFormat/>
    <w:rPr>
      <w:rFonts w:cs="Wingdings"/>
    </w:rPr>
  </w:style>
  <w:style w:type="character" w:styleId="ListLabel6594">
    <w:name w:val="ListLabel 6594"/>
    <w:qFormat/>
    <w:rPr>
      <w:rFonts w:cs="Symbol"/>
    </w:rPr>
  </w:style>
  <w:style w:type="character" w:styleId="ListLabel6595">
    <w:name w:val="ListLabel 6595"/>
    <w:qFormat/>
    <w:rPr>
      <w:rFonts w:cs="Symbol"/>
    </w:rPr>
  </w:style>
  <w:style w:type="character" w:styleId="ListLabel6596">
    <w:name w:val="ListLabel 6596"/>
    <w:qFormat/>
    <w:rPr>
      <w:rFonts w:cs="Symbol"/>
    </w:rPr>
  </w:style>
  <w:style w:type="character" w:styleId="ListLabel6597">
    <w:name w:val="ListLabel 6597"/>
    <w:qFormat/>
    <w:rPr>
      <w:rFonts w:cs="Symbol"/>
    </w:rPr>
  </w:style>
  <w:style w:type="character" w:styleId="ListLabel6598">
    <w:name w:val="ListLabel 6598"/>
    <w:qFormat/>
    <w:rPr>
      <w:rFonts w:cs="Symbol"/>
    </w:rPr>
  </w:style>
  <w:style w:type="character" w:styleId="ListLabel6599">
    <w:name w:val="ListLabel 6599"/>
    <w:qFormat/>
    <w:rPr>
      <w:rFonts w:cs="Symbol"/>
    </w:rPr>
  </w:style>
  <w:style w:type="character" w:styleId="ListLabel6600">
    <w:name w:val="ListLabel 6600"/>
    <w:qFormat/>
    <w:rPr>
      <w:rFonts w:cs="Symbol"/>
    </w:rPr>
  </w:style>
  <w:style w:type="character" w:styleId="ListLabel6601">
    <w:name w:val="ListLabel 6601"/>
    <w:qFormat/>
    <w:rPr>
      <w:rFonts w:cs="Symbol"/>
    </w:rPr>
  </w:style>
  <w:style w:type="character" w:styleId="ListLabel6602">
    <w:name w:val="ListLabel 6602"/>
    <w:qFormat/>
    <w:rPr>
      <w:rFonts w:cs="Wingdings"/>
    </w:rPr>
  </w:style>
  <w:style w:type="character" w:styleId="ListLabel6603">
    <w:name w:val="ListLabel 6603"/>
    <w:qFormat/>
    <w:rPr>
      <w:rFonts w:cs="Wingdings"/>
    </w:rPr>
  </w:style>
  <w:style w:type="character" w:styleId="ListLabel6604">
    <w:name w:val="ListLabel 6604"/>
    <w:qFormat/>
    <w:rPr>
      <w:rFonts w:cs="Wingdings"/>
    </w:rPr>
  </w:style>
  <w:style w:type="character" w:styleId="ListLabel6605">
    <w:name w:val="ListLabel 6605"/>
    <w:qFormat/>
    <w:rPr>
      <w:rFonts w:cs="Wingdings"/>
    </w:rPr>
  </w:style>
  <w:style w:type="character" w:styleId="ListLabel6606">
    <w:name w:val="ListLabel 6606"/>
    <w:qFormat/>
    <w:rPr>
      <w:rFonts w:cs="Wingdings"/>
    </w:rPr>
  </w:style>
  <w:style w:type="character" w:styleId="ListLabel6607">
    <w:name w:val="ListLabel 6607"/>
    <w:qFormat/>
    <w:rPr>
      <w:rFonts w:cs="Wingdings"/>
    </w:rPr>
  </w:style>
  <w:style w:type="character" w:styleId="ListLabel6608">
    <w:name w:val="ListLabel 6608"/>
    <w:qFormat/>
    <w:rPr>
      <w:rFonts w:cs="Wingdings"/>
    </w:rPr>
  </w:style>
  <w:style w:type="character" w:styleId="ListLabel6609">
    <w:name w:val="ListLabel 6609"/>
    <w:qFormat/>
    <w:rPr>
      <w:rFonts w:cs="Wingdings"/>
    </w:rPr>
  </w:style>
  <w:style w:type="character" w:styleId="ListLabel6610">
    <w:name w:val="ListLabel 6610"/>
    <w:qFormat/>
    <w:rPr>
      <w:rFonts w:cs="Wingdings"/>
    </w:rPr>
  </w:style>
  <w:style w:type="character" w:styleId="ListLabel6611">
    <w:name w:val="ListLabel 6611"/>
    <w:qFormat/>
    <w:rPr>
      <w:rFonts w:ascii="Times New Roman" w:hAnsi="Times New Roman" w:cs="Symbol"/>
      <w:sz w:val="24"/>
    </w:rPr>
  </w:style>
  <w:style w:type="character" w:styleId="ListLabel6612">
    <w:name w:val="ListLabel 6612"/>
    <w:qFormat/>
    <w:rPr>
      <w:rFonts w:cs="Courier New"/>
    </w:rPr>
  </w:style>
  <w:style w:type="character" w:styleId="ListLabel6613">
    <w:name w:val="ListLabel 6613"/>
    <w:qFormat/>
    <w:rPr>
      <w:rFonts w:cs="Wingdings"/>
    </w:rPr>
  </w:style>
  <w:style w:type="character" w:styleId="ListLabel6614">
    <w:name w:val="ListLabel 6614"/>
    <w:qFormat/>
    <w:rPr>
      <w:rFonts w:cs="Symbol"/>
    </w:rPr>
  </w:style>
  <w:style w:type="character" w:styleId="ListLabel6615">
    <w:name w:val="ListLabel 6615"/>
    <w:qFormat/>
    <w:rPr>
      <w:rFonts w:cs="Courier New"/>
    </w:rPr>
  </w:style>
  <w:style w:type="character" w:styleId="ListLabel6616">
    <w:name w:val="ListLabel 6616"/>
    <w:qFormat/>
    <w:rPr>
      <w:rFonts w:cs="Wingdings"/>
    </w:rPr>
  </w:style>
  <w:style w:type="character" w:styleId="ListLabel6617">
    <w:name w:val="ListLabel 6617"/>
    <w:qFormat/>
    <w:rPr>
      <w:rFonts w:cs="Symbol"/>
    </w:rPr>
  </w:style>
  <w:style w:type="character" w:styleId="ListLabel6618">
    <w:name w:val="ListLabel 6618"/>
    <w:qFormat/>
    <w:rPr>
      <w:rFonts w:cs="Courier New"/>
    </w:rPr>
  </w:style>
  <w:style w:type="character" w:styleId="ListLabel6619">
    <w:name w:val="ListLabel 6619"/>
    <w:qFormat/>
    <w:rPr>
      <w:rFonts w:cs="Wingdings"/>
    </w:rPr>
  </w:style>
  <w:style w:type="character" w:styleId="ListLabel6620">
    <w:name w:val="ListLabel 6620"/>
    <w:qFormat/>
    <w:rPr>
      <w:rFonts w:ascii="Times New Roman" w:hAnsi="Times New Roman" w:cs="Symbol"/>
      <w:sz w:val="24"/>
    </w:rPr>
  </w:style>
  <w:style w:type="character" w:styleId="ListLabel6621">
    <w:name w:val="ListLabel 6621"/>
    <w:qFormat/>
    <w:rPr>
      <w:rFonts w:cs="Courier New"/>
    </w:rPr>
  </w:style>
  <w:style w:type="character" w:styleId="ListLabel6622">
    <w:name w:val="ListLabel 6622"/>
    <w:qFormat/>
    <w:rPr>
      <w:rFonts w:cs="Wingdings"/>
    </w:rPr>
  </w:style>
  <w:style w:type="character" w:styleId="ListLabel6623">
    <w:name w:val="ListLabel 6623"/>
    <w:qFormat/>
    <w:rPr>
      <w:rFonts w:cs="Symbol"/>
    </w:rPr>
  </w:style>
  <w:style w:type="character" w:styleId="ListLabel6624">
    <w:name w:val="ListLabel 6624"/>
    <w:qFormat/>
    <w:rPr>
      <w:rFonts w:cs="Courier New"/>
    </w:rPr>
  </w:style>
  <w:style w:type="character" w:styleId="ListLabel6625">
    <w:name w:val="ListLabel 6625"/>
    <w:qFormat/>
    <w:rPr>
      <w:rFonts w:cs="Wingdings"/>
    </w:rPr>
  </w:style>
  <w:style w:type="character" w:styleId="ListLabel6626">
    <w:name w:val="ListLabel 6626"/>
    <w:qFormat/>
    <w:rPr>
      <w:rFonts w:cs="Symbol"/>
    </w:rPr>
  </w:style>
  <w:style w:type="character" w:styleId="ListLabel6627">
    <w:name w:val="ListLabel 6627"/>
    <w:qFormat/>
    <w:rPr>
      <w:rFonts w:cs="Courier New"/>
    </w:rPr>
  </w:style>
  <w:style w:type="character" w:styleId="ListLabel6628">
    <w:name w:val="ListLabel 6628"/>
    <w:qFormat/>
    <w:rPr>
      <w:rFonts w:cs="Wingdings"/>
    </w:rPr>
  </w:style>
  <w:style w:type="character" w:styleId="ListLabel6629">
    <w:name w:val="ListLabel 6629"/>
    <w:qFormat/>
    <w:rPr>
      <w:rFonts w:cs="Wingdings"/>
      <w:b w:val="false"/>
      <w:sz w:val="24"/>
    </w:rPr>
  </w:style>
  <w:style w:type="character" w:styleId="ListLabel6630">
    <w:name w:val="ListLabel 6630"/>
    <w:qFormat/>
    <w:rPr>
      <w:rFonts w:cs="Wingdings"/>
    </w:rPr>
  </w:style>
  <w:style w:type="character" w:styleId="ListLabel6631">
    <w:name w:val="ListLabel 6631"/>
    <w:qFormat/>
    <w:rPr>
      <w:rFonts w:cs="Wingdings"/>
    </w:rPr>
  </w:style>
  <w:style w:type="character" w:styleId="ListLabel6632">
    <w:name w:val="ListLabel 6632"/>
    <w:qFormat/>
    <w:rPr>
      <w:rFonts w:cs="Wingdings"/>
    </w:rPr>
  </w:style>
  <w:style w:type="character" w:styleId="ListLabel6633">
    <w:name w:val="ListLabel 6633"/>
    <w:qFormat/>
    <w:rPr>
      <w:rFonts w:cs="Wingdings"/>
    </w:rPr>
  </w:style>
  <w:style w:type="character" w:styleId="ListLabel6634">
    <w:name w:val="ListLabel 6634"/>
    <w:qFormat/>
    <w:rPr>
      <w:rFonts w:cs="Wingdings"/>
    </w:rPr>
  </w:style>
  <w:style w:type="character" w:styleId="ListLabel6635">
    <w:name w:val="ListLabel 6635"/>
    <w:qFormat/>
    <w:rPr>
      <w:rFonts w:cs="Wingdings"/>
    </w:rPr>
  </w:style>
  <w:style w:type="character" w:styleId="ListLabel6636">
    <w:name w:val="ListLabel 6636"/>
    <w:qFormat/>
    <w:rPr>
      <w:rFonts w:cs="Wingdings"/>
    </w:rPr>
  </w:style>
  <w:style w:type="character" w:styleId="ListLabel6637">
    <w:name w:val="ListLabel 6637"/>
    <w:qFormat/>
    <w:rPr>
      <w:rFonts w:cs="Wingdings"/>
    </w:rPr>
  </w:style>
  <w:style w:type="character" w:styleId="ListLabel6638">
    <w:name w:val="ListLabel 6638"/>
    <w:qFormat/>
    <w:rPr>
      <w:rFonts w:cs="Wingdings"/>
    </w:rPr>
  </w:style>
  <w:style w:type="character" w:styleId="ListLabel6639">
    <w:name w:val="ListLabel 6639"/>
    <w:qFormat/>
    <w:rPr>
      <w:rFonts w:cs="Symbol"/>
    </w:rPr>
  </w:style>
  <w:style w:type="character" w:styleId="ListLabel6640">
    <w:name w:val="ListLabel 6640"/>
    <w:qFormat/>
    <w:rPr>
      <w:rFonts w:cs="Symbol"/>
    </w:rPr>
  </w:style>
  <w:style w:type="character" w:styleId="ListLabel6641">
    <w:name w:val="ListLabel 6641"/>
    <w:qFormat/>
    <w:rPr>
      <w:rFonts w:cs="Symbol"/>
    </w:rPr>
  </w:style>
  <w:style w:type="character" w:styleId="ListLabel6642">
    <w:name w:val="ListLabel 6642"/>
    <w:qFormat/>
    <w:rPr>
      <w:rFonts w:cs="Symbol"/>
    </w:rPr>
  </w:style>
  <w:style w:type="character" w:styleId="ListLabel6643">
    <w:name w:val="ListLabel 6643"/>
    <w:qFormat/>
    <w:rPr>
      <w:rFonts w:cs="Symbol"/>
    </w:rPr>
  </w:style>
  <w:style w:type="character" w:styleId="ListLabel6644">
    <w:name w:val="ListLabel 6644"/>
    <w:qFormat/>
    <w:rPr>
      <w:rFonts w:cs="Symbol"/>
    </w:rPr>
  </w:style>
  <w:style w:type="character" w:styleId="ListLabel6645">
    <w:name w:val="ListLabel 6645"/>
    <w:qFormat/>
    <w:rPr>
      <w:rFonts w:cs="Symbol"/>
    </w:rPr>
  </w:style>
  <w:style w:type="character" w:styleId="ListLabel6646">
    <w:name w:val="ListLabel 6646"/>
    <w:qFormat/>
    <w:rPr>
      <w:rFonts w:cs="Symbol"/>
    </w:rPr>
  </w:style>
  <w:style w:type="character" w:styleId="ListLabel6647">
    <w:name w:val="ListLabel 6647"/>
    <w:qFormat/>
    <w:rPr>
      <w:rFonts w:cs="Wingdings"/>
    </w:rPr>
  </w:style>
  <w:style w:type="character" w:styleId="ListLabel6648">
    <w:name w:val="ListLabel 6648"/>
    <w:qFormat/>
    <w:rPr>
      <w:rFonts w:cs="Symbol"/>
    </w:rPr>
  </w:style>
  <w:style w:type="character" w:styleId="ListLabel6649">
    <w:name w:val="ListLabel 6649"/>
    <w:qFormat/>
    <w:rPr>
      <w:rFonts w:cs="Symbol"/>
    </w:rPr>
  </w:style>
  <w:style w:type="character" w:styleId="ListLabel6650">
    <w:name w:val="ListLabel 6650"/>
    <w:qFormat/>
    <w:rPr>
      <w:rFonts w:cs="Symbol"/>
    </w:rPr>
  </w:style>
  <w:style w:type="character" w:styleId="ListLabel6651">
    <w:name w:val="ListLabel 6651"/>
    <w:qFormat/>
    <w:rPr>
      <w:rFonts w:cs="Symbol"/>
    </w:rPr>
  </w:style>
  <w:style w:type="character" w:styleId="ListLabel6652">
    <w:name w:val="ListLabel 6652"/>
    <w:qFormat/>
    <w:rPr>
      <w:rFonts w:cs="Symbol"/>
    </w:rPr>
  </w:style>
  <w:style w:type="character" w:styleId="ListLabel6653">
    <w:name w:val="ListLabel 6653"/>
    <w:qFormat/>
    <w:rPr>
      <w:rFonts w:cs="Symbol"/>
    </w:rPr>
  </w:style>
  <w:style w:type="character" w:styleId="ListLabel6654">
    <w:name w:val="ListLabel 6654"/>
    <w:qFormat/>
    <w:rPr>
      <w:rFonts w:cs="Symbol"/>
    </w:rPr>
  </w:style>
  <w:style w:type="character" w:styleId="ListLabel6655">
    <w:name w:val="ListLabel 6655"/>
    <w:qFormat/>
    <w:rPr>
      <w:rFonts w:cs="Symbol"/>
    </w:rPr>
  </w:style>
  <w:style w:type="character" w:styleId="ListLabel6656">
    <w:name w:val="ListLabel 6656"/>
    <w:qFormat/>
    <w:rPr>
      <w:rFonts w:cs="Wingdings"/>
    </w:rPr>
  </w:style>
  <w:style w:type="character" w:styleId="ListLabel6657">
    <w:name w:val="ListLabel 6657"/>
    <w:qFormat/>
    <w:rPr>
      <w:rFonts w:cs="Symbol"/>
    </w:rPr>
  </w:style>
  <w:style w:type="character" w:styleId="ListLabel6658">
    <w:name w:val="ListLabel 6658"/>
    <w:qFormat/>
    <w:rPr>
      <w:rFonts w:cs="Symbol"/>
    </w:rPr>
  </w:style>
  <w:style w:type="character" w:styleId="ListLabel6659">
    <w:name w:val="ListLabel 6659"/>
    <w:qFormat/>
    <w:rPr>
      <w:rFonts w:cs="Symbol"/>
    </w:rPr>
  </w:style>
  <w:style w:type="character" w:styleId="ListLabel6660">
    <w:name w:val="ListLabel 6660"/>
    <w:qFormat/>
    <w:rPr>
      <w:rFonts w:cs="Symbol"/>
    </w:rPr>
  </w:style>
  <w:style w:type="character" w:styleId="ListLabel6661">
    <w:name w:val="ListLabel 6661"/>
    <w:qFormat/>
    <w:rPr>
      <w:rFonts w:cs="Symbol"/>
    </w:rPr>
  </w:style>
  <w:style w:type="character" w:styleId="ListLabel6662">
    <w:name w:val="ListLabel 6662"/>
    <w:qFormat/>
    <w:rPr>
      <w:rFonts w:cs="Symbol"/>
    </w:rPr>
  </w:style>
  <w:style w:type="character" w:styleId="ListLabel6663">
    <w:name w:val="ListLabel 6663"/>
    <w:qFormat/>
    <w:rPr>
      <w:rFonts w:cs="Symbol"/>
    </w:rPr>
  </w:style>
  <w:style w:type="character" w:styleId="ListLabel6664">
    <w:name w:val="ListLabel 6664"/>
    <w:qFormat/>
    <w:rPr>
      <w:rFonts w:cs="Symbol"/>
    </w:rPr>
  </w:style>
  <w:style w:type="character" w:styleId="ListLabel6665">
    <w:name w:val="ListLabel 6665"/>
    <w:qFormat/>
    <w:rPr>
      <w:rFonts w:cs="Wingdings"/>
    </w:rPr>
  </w:style>
  <w:style w:type="character" w:styleId="ListLabel6666">
    <w:name w:val="ListLabel 6666"/>
    <w:qFormat/>
    <w:rPr>
      <w:rFonts w:cs="Symbol"/>
    </w:rPr>
  </w:style>
  <w:style w:type="character" w:styleId="ListLabel6667">
    <w:name w:val="ListLabel 6667"/>
    <w:qFormat/>
    <w:rPr>
      <w:rFonts w:cs="Symbol"/>
    </w:rPr>
  </w:style>
  <w:style w:type="character" w:styleId="ListLabel6668">
    <w:name w:val="ListLabel 6668"/>
    <w:qFormat/>
    <w:rPr>
      <w:rFonts w:cs="Symbol"/>
    </w:rPr>
  </w:style>
  <w:style w:type="character" w:styleId="ListLabel6669">
    <w:name w:val="ListLabel 6669"/>
    <w:qFormat/>
    <w:rPr>
      <w:rFonts w:cs="Symbol"/>
    </w:rPr>
  </w:style>
  <w:style w:type="character" w:styleId="ListLabel6670">
    <w:name w:val="ListLabel 6670"/>
    <w:qFormat/>
    <w:rPr>
      <w:rFonts w:cs="Symbol"/>
    </w:rPr>
  </w:style>
  <w:style w:type="character" w:styleId="ListLabel6671">
    <w:name w:val="ListLabel 6671"/>
    <w:qFormat/>
    <w:rPr>
      <w:rFonts w:cs="Symbol"/>
    </w:rPr>
  </w:style>
  <w:style w:type="character" w:styleId="ListLabel6672">
    <w:name w:val="ListLabel 6672"/>
    <w:qFormat/>
    <w:rPr>
      <w:rFonts w:cs="Symbol"/>
    </w:rPr>
  </w:style>
  <w:style w:type="character" w:styleId="ListLabel6673">
    <w:name w:val="ListLabel 6673"/>
    <w:qFormat/>
    <w:rPr>
      <w:rFonts w:cs="Symbol"/>
    </w:rPr>
  </w:style>
  <w:style w:type="character" w:styleId="ListLabel6674">
    <w:name w:val="ListLabel 6674"/>
    <w:qFormat/>
    <w:rPr>
      <w:rFonts w:cs="Wingdings"/>
    </w:rPr>
  </w:style>
  <w:style w:type="character" w:styleId="ListLabel6675">
    <w:name w:val="ListLabel 6675"/>
    <w:qFormat/>
    <w:rPr>
      <w:rFonts w:cs="Symbol"/>
    </w:rPr>
  </w:style>
  <w:style w:type="character" w:styleId="ListLabel6676">
    <w:name w:val="ListLabel 6676"/>
    <w:qFormat/>
    <w:rPr>
      <w:rFonts w:cs="Symbol"/>
    </w:rPr>
  </w:style>
  <w:style w:type="character" w:styleId="ListLabel6677">
    <w:name w:val="ListLabel 6677"/>
    <w:qFormat/>
    <w:rPr>
      <w:rFonts w:cs="Symbol"/>
    </w:rPr>
  </w:style>
  <w:style w:type="character" w:styleId="ListLabel6678">
    <w:name w:val="ListLabel 6678"/>
    <w:qFormat/>
    <w:rPr>
      <w:rFonts w:cs="Symbol"/>
    </w:rPr>
  </w:style>
  <w:style w:type="character" w:styleId="ListLabel6679">
    <w:name w:val="ListLabel 6679"/>
    <w:qFormat/>
    <w:rPr>
      <w:rFonts w:cs="Symbol"/>
    </w:rPr>
  </w:style>
  <w:style w:type="character" w:styleId="ListLabel6680">
    <w:name w:val="ListLabel 6680"/>
    <w:qFormat/>
    <w:rPr>
      <w:rFonts w:cs="Symbol"/>
    </w:rPr>
  </w:style>
  <w:style w:type="character" w:styleId="ListLabel6681">
    <w:name w:val="ListLabel 6681"/>
    <w:qFormat/>
    <w:rPr>
      <w:rFonts w:cs="Symbol"/>
    </w:rPr>
  </w:style>
  <w:style w:type="character" w:styleId="ListLabel6682">
    <w:name w:val="ListLabel 6682"/>
    <w:qFormat/>
    <w:rPr>
      <w:rFonts w:cs="Symbol"/>
    </w:rPr>
  </w:style>
  <w:style w:type="character" w:styleId="ListLabel6683">
    <w:name w:val="ListLabel 6683"/>
    <w:qFormat/>
    <w:rPr>
      <w:rFonts w:cs="Wingdings"/>
    </w:rPr>
  </w:style>
  <w:style w:type="character" w:styleId="ListLabel6684">
    <w:name w:val="ListLabel 6684"/>
    <w:qFormat/>
    <w:rPr>
      <w:rFonts w:cs="Symbol"/>
    </w:rPr>
  </w:style>
  <w:style w:type="character" w:styleId="ListLabel6685">
    <w:name w:val="ListLabel 6685"/>
    <w:qFormat/>
    <w:rPr>
      <w:rFonts w:cs="Symbol"/>
    </w:rPr>
  </w:style>
  <w:style w:type="character" w:styleId="ListLabel6686">
    <w:name w:val="ListLabel 6686"/>
    <w:qFormat/>
    <w:rPr>
      <w:rFonts w:cs="Symbol"/>
    </w:rPr>
  </w:style>
  <w:style w:type="character" w:styleId="ListLabel6687">
    <w:name w:val="ListLabel 6687"/>
    <w:qFormat/>
    <w:rPr>
      <w:rFonts w:cs="Symbol"/>
    </w:rPr>
  </w:style>
  <w:style w:type="character" w:styleId="ListLabel6688">
    <w:name w:val="ListLabel 6688"/>
    <w:qFormat/>
    <w:rPr>
      <w:rFonts w:cs="Symbol"/>
    </w:rPr>
  </w:style>
  <w:style w:type="character" w:styleId="ListLabel6689">
    <w:name w:val="ListLabel 6689"/>
    <w:qFormat/>
    <w:rPr>
      <w:rFonts w:cs="Symbol"/>
    </w:rPr>
  </w:style>
  <w:style w:type="character" w:styleId="ListLabel6690">
    <w:name w:val="ListLabel 6690"/>
    <w:qFormat/>
    <w:rPr>
      <w:rFonts w:cs="Symbol"/>
    </w:rPr>
  </w:style>
  <w:style w:type="character" w:styleId="ListLabel6691">
    <w:name w:val="ListLabel 6691"/>
    <w:qFormat/>
    <w:rPr>
      <w:rFonts w:cs="Symbol"/>
    </w:rPr>
  </w:style>
  <w:style w:type="character" w:styleId="ListLabel6692">
    <w:name w:val="ListLabel 6692"/>
    <w:qFormat/>
    <w:rPr>
      <w:rFonts w:cs="Wingdings"/>
    </w:rPr>
  </w:style>
  <w:style w:type="character" w:styleId="ListLabel6693">
    <w:name w:val="ListLabel 6693"/>
    <w:qFormat/>
    <w:rPr>
      <w:rFonts w:cs="Wingdings"/>
    </w:rPr>
  </w:style>
  <w:style w:type="character" w:styleId="ListLabel6694">
    <w:name w:val="ListLabel 6694"/>
    <w:qFormat/>
    <w:rPr>
      <w:rFonts w:cs="Wingdings"/>
    </w:rPr>
  </w:style>
  <w:style w:type="character" w:styleId="ListLabel6695">
    <w:name w:val="ListLabel 6695"/>
    <w:qFormat/>
    <w:rPr>
      <w:rFonts w:cs="Wingdings"/>
    </w:rPr>
  </w:style>
  <w:style w:type="character" w:styleId="ListLabel6696">
    <w:name w:val="ListLabel 6696"/>
    <w:qFormat/>
    <w:rPr>
      <w:rFonts w:cs="Wingdings"/>
    </w:rPr>
  </w:style>
  <w:style w:type="character" w:styleId="ListLabel6697">
    <w:name w:val="ListLabel 6697"/>
    <w:qFormat/>
    <w:rPr>
      <w:rFonts w:cs="Wingdings"/>
    </w:rPr>
  </w:style>
  <w:style w:type="character" w:styleId="ListLabel6698">
    <w:name w:val="ListLabel 6698"/>
    <w:qFormat/>
    <w:rPr>
      <w:rFonts w:cs="Wingdings"/>
    </w:rPr>
  </w:style>
  <w:style w:type="character" w:styleId="ListLabel6699">
    <w:name w:val="ListLabel 6699"/>
    <w:qFormat/>
    <w:rPr>
      <w:rFonts w:cs="Wingdings"/>
    </w:rPr>
  </w:style>
  <w:style w:type="character" w:styleId="ListLabel6700">
    <w:name w:val="ListLabel 6700"/>
    <w:qFormat/>
    <w:rPr>
      <w:rFonts w:cs="Wingdings"/>
    </w:rPr>
  </w:style>
  <w:style w:type="character" w:styleId="ListLabel6701">
    <w:name w:val="ListLabel 6701"/>
    <w:qFormat/>
    <w:rPr>
      <w:rFonts w:ascii="Times New Roman" w:hAnsi="Times New Roman" w:eastAsia="Times New Roman" w:cs="Times New Roman"/>
      <w:position w:val="0"/>
      <w:sz w:val="24"/>
      <w:sz w:val="24"/>
      <w:vertAlign w:val="baseline"/>
    </w:rPr>
  </w:style>
  <w:style w:type="character" w:styleId="ListLabel6702">
    <w:name w:val="ListLabel 6702"/>
    <w:qFormat/>
    <w:rPr>
      <w:rFonts w:ascii="Times New Roman" w:hAnsi="Times New Roman" w:cs="Symbol"/>
      <w:sz w:val="24"/>
    </w:rPr>
  </w:style>
  <w:style w:type="character" w:styleId="ListLabel6703">
    <w:name w:val="ListLabel 6703"/>
    <w:qFormat/>
    <w:rPr>
      <w:rFonts w:cs="Courier New"/>
    </w:rPr>
  </w:style>
  <w:style w:type="character" w:styleId="ListLabel6704">
    <w:name w:val="ListLabel 6704"/>
    <w:qFormat/>
    <w:rPr>
      <w:rFonts w:cs="Wingdings"/>
    </w:rPr>
  </w:style>
  <w:style w:type="character" w:styleId="ListLabel6705">
    <w:name w:val="ListLabel 6705"/>
    <w:qFormat/>
    <w:rPr>
      <w:rFonts w:cs="Symbol"/>
    </w:rPr>
  </w:style>
  <w:style w:type="character" w:styleId="ListLabel6706">
    <w:name w:val="ListLabel 6706"/>
    <w:qFormat/>
    <w:rPr>
      <w:rFonts w:cs="Courier New"/>
    </w:rPr>
  </w:style>
  <w:style w:type="character" w:styleId="ListLabel6707">
    <w:name w:val="ListLabel 6707"/>
    <w:qFormat/>
    <w:rPr>
      <w:rFonts w:cs="Wingdings"/>
    </w:rPr>
  </w:style>
  <w:style w:type="character" w:styleId="ListLabel6708">
    <w:name w:val="ListLabel 6708"/>
    <w:qFormat/>
    <w:rPr>
      <w:rFonts w:cs="Symbol"/>
    </w:rPr>
  </w:style>
  <w:style w:type="character" w:styleId="ListLabel6709">
    <w:name w:val="ListLabel 6709"/>
    <w:qFormat/>
    <w:rPr>
      <w:rFonts w:cs="Courier New"/>
    </w:rPr>
  </w:style>
  <w:style w:type="character" w:styleId="ListLabel6710">
    <w:name w:val="ListLabel 6710"/>
    <w:qFormat/>
    <w:rPr>
      <w:rFonts w:cs="Wingdings"/>
    </w:rPr>
  </w:style>
  <w:style w:type="character" w:styleId="ListLabel6711">
    <w:name w:val="ListLabel 6711"/>
    <w:qFormat/>
    <w:rPr>
      <w:rFonts w:ascii="Times New Roman" w:hAnsi="Times New Roman" w:cs="Symbol"/>
      <w:sz w:val="24"/>
    </w:rPr>
  </w:style>
  <w:style w:type="character" w:styleId="ListLabel6712">
    <w:name w:val="ListLabel 6712"/>
    <w:qFormat/>
    <w:rPr>
      <w:rFonts w:cs="Courier New"/>
    </w:rPr>
  </w:style>
  <w:style w:type="character" w:styleId="ListLabel6713">
    <w:name w:val="ListLabel 6713"/>
    <w:qFormat/>
    <w:rPr>
      <w:rFonts w:cs="Wingdings"/>
    </w:rPr>
  </w:style>
  <w:style w:type="character" w:styleId="ListLabel6714">
    <w:name w:val="ListLabel 6714"/>
    <w:qFormat/>
    <w:rPr>
      <w:rFonts w:cs="Symbol"/>
    </w:rPr>
  </w:style>
  <w:style w:type="character" w:styleId="ListLabel6715">
    <w:name w:val="ListLabel 6715"/>
    <w:qFormat/>
    <w:rPr>
      <w:rFonts w:cs="Courier New"/>
    </w:rPr>
  </w:style>
  <w:style w:type="character" w:styleId="ListLabel6716">
    <w:name w:val="ListLabel 6716"/>
    <w:qFormat/>
    <w:rPr>
      <w:rFonts w:cs="Wingdings"/>
    </w:rPr>
  </w:style>
  <w:style w:type="character" w:styleId="ListLabel6717">
    <w:name w:val="ListLabel 6717"/>
    <w:qFormat/>
    <w:rPr>
      <w:rFonts w:cs="Symbol"/>
    </w:rPr>
  </w:style>
  <w:style w:type="character" w:styleId="ListLabel6718">
    <w:name w:val="ListLabel 6718"/>
    <w:qFormat/>
    <w:rPr>
      <w:rFonts w:cs="Courier New"/>
    </w:rPr>
  </w:style>
  <w:style w:type="character" w:styleId="ListLabel6719">
    <w:name w:val="ListLabel 6719"/>
    <w:qFormat/>
    <w:rPr>
      <w:rFonts w:cs="Wingdings"/>
    </w:rPr>
  </w:style>
  <w:style w:type="character" w:styleId="ListLabel6720">
    <w:name w:val="ListLabel 6720"/>
    <w:qFormat/>
    <w:rPr>
      <w:rFonts w:cs="Wingdings"/>
      <w:b w:val="false"/>
      <w:sz w:val="24"/>
    </w:rPr>
  </w:style>
  <w:style w:type="character" w:styleId="ListLabel6721">
    <w:name w:val="ListLabel 6721"/>
    <w:qFormat/>
    <w:rPr>
      <w:rFonts w:cs="Wingdings"/>
    </w:rPr>
  </w:style>
  <w:style w:type="character" w:styleId="ListLabel6722">
    <w:name w:val="ListLabel 6722"/>
    <w:qFormat/>
    <w:rPr>
      <w:rFonts w:cs="Wingdings"/>
    </w:rPr>
  </w:style>
  <w:style w:type="character" w:styleId="ListLabel6723">
    <w:name w:val="ListLabel 6723"/>
    <w:qFormat/>
    <w:rPr>
      <w:rFonts w:cs="Wingdings"/>
    </w:rPr>
  </w:style>
  <w:style w:type="character" w:styleId="ListLabel6724">
    <w:name w:val="ListLabel 6724"/>
    <w:qFormat/>
    <w:rPr>
      <w:rFonts w:cs="Wingdings"/>
    </w:rPr>
  </w:style>
  <w:style w:type="character" w:styleId="ListLabel6725">
    <w:name w:val="ListLabel 6725"/>
    <w:qFormat/>
    <w:rPr>
      <w:rFonts w:cs="Wingdings"/>
    </w:rPr>
  </w:style>
  <w:style w:type="character" w:styleId="ListLabel6726">
    <w:name w:val="ListLabel 6726"/>
    <w:qFormat/>
    <w:rPr>
      <w:rFonts w:cs="Wingdings"/>
    </w:rPr>
  </w:style>
  <w:style w:type="character" w:styleId="ListLabel6727">
    <w:name w:val="ListLabel 6727"/>
    <w:qFormat/>
    <w:rPr>
      <w:rFonts w:cs="Wingdings"/>
    </w:rPr>
  </w:style>
  <w:style w:type="character" w:styleId="ListLabel6728">
    <w:name w:val="ListLabel 6728"/>
    <w:qFormat/>
    <w:rPr>
      <w:rFonts w:cs="Wingdings"/>
    </w:rPr>
  </w:style>
  <w:style w:type="character" w:styleId="ListLabel6729">
    <w:name w:val="ListLabel 6729"/>
    <w:qFormat/>
    <w:rPr>
      <w:rFonts w:cs="Wingdings"/>
    </w:rPr>
  </w:style>
  <w:style w:type="character" w:styleId="ListLabel6730">
    <w:name w:val="ListLabel 6730"/>
    <w:qFormat/>
    <w:rPr>
      <w:rFonts w:cs="Symbol"/>
    </w:rPr>
  </w:style>
  <w:style w:type="character" w:styleId="ListLabel6731">
    <w:name w:val="ListLabel 6731"/>
    <w:qFormat/>
    <w:rPr>
      <w:rFonts w:cs="Symbol"/>
    </w:rPr>
  </w:style>
  <w:style w:type="character" w:styleId="ListLabel6732">
    <w:name w:val="ListLabel 6732"/>
    <w:qFormat/>
    <w:rPr>
      <w:rFonts w:cs="Symbol"/>
    </w:rPr>
  </w:style>
  <w:style w:type="character" w:styleId="ListLabel6733">
    <w:name w:val="ListLabel 6733"/>
    <w:qFormat/>
    <w:rPr>
      <w:rFonts w:cs="Symbol"/>
    </w:rPr>
  </w:style>
  <w:style w:type="character" w:styleId="ListLabel6734">
    <w:name w:val="ListLabel 6734"/>
    <w:qFormat/>
    <w:rPr>
      <w:rFonts w:cs="Symbol"/>
    </w:rPr>
  </w:style>
  <w:style w:type="character" w:styleId="ListLabel6735">
    <w:name w:val="ListLabel 6735"/>
    <w:qFormat/>
    <w:rPr>
      <w:rFonts w:cs="Symbol"/>
    </w:rPr>
  </w:style>
  <w:style w:type="character" w:styleId="ListLabel6736">
    <w:name w:val="ListLabel 6736"/>
    <w:qFormat/>
    <w:rPr>
      <w:rFonts w:cs="Symbol"/>
    </w:rPr>
  </w:style>
  <w:style w:type="character" w:styleId="ListLabel6737">
    <w:name w:val="ListLabel 6737"/>
    <w:qFormat/>
    <w:rPr>
      <w:rFonts w:cs="Symbol"/>
    </w:rPr>
  </w:style>
  <w:style w:type="character" w:styleId="ListLabel6738">
    <w:name w:val="ListLabel 6738"/>
    <w:qFormat/>
    <w:rPr>
      <w:rFonts w:cs="Wingdings"/>
    </w:rPr>
  </w:style>
  <w:style w:type="character" w:styleId="ListLabel6739">
    <w:name w:val="ListLabel 6739"/>
    <w:qFormat/>
    <w:rPr>
      <w:rFonts w:cs="Symbol"/>
    </w:rPr>
  </w:style>
  <w:style w:type="character" w:styleId="ListLabel6740">
    <w:name w:val="ListLabel 6740"/>
    <w:qFormat/>
    <w:rPr>
      <w:rFonts w:cs="Symbol"/>
    </w:rPr>
  </w:style>
  <w:style w:type="character" w:styleId="ListLabel6741">
    <w:name w:val="ListLabel 6741"/>
    <w:qFormat/>
    <w:rPr>
      <w:rFonts w:cs="Symbol"/>
    </w:rPr>
  </w:style>
  <w:style w:type="character" w:styleId="ListLabel6742">
    <w:name w:val="ListLabel 6742"/>
    <w:qFormat/>
    <w:rPr>
      <w:rFonts w:cs="Symbol"/>
    </w:rPr>
  </w:style>
  <w:style w:type="character" w:styleId="ListLabel6743">
    <w:name w:val="ListLabel 6743"/>
    <w:qFormat/>
    <w:rPr>
      <w:rFonts w:cs="Symbol"/>
    </w:rPr>
  </w:style>
  <w:style w:type="character" w:styleId="ListLabel6744">
    <w:name w:val="ListLabel 6744"/>
    <w:qFormat/>
    <w:rPr>
      <w:rFonts w:cs="Symbol"/>
    </w:rPr>
  </w:style>
  <w:style w:type="character" w:styleId="ListLabel6745">
    <w:name w:val="ListLabel 6745"/>
    <w:qFormat/>
    <w:rPr>
      <w:rFonts w:cs="Symbol"/>
    </w:rPr>
  </w:style>
  <w:style w:type="character" w:styleId="ListLabel6746">
    <w:name w:val="ListLabel 6746"/>
    <w:qFormat/>
    <w:rPr>
      <w:rFonts w:cs="Symbol"/>
    </w:rPr>
  </w:style>
  <w:style w:type="character" w:styleId="ListLabel6747">
    <w:name w:val="ListLabel 6747"/>
    <w:qFormat/>
    <w:rPr>
      <w:rFonts w:cs="Wingdings"/>
    </w:rPr>
  </w:style>
  <w:style w:type="character" w:styleId="ListLabel6748">
    <w:name w:val="ListLabel 6748"/>
    <w:qFormat/>
    <w:rPr>
      <w:rFonts w:cs="Symbol"/>
    </w:rPr>
  </w:style>
  <w:style w:type="character" w:styleId="ListLabel6749">
    <w:name w:val="ListLabel 6749"/>
    <w:qFormat/>
    <w:rPr>
      <w:rFonts w:cs="Symbol"/>
    </w:rPr>
  </w:style>
  <w:style w:type="character" w:styleId="ListLabel6750">
    <w:name w:val="ListLabel 6750"/>
    <w:qFormat/>
    <w:rPr>
      <w:rFonts w:cs="Symbol"/>
    </w:rPr>
  </w:style>
  <w:style w:type="character" w:styleId="ListLabel6751">
    <w:name w:val="ListLabel 6751"/>
    <w:qFormat/>
    <w:rPr>
      <w:rFonts w:cs="Symbol"/>
    </w:rPr>
  </w:style>
  <w:style w:type="character" w:styleId="ListLabel6752">
    <w:name w:val="ListLabel 6752"/>
    <w:qFormat/>
    <w:rPr>
      <w:rFonts w:cs="Symbol"/>
    </w:rPr>
  </w:style>
  <w:style w:type="character" w:styleId="ListLabel6753">
    <w:name w:val="ListLabel 6753"/>
    <w:qFormat/>
    <w:rPr>
      <w:rFonts w:cs="Symbol"/>
    </w:rPr>
  </w:style>
  <w:style w:type="character" w:styleId="ListLabel6754">
    <w:name w:val="ListLabel 6754"/>
    <w:qFormat/>
    <w:rPr>
      <w:rFonts w:cs="Symbol"/>
    </w:rPr>
  </w:style>
  <w:style w:type="character" w:styleId="ListLabel6755">
    <w:name w:val="ListLabel 6755"/>
    <w:qFormat/>
    <w:rPr>
      <w:rFonts w:cs="Symbol"/>
    </w:rPr>
  </w:style>
  <w:style w:type="character" w:styleId="ListLabel6756">
    <w:name w:val="ListLabel 6756"/>
    <w:qFormat/>
    <w:rPr>
      <w:rFonts w:cs="Wingdings"/>
    </w:rPr>
  </w:style>
  <w:style w:type="character" w:styleId="ListLabel6757">
    <w:name w:val="ListLabel 6757"/>
    <w:qFormat/>
    <w:rPr>
      <w:rFonts w:cs="Symbol"/>
    </w:rPr>
  </w:style>
  <w:style w:type="character" w:styleId="ListLabel6758">
    <w:name w:val="ListLabel 6758"/>
    <w:qFormat/>
    <w:rPr>
      <w:rFonts w:cs="Symbol"/>
    </w:rPr>
  </w:style>
  <w:style w:type="character" w:styleId="ListLabel6759">
    <w:name w:val="ListLabel 6759"/>
    <w:qFormat/>
    <w:rPr>
      <w:rFonts w:cs="Symbol"/>
    </w:rPr>
  </w:style>
  <w:style w:type="character" w:styleId="ListLabel6760">
    <w:name w:val="ListLabel 6760"/>
    <w:qFormat/>
    <w:rPr>
      <w:rFonts w:cs="Symbol"/>
    </w:rPr>
  </w:style>
  <w:style w:type="character" w:styleId="ListLabel6761">
    <w:name w:val="ListLabel 6761"/>
    <w:qFormat/>
    <w:rPr>
      <w:rFonts w:cs="Symbol"/>
    </w:rPr>
  </w:style>
  <w:style w:type="character" w:styleId="ListLabel6762">
    <w:name w:val="ListLabel 6762"/>
    <w:qFormat/>
    <w:rPr>
      <w:rFonts w:cs="Symbol"/>
    </w:rPr>
  </w:style>
  <w:style w:type="character" w:styleId="ListLabel6763">
    <w:name w:val="ListLabel 6763"/>
    <w:qFormat/>
    <w:rPr>
      <w:rFonts w:cs="Symbol"/>
    </w:rPr>
  </w:style>
  <w:style w:type="character" w:styleId="ListLabel6764">
    <w:name w:val="ListLabel 6764"/>
    <w:qFormat/>
    <w:rPr>
      <w:rFonts w:cs="Symbol"/>
    </w:rPr>
  </w:style>
  <w:style w:type="character" w:styleId="ListLabel6765">
    <w:name w:val="ListLabel 6765"/>
    <w:qFormat/>
    <w:rPr>
      <w:rFonts w:cs="Wingdings"/>
    </w:rPr>
  </w:style>
  <w:style w:type="character" w:styleId="ListLabel6766">
    <w:name w:val="ListLabel 6766"/>
    <w:qFormat/>
    <w:rPr>
      <w:rFonts w:cs="Symbol"/>
    </w:rPr>
  </w:style>
  <w:style w:type="character" w:styleId="ListLabel6767">
    <w:name w:val="ListLabel 6767"/>
    <w:qFormat/>
    <w:rPr>
      <w:rFonts w:cs="Symbol"/>
    </w:rPr>
  </w:style>
  <w:style w:type="character" w:styleId="ListLabel6768">
    <w:name w:val="ListLabel 6768"/>
    <w:qFormat/>
    <w:rPr>
      <w:rFonts w:cs="Symbol"/>
    </w:rPr>
  </w:style>
  <w:style w:type="character" w:styleId="ListLabel6769">
    <w:name w:val="ListLabel 6769"/>
    <w:qFormat/>
    <w:rPr>
      <w:rFonts w:cs="Symbol"/>
    </w:rPr>
  </w:style>
  <w:style w:type="character" w:styleId="ListLabel6770">
    <w:name w:val="ListLabel 6770"/>
    <w:qFormat/>
    <w:rPr>
      <w:rFonts w:cs="Symbol"/>
    </w:rPr>
  </w:style>
  <w:style w:type="character" w:styleId="ListLabel6771">
    <w:name w:val="ListLabel 6771"/>
    <w:qFormat/>
    <w:rPr>
      <w:rFonts w:cs="Symbol"/>
    </w:rPr>
  </w:style>
  <w:style w:type="character" w:styleId="ListLabel6772">
    <w:name w:val="ListLabel 6772"/>
    <w:qFormat/>
    <w:rPr>
      <w:rFonts w:cs="Symbol"/>
    </w:rPr>
  </w:style>
  <w:style w:type="character" w:styleId="ListLabel6773">
    <w:name w:val="ListLabel 6773"/>
    <w:qFormat/>
    <w:rPr>
      <w:rFonts w:cs="Symbol"/>
    </w:rPr>
  </w:style>
  <w:style w:type="character" w:styleId="ListLabel6774">
    <w:name w:val="ListLabel 6774"/>
    <w:qFormat/>
    <w:rPr>
      <w:rFonts w:cs="Wingdings"/>
    </w:rPr>
  </w:style>
  <w:style w:type="character" w:styleId="ListLabel6775">
    <w:name w:val="ListLabel 6775"/>
    <w:qFormat/>
    <w:rPr>
      <w:rFonts w:cs="Symbol"/>
    </w:rPr>
  </w:style>
  <w:style w:type="character" w:styleId="ListLabel6776">
    <w:name w:val="ListLabel 6776"/>
    <w:qFormat/>
    <w:rPr>
      <w:rFonts w:cs="Symbol"/>
    </w:rPr>
  </w:style>
  <w:style w:type="character" w:styleId="ListLabel6777">
    <w:name w:val="ListLabel 6777"/>
    <w:qFormat/>
    <w:rPr>
      <w:rFonts w:cs="Symbol"/>
    </w:rPr>
  </w:style>
  <w:style w:type="character" w:styleId="ListLabel6778">
    <w:name w:val="ListLabel 6778"/>
    <w:qFormat/>
    <w:rPr>
      <w:rFonts w:cs="Symbol"/>
    </w:rPr>
  </w:style>
  <w:style w:type="character" w:styleId="ListLabel6779">
    <w:name w:val="ListLabel 6779"/>
    <w:qFormat/>
    <w:rPr>
      <w:rFonts w:cs="Symbol"/>
    </w:rPr>
  </w:style>
  <w:style w:type="character" w:styleId="ListLabel6780">
    <w:name w:val="ListLabel 6780"/>
    <w:qFormat/>
    <w:rPr>
      <w:rFonts w:cs="Symbol"/>
    </w:rPr>
  </w:style>
  <w:style w:type="character" w:styleId="ListLabel6781">
    <w:name w:val="ListLabel 6781"/>
    <w:qFormat/>
    <w:rPr>
      <w:rFonts w:cs="Symbol"/>
    </w:rPr>
  </w:style>
  <w:style w:type="character" w:styleId="ListLabel6782">
    <w:name w:val="ListLabel 6782"/>
    <w:qFormat/>
    <w:rPr>
      <w:rFonts w:cs="Symbol"/>
    </w:rPr>
  </w:style>
  <w:style w:type="character" w:styleId="ListLabel6783">
    <w:name w:val="ListLabel 6783"/>
    <w:qFormat/>
    <w:rPr>
      <w:rFonts w:cs="Wingdings"/>
    </w:rPr>
  </w:style>
  <w:style w:type="character" w:styleId="ListLabel6784">
    <w:name w:val="ListLabel 6784"/>
    <w:qFormat/>
    <w:rPr>
      <w:rFonts w:cs="Wingdings"/>
    </w:rPr>
  </w:style>
  <w:style w:type="character" w:styleId="ListLabel6785">
    <w:name w:val="ListLabel 6785"/>
    <w:qFormat/>
    <w:rPr>
      <w:rFonts w:cs="Wingdings"/>
    </w:rPr>
  </w:style>
  <w:style w:type="character" w:styleId="ListLabel6786">
    <w:name w:val="ListLabel 6786"/>
    <w:qFormat/>
    <w:rPr>
      <w:rFonts w:cs="Wingdings"/>
    </w:rPr>
  </w:style>
  <w:style w:type="character" w:styleId="ListLabel6787">
    <w:name w:val="ListLabel 6787"/>
    <w:qFormat/>
    <w:rPr>
      <w:rFonts w:cs="Wingdings"/>
    </w:rPr>
  </w:style>
  <w:style w:type="character" w:styleId="ListLabel6788">
    <w:name w:val="ListLabel 6788"/>
    <w:qFormat/>
    <w:rPr>
      <w:rFonts w:cs="Wingdings"/>
    </w:rPr>
  </w:style>
  <w:style w:type="character" w:styleId="ListLabel6789">
    <w:name w:val="ListLabel 6789"/>
    <w:qFormat/>
    <w:rPr>
      <w:rFonts w:cs="Wingdings"/>
    </w:rPr>
  </w:style>
  <w:style w:type="character" w:styleId="ListLabel6790">
    <w:name w:val="ListLabel 6790"/>
    <w:qFormat/>
    <w:rPr>
      <w:rFonts w:cs="Wingdings"/>
    </w:rPr>
  </w:style>
  <w:style w:type="character" w:styleId="ListLabel6791">
    <w:name w:val="ListLabel 6791"/>
    <w:qFormat/>
    <w:rPr>
      <w:rFonts w:cs="Wingdings"/>
    </w:rPr>
  </w:style>
  <w:style w:type="character" w:styleId="ListLabel6792">
    <w:name w:val="ListLabel 6792"/>
    <w:qFormat/>
    <w:rPr>
      <w:rFonts w:ascii="Times New Roman" w:hAnsi="Times New Roman" w:eastAsia="Times New Roman" w:cs="Times New Roman"/>
      <w:position w:val="0"/>
      <w:sz w:val="24"/>
      <w:sz w:val="24"/>
      <w:vertAlign w:val="baseline"/>
    </w:rPr>
  </w:style>
  <w:style w:type="paragraph" w:styleId="Heading">
    <w:name w:val="Heading"/>
    <w:basedOn w:val="Normal"/>
    <w:next w:val="TextBody"/>
    <w:qFormat/>
    <w:pPr>
      <w:keepNext w:val="true"/>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Divdocument" w:customStyle="1">
    <w:name w:val="div_document"/>
    <w:basedOn w:val="Normal"/>
    <w:qFormat/>
    <w:pPr>
      <w:spacing w:lineRule="atLeast" w:line="400"/>
    </w:pPr>
    <w:rPr/>
  </w:style>
  <w:style w:type="paragraph" w:styleId="Divdocumentdivfirstsection" w:customStyle="1">
    <w:name w:val="div_document_div_firstsection"/>
    <w:basedOn w:val="Normal"/>
    <w:qFormat/>
    <w:pPr/>
    <w:rPr/>
  </w:style>
  <w:style w:type="paragraph" w:styleId="Divdocumentdivparagraph" w:customStyle="1">
    <w:name w:val="div_document_div_paragraph"/>
    <w:basedOn w:val="Normal"/>
    <w:qFormat/>
    <w:pPr/>
    <w:rPr/>
  </w:style>
  <w:style w:type="paragraph" w:styleId="Divdocumentdivname" w:customStyle="1">
    <w:name w:val="div_document_div_name"/>
    <w:basedOn w:val="Normal"/>
    <w:qFormat/>
    <w:pPr/>
    <w:rPr>
      <w:color w:val="3399CC"/>
    </w:rPr>
  </w:style>
  <w:style w:type="paragraph" w:styleId="Divdocumentdivlowerborder" w:customStyle="1">
    <w:name w:val="div_document_div_lowerborder"/>
    <w:basedOn w:val="Normal"/>
    <w:qFormat/>
    <w:pPr>
      <w:pBdr>
        <w:top w:val="single" w:sz="24" w:space="0" w:color="3399CC"/>
      </w:pBdr>
      <w:spacing w:lineRule="auto" w:line="240"/>
    </w:pPr>
    <w:rPr>
      <w:color w:val="3399CC"/>
      <w:sz w:val="0"/>
      <w:szCs w:val="0"/>
    </w:rPr>
  </w:style>
  <w:style w:type="paragraph" w:styleId="Div" w:customStyle="1">
    <w:name w:val="div"/>
    <w:basedOn w:val="Normal"/>
    <w:qFormat/>
    <w:pPr/>
    <w:rPr>
      <w:position w:val="0"/>
      <w:sz w:val="24"/>
      <w:sz w:val="24"/>
      <w:szCs w:val="24"/>
      <w:vertAlign w:val="baseline"/>
    </w:rPr>
  </w:style>
  <w:style w:type="paragraph" w:styleId="DivdocumentdivSECTIONCNTC" w:customStyle="1">
    <w:name w:val="div_document_div_SECTION_CNTC"/>
    <w:basedOn w:val="Normal"/>
    <w:qFormat/>
    <w:pPr/>
    <w:rPr/>
  </w:style>
  <w:style w:type="paragraph" w:styleId="Divaddress" w:customStyle="1">
    <w:name w:val="div_address"/>
    <w:basedOn w:val="Div"/>
    <w:qFormat/>
    <w:pPr>
      <w:spacing w:lineRule="atLeast" w:line="380"/>
      <w:jc w:val="center"/>
    </w:pPr>
    <w:rPr>
      <w:sz w:val="22"/>
      <w:szCs w:val="22"/>
    </w:rPr>
  </w:style>
  <w:style w:type="paragraph" w:styleId="Divdocumentsection" w:customStyle="1">
    <w:name w:val="div_document_section"/>
    <w:basedOn w:val="Normal"/>
    <w:qFormat/>
    <w:pPr/>
    <w:rPr/>
  </w:style>
  <w:style w:type="paragraph" w:styleId="Divdocumentdivheading" w:customStyle="1">
    <w:name w:val="div_document_div_heading"/>
    <w:basedOn w:val="Normal"/>
    <w:qFormat/>
    <w:pPr/>
    <w:rPr/>
  </w:style>
  <w:style w:type="paragraph" w:styleId="Divdocumentsinglecolumn" w:customStyle="1">
    <w:name w:val="div_document_singlecolumn"/>
    <w:basedOn w:val="Normal"/>
    <w:qFormat/>
    <w:pPr/>
    <w:rPr/>
  </w:style>
  <w:style w:type="paragraph" w:styleId="P" w:customStyle="1">
    <w:name w:val="p"/>
    <w:basedOn w:val="Normal"/>
    <w:qFormat/>
    <w:pPr/>
    <w:rPr>
      <w:position w:val="0"/>
      <w:sz w:val="24"/>
      <w:sz w:val="24"/>
      <w:szCs w:val="24"/>
      <w:vertAlign w:val="baseline"/>
    </w:rPr>
  </w:style>
  <w:style w:type="paragraph" w:styleId="Ulli" w:customStyle="1">
    <w:name w:val="ul_li"/>
    <w:basedOn w:val="Normal"/>
    <w:qFormat/>
    <w:pPr/>
    <w:rPr/>
  </w:style>
  <w:style w:type="paragraph" w:styleId="Spanpaddedline" w:customStyle="1">
    <w:name w:val="span_paddedline"/>
    <w:qFormat/>
    <w:pPr>
      <w:widowControl w:val="false"/>
      <w:bidi w:val="0"/>
      <w:jc w:val="left"/>
    </w:pPr>
    <w:rPr>
      <w:rFonts w:ascii="Liberation Serif" w:hAnsi="Liberation Serif" w:eastAsia="Noto Sans CJK SC Regular" w:cs="FreeSans"/>
      <w:color w:val="00000A"/>
      <w:kern w:val="0"/>
      <w:sz w:val="24"/>
      <w:szCs w:val="20"/>
      <w:lang w:val="en-NZ" w:eastAsia="zh-CN" w:bidi="hi-IN"/>
    </w:rPr>
  </w:style>
  <w:style w:type="paragraph" w:styleId="SpanParagraph" w:customStyle="1">
    <w:name w:val="span Paragraph"/>
    <w:basedOn w:val="Normal"/>
    <w:qFormat/>
    <w:pPr/>
    <w:rPr>
      <w:position w:val="0"/>
      <w:sz w:val="24"/>
      <w:sz w:val="24"/>
      <w:szCs w:val="24"/>
      <w:vertAlign w:val="baseline"/>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customStyle="1" w:styleId="divdocumenttable">
    <w:name w:val="div_document_table"/>
    <w:basedOn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ithub.com/swoec" TargetMode="External"/><Relationship Id="rId3" Type="http://schemas.openxmlformats.org/officeDocument/2006/relationships/hyperlink" Target="https://www.linkedin.com/in/alex-wang-63237b39/"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513</TotalTime>
  <Application>LibreOffice/6.0.6.2$Linux_X86_64 LibreOffice_project/00m0$Build-2</Application>
  <Pages>4</Pages>
  <Words>978</Words>
  <Characters>5527</Characters>
  <CharactersWithSpaces>6668</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en-NZ</dc:language>
  <cp:lastModifiedBy/>
  <dcterms:modified xsi:type="dcterms:W3CDTF">2018-11-15T12:01:45Z</dcterms:modified>
  <cp:revision>318</cp:revision>
  <dc:subject/>
  <dc:title>Alex Wang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Wvz">
    <vt:lpwstr>Y1Kb/D7U37+DZljW84xDzARRVvUigZQwX1EsRR0vEust51L9qGEro38QJRZXZv11pxPSJU/cfd4DlTvXFgYyUUlwK8ma3YXepru4SwtiU3R94Xu/c0//kFkbOequcNyh0MkP58waOefNSrc0t/pVbaJZwVC3S2QKJt2id0dPIfdJ04xD6SeWyj5Ljhz45nbDYqEPOD1MjH0ad9AgEafdGr33VgIPoYOaSzFEff14NKVO8r/WX19Mr7S5f0Y7Hr9</vt:lpwstr>
  </property>
  <property fmtid="{D5CDD505-2E9C-101B-9397-08002B2CF9AE}" pid="3" name="0HXfq">
    <vt:lpwstr>32lr24zKhIh4Eij1S3nAlmHbed77uhYDk743A+geiHPSl2j31BwBRV7vF/oQBAsb3DM1QWXp05Ae4tt+HkJ8gxb50RlNJtP1R0njnYA4tB46B6VXD698ucX9X7+hJTfGYixh9YnR6iRUF0QpDlPHHnFSvIib2SS8RmGUWD71MaDdPREL+Dc2XE+qhJ7k/vdNeERtl4Ur008Lsp5u9sPT+vrlN7rNk4cdE/dD7FDAu1gB4e41dI+zCXHBWpadNMM</vt:lpwstr>
  </property>
  <property fmtid="{D5CDD505-2E9C-101B-9397-08002B2CF9AE}" pid="4" name="68k2+">
    <vt:lpwstr>cYkcVuQeh4U60JJ6yUvCb4ZgwQM8iQW1gUpVb7s+Hk/skHW+KljIZR6SqVxa8mNdqv2/vHb7O2Fa4tx5rpuRnOH+XmP5nTmOSPXDc8rs9A7Rh6sirFMx85DfziUksOAwDOJhlkdYPifxbGrUlP3z8CwI2IHBnwiThWrCTQhL1g2nJla8s+qlpu63PP3oN4TLyK2Wp/zDtFCKhZ1F6D132c8tf8I7zysx2cOqrK/1Bd9wTBPhzOq6uqrnNgNxwvn</vt:lpwstr>
  </property>
  <property fmtid="{D5CDD505-2E9C-101B-9397-08002B2CF9AE}" pid="5" name="80zmZ">
    <vt:lpwstr>Pf0qnmbTIen+7JtggD9HOUOqWRkQvm9EHXqPJVHp9oklgt1VGuYxfILcIVUwxkj/VdBqBKJbi6oVPxOX7THKqnwnSaCTd6aP2iIn65Q1oFPPa8Dhe6LO82H4AdHQV1/iX8dsl5oAt4foM5yUtQm/3LJHE3GEBvhMsckQkjzJRY45EKQzgh3OoaDjRhatAOE7qomL7WP+NYGQ17uDe2jCNhxlRpW4hM4YKBCW4pOBpb4M2HDVnr1FyfsaqNAmrBk</vt:lpwstr>
  </property>
  <property fmtid="{D5CDD505-2E9C-101B-9397-08002B2CF9AE}" pid="6" name="AmrBk">
    <vt:lpwstr>vAAcRb8FkVkVBtZe/9cDUhFHIrVwLUhPaURSNoGcvcQZFwX6M6wxYIrgIz1dg5aM4kaRCR6gSQmz0e8dwwqhSamqX63WBbuEHXrtDlJ6ZbS4mEIdg1q4SdskEnDUMN72gtKSvUZzQOPTDxLucTEWHZwkM4UNivBg4GvcbDxQ7/6HLO8HeX9kmVMvgl6aRedbQjQ97MCTTGeEIyT/REvgXKSqv2Mng5LGmR9JaLjdF3gQZ0ap/Dj0aJ6UuCy0FWB</vt:lpwstr>
  </property>
  <property fmtid="{D5CDD505-2E9C-101B-9397-08002B2CF9AE}" pid="7" name="Apn8E">
    <vt:lpwstr>zvJGhf1Rx8tGBblO8q6uDGRmBK3Ueom7+83bAhQXRgnEAoZ8i3qg2W+EcXYOu9r0st4a/WkV43Gyr9qNyGArfLGzi6gxIkxZMFi5hB6871G9VBWpIYoAKF/kISJQDWtCQl4qi5lcqJPMNRGuxOOvwWQ2GvD7mnIIUIn28QRF7ZxA73k9W3V+dakl076y7DuHZe11GSDsyNJpX2AxmKxL6s7dCQUWgOP52nu7OV/ph2IKyGztgMsAM82h28HVO0s</vt:lpwstr>
  </property>
  <property fmtid="{D5CDD505-2E9C-101B-9397-08002B2CF9AE}" pid="8" name="AppVersion">
    <vt:lpwstr>12.0000</vt:lpwstr>
  </property>
  <property fmtid="{D5CDD505-2E9C-101B-9397-08002B2CF9AE}" pid="9" name="BA/ZP">
    <vt:lpwstr>c7MGebRIbARZ2u2TAcz2w+AJ0f9416neLxWRXI5+yHK+SyJxDcMZ4VFeun2ldh2O694TuJcXt1uLpxTpZI87MF9f2r0cqQThmObYrvjhXEDs1wtZFs/vAQ2X/YAb0tC9fQLAy1PqQR+OyNngWw+/VI/adQyxmOS+n3EnDSLuVDUNIZWwevkqxT/OHvTgxnCOPxNZb6rpPoDQwX+hUySbEqTsfvw/r9ojoTKRH9xbu1856RCBDw6yg1G1Ccvomrr</vt:lpwstr>
  </property>
  <property fmtid="{D5CDD505-2E9C-101B-9397-08002B2CF9AE}" pid="10" name="DocSecurity">
    <vt:i4>0</vt:i4>
  </property>
  <property fmtid="{D5CDD505-2E9C-101B-9397-08002B2CF9AE}" pid="11" name="Fp6mc">
    <vt:lpwstr>EE0ITyUKkvAAdzDoOj+ISeq5h7Yyf49XN2QHHyd6EExSItxi7pKLJGXPvFM0Elau9IP72Ye+sgmDZEde20SvoClCeik4PxD1LxtG/dT2jTzjRxQPQgbQSgAzZrvCo2B199SWbSIM4mDDCZ7mKX9smTJciMfP4oTUdn1+N4na0bpagWv5qtVdc0LJ9/85xEU98adnTsH2Z19sDu5/j1xH3y0BsHOgnC8WeOQaQx3DJq1e3J3BfnlmNBBeCxfgFPQ</vt:lpwstr>
  </property>
  <property fmtid="{D5CDD505-2E9C-101B-9397-08002B2CF9AE}" pid="12" name="GpEEm">
    <vt:lpwstr>jW9epp3hbuUZth6y6ye+A91S4/SYAlT+da0PIPpIwTP8zr+1EBBawijkWSjI/BQ9G7SKZvXSzlxK7ogeHD07q54/XfA5JyrWyG0f5Vk7Z+Eo9EWFPsNQbRMmp9f2ulq4eLQnKiMe7K8N471jacW+8JLGT71NKoCR0vrF83YsvjBvUCk2oTUYEIQtkIzIH3w1nEazLWNBtmUtfmvm7C0uLlYvdpyRhKyS6yfaseZJblz5KaIeq2xC1BXYOk68k2+</vt:lpwstr>
  </property>
  <property fmtid="{D5CDD505-2E9C-101B-9397-08002B2CF9AE}" pid="13" name="HVO0s">
    <vt:lpwstr>T+vtjXQ55UShQ4ZW4+bOqVvhvAHhPnEfbtQb7LJIM+QLIYcdHqAz5qaT5YMtgyxOs/Jjm4IdCAZeU3fzi3oNoFKosqdqYr2Q5xfaKWUjHdILGEFBJCNa+aqaGHLvwWY2hl74n087xsI5lAyVmkS33i2yWM0SURPMGv4ZcDZ1DLdbwTO7wPiUDGZsZp2GstAucX+h67HKExXbwQVsRaexqE46L1Lnj4YxTKEtP49ay1kZcxCRlAL7OnIaKvBA/ZP</vt:lpwstr>
  </property>
  <property fmtid="{D5CDD505-2E9C-101B-9397-08002B2CF9AE}" pid="14" name="HyB1s">
    <vt:lpwstr>PZA/FFUP6LFVkA4+zw4EBv8rU+cDFEaUExeLX7m2okUXmJnbAYEYoc0W54SqwZFCq9/vKAuug29dqrYyw2jhnI2dJK8V86rzN3MC9Ad1EW1UwbSNYxT5wcKab8AQq/8SNeNbJ+o1Kv561N/5Dg9kttnN2sufG5L+G9521k9ScUp+ENqwmh0ycDovc5rAP3GCZXbtwta504q9lZN/rmH6W/KCVnUWPTP8wCOot4fcELEQNflEJ4MkjA5XZVJAYQi</vt:lpwstr>
  </property>
  <property fmtid="{D5CDD505-2E9C-101B-9397-08002B2CF9AE}" pid="15" name="HyperlinksChanged">
    <vt:bool>0</vt:bool>
  </property>
  <property fmtid="{D5CDD505-2E9C-101B-9397-08002B2CF9AE}" pid="16" name="JAYQi">
    <vt:lpwstr>r1Ofb1XtUbY7emxLiyo9M8UEdJBheOCE+wVRCK9CAlLn1hSPi3ZgQbo3vHh33Rp55h0kff6bcLD0AbqbZxNqgj59vsbFkph+wqe5uYg8+EkzmrC08aYpd0j7AKph+S+goY/GbfShdjpuyO9TgeM0P8wcTUttcffvsPm2elVd1SBwEl8jsxsEw+uAIZCLFR4M1FsqBGdBm4RZ1+5hCpRNaucTtHpGfWujd39i6wlgrKsIllemHBDrGtMPCkVZSeV</vt:lpwstr>
  </property>
  <property fmtid="{D5CDD505-2E9C-101B-9397-08002B2CF9AE}" pid="17" name="Jhd85">
    <vt:lpwstr>q682Xn0TSepDc1Ts+Rid2MC7vAl6CZXrgMFcBUDTccteDzuGYLNBTEsrn1RgmRT0dDJlxTZbQ9vBSDgIZCuxBY0ydqUWz0R5Hqa97N7DhCgQLNxBWiKv/CUShz7tKjxOiV8CdCjjIurBqdbE88w1ROqV0XbaQfMiNX9Cbew1JubtFm39XlnNB7Qgejygs6d8iNuSekPgie495DmD2qav/qBku02fczRYUVRdBPTqp0CDO3Ch0UbqQEE2tVfmiXc</vt:lpwstr>
  </property>
  <property fmtid="{D5CDD505-2E9C-101B-9397-08002B2CF9AE}" pid="18" name="LinksUpToDate">
    <vt:bool>0</vt:bool>
  </property>
  <property fmtid="{D5CDD505-2E9C-101B-9397-08002B2CF9AE}" pid="19" name="N42Yf">
    <vt:lpwstr>V3yhnnTedrTKeH7toGshxPeZfKZfV7Y8WcK/DlQA9dht1NZmqZOCkejQPwcBsqKQjxumFXigFGljcCnyivLTQ+7EUZp0/ZzIQPzujEylvg9OUwAjdXUKfEBQbe3exJfBOZb849Ww5ceX79Byjldy3jUountJZRIpMp3JbAo08NReOrWCXm9UkojsoVEC0wIABvSHthYe7eP+srA4xjHyS1LkTmhAFi/HE9vcShXHYmtriLKLjg1g+cV99BVgiFm</vt:lpwstr>
  </property>
  <property fmtid="{D5CDD505-2E9C-101B-9397-08002B2CF9AE}" pid="20" name="NBENd">
    <vt:lpwstr>viFyexr+RhD4mKIo70VhnnekDHtk3oeEEc4s5Gsd5lbF9iXeHRwb7PR4ZC2o+SywKlHPzKleKSKyaIS/qMpZHUhL9Y29NQmABWbfscQDLwzVmdwZMdZnWzXAktQaDQhz/+5DEIMqG96wHDMgabfXMZBPn8U+gtd5vdu/ZW+Nl78xvv2yLcRUhTvrGZPhe3m/i936jN5Dl26/J+uQ2PdUN/ogAtoS4XrUeoi9iNbnsHJZRpbkwvm6ay1vwwSyJQC</vt:lpwstr>
  </property>
  <property fmtid="{D5CDD505-2E9C-101B-9397-08002B2CF9AE}" pid="21" name="Nxwvn">
    <vt:lpwstr>LgyFPBJdS4u78EdJPzcy3EGnGkxXtf+AFRoeTUxWzlYCWORaW4r37Wlrc/qulXCHdwOw4KH9G41pXTgnuyiFKtTJCLuf0eJU74e1k+9yYOnccOUoOjPyjY1KKkLrU2+WFzktps9tcoPRkjj4KGKEZlOp4TEAH7Pt5jZyLaq8bRW7kXVPpW3bPMWWjNg/Su/1AbHN9fTK4Viba0/z1J5+18Lh60tO/2Hr9P9RSxip6O9VeRo/z7sGNxPKLykju1N</vt:lpwstr>
  </property>
  <property fmtid="{D5CDD505-2E9C-101B-9397-08002B2CF9AE}" pid="22" name="O4/lS">
    <vt:lpwstr>VnLOfJON+GMhCJUZjinis6O9Jo9x+gVMODfk1/MvlAMVy1JJktG7AATLikFP/pGJk4561Fb0AHArZ942GByO/So8yzLs/+UwEeFzPMhYjMVY1ycy6xIq8v2T5k8RV2qSv/gyX2glie4YFQUqMNMd7ijwJaq70OBPaIC/+6UJVnNfpX4Q89Byez63tMb/ymSyPj7NDIRZKjU4pwhL7naehOntENIdnvgi8GuxayjbxLZypiOOkKuW+lK0Fl0HXfq</vt:lpwstr>
  </property>
  <property fmtid="{D5CDD505-2E9C-101B-9397-08002B2CF9AE}" pid="23" name="ScaleCrop">
    <vt:bool>0</vt:bool>
  </property>
  <property fmtid="{D5CDD505-2E9C-101B-9397-08002B2CF9AE}" pid="24" name="ShareDoc">
    <vt:bool>0</vt:bool>
  </property>
  <property fmtid="{D5CDD505-2E9C-101B-9397-08002B2CF9AE}" pid="25" name="SyJQC">
    <vt:lpwstr>8iHHW5wuMHsnSGSes6wnXiH5sKAhcMLBmAkHYdnZchRccsB5zDgr9+XCnCgOV/5SDn81N/dm1BxvYve+YK7QA8Vj7y2/Ux7i/c7+areI6uySWc4MAH8vgiXn/7sgr8cvzxyQXdN5sYKpukuin8UybnpXgQA37kfijEx3w3+icL6ZWFfGXK9hKd/gBDl1Nq3+n/rF+CRvQe97xKr+s0UpFaQA/IW7AAVoK4jS0jV9idDVsqwjm0169vbiZwwfVNk</vt:lpwstr>
  </property>
  <property fmtid="{D5CDD505-2E9C-101B-9397-08002B2CF9AE}" pid="26" name="TxpHL">
    <vt:lpwstr>4nwjo8wkWc1IQ0Kc7zHyOg0e713TynC53MaeKmI2O2/dqCN5wnzffJrXc+OHJYraIz62FgAV+yJiK0TscY5s8fHX/2YFYHR/FuytHAhIDKNJZHOwKSZ6VtWtYzE7bwUhfA0CywQi3DuiayG+CQu0YZjYF772duhXJpbexXf/sASTrLR0eFwzE2YDjX3eOBFTGhgFNrKvi+PVLvpQeJWYitBiQRpr+LxQGsShMNRBb17fL02qY7fGflycKAqNc8w</vt:lpwstr>
  </property>
  <property fmtid="{D5CDD505-2E9C-101B-9397-08002B2CF9AE}" pid="27" name="VZSeV">
    <vt:lpwstr>+c5+eyeS8NjkarTBcl6st1g28OGyKdMyKEGpTyZS8h0zVLXBEpkLAPSv6i8cpimdwzvL8yEk0ivAq6JJaK2jmOo6GIeAC9aFxusJddfJDPqOhWdGQ9ipMdJNFKsHnBWvdsoWEKkjgompErhc7AkEgw7QGWOEsmeOmQs0YPaedAo4/gl7fycwzJSx4I6OAW6vB9pDbeIf6WqewB7P+3+OJpkDVhjBXD0VTBtyIeDbB3LQGdkeKgvwWB0m8Q+pWvz</vt:lpwstr>
  </property>
  <property fmtid="{D5CDD505-2E9C-101B-9397-08002B2CF9AE}" pid="28" name="VgiFm">
    <vt:lpwstr>wXbvedyIdOdDMpNGs7f/KGLEkV3+4Fvxx5rcWNogzZUX88Ye/F4dq1wWWwsa4OJyU+civ+Tg4dwj/nfdZLzExj9Vf8EUQTLyDRe4D2BmMjciYzR4wUFN06alJZiXp8iHeVYIzAqkSZ67LTdvqZLqHSwKbQE8t2FjqhFIr7opR9HEL4yLGGn5P+wrkY9ar/8VRbXPg+2uWSzT8IJSQWlpXRMiZFl3FnbNY/9wX7Q/VgatGz6t4VQ0qk/amUtBdvJ</vt:lpwstr>
  </property>
  <property fmtid="{D5CDD505-2E9C-101B-9397-08002B2CF9AE}" pid="29" name="XlIfO">
    <vt:lpwstr>0j4cxNRButmYtuO4nCa2xpDBNWHzaBEmwYhepKpBZ2FPE1vhWeWWNHSGdfGH7e8Ig3n6NwHNKZ5H9XAIn6qcOI+k4xF/gMIGjbvtHNr/wgAO76rpvKxdf6he/1jKfj4hH9DLWSDdJq57NelccVY1iaFancMzy7uLVGgwGk+JV7jQ0UqdwP+aW0O9xxQDkClCwt1EuMDG4tIMSgvrO7QvVSfGLDRCirPjylIUzjFdHhv/WHkj4tvMujhzaaFp6mc</vt:lpwstr>
  </property>
  <property fmtid="{D5CDD505-2E9C-101B-9397-08002B2CF9AE}" pid="30" name="Y7Hr9">
    <vt:lpwstr>BibQkRVvpRA0D7fNB0FxnZEqeAhJcbdFoWb8GVmcFROfX5V7zp47zSyMHJSHP30heB3oT8c/BrTLtikdZ7REaW2i4OxBf5yLagNAGi8Q6Opwf1KDYI3UG9GJ1gb9701pOufFwXyWdim3rRST1c8L8giXPquxlVTblMCVO1dtv1YxPSNItWONyemA+g2qZWB93i2if9DPjJqU2seW7hYQP8iZHxsHtRBy0aSuLpKmDn5x8CZbzou2x+uNsSTxpHL</vt:lpwstr>
  </property>
  <property fmtid="{D5CDD505-2E9C-101B-9397-08002B2CF9AE}" pid="31" name="YdQ6A">
    <vt:lpwstr>Oxn5UIytgZRSicc84YEkXvIHwJEN3S1Y9vgtrFhJE+hKvw0Ps6qaeRpr6USVBCTb+VzKYND/rgOixH1Zz07Aj4nkVqT0uefYYvsBX9Edn2fXXjYRZ2eUXMUwtGoMLN3BVTPzYjN+FDAwbp4CxQj22M5ACeS+Y7DcxTHm3nyEGaRwlf1CAyJU9/zGZ3icco+m4KGC4ytFD0FYGr/v+n0X7lwmOxvtyJZA2USwmeTAr2FYGGOIIQYt/dTHZ6nIqXa</vt:lpwstr>
  </property>
  <property fmtid="{D5CDD505-2E9C-101B-9397-08002B2CF9AE}" pid="32" name="adNMM">
    <vt:lpwstr>Vpy5qsuAbGLlVift7yQX1bSkUIoUzygWTD9weqUCTlIOKk74d02PDIl7IGJ9vT8OdNwXA+c3PHVrh8qRIal89xsyiEiPxQ7xxmJMKw0t+nq3eUIQwFo6nVA7peAVAVfi1wgJTYUG2mWak2+YirC1GeNUG+T/lo2GuU+7b25wBEVq8/vE5YPc9AvxpElEmm4Dd9PML0pVD9wJqg9lW+p2DQ2H6y01cRTyYCeK2YTNjpFLP8qOu/ip2cWGP9wx0ph</vt:lpwstr>
  </property>
  <property fmtid="{D5CDD505-2E9C-101B-9397-08002B2CF9AE}" pid="33" name="af5GM">
    <vt:lpwstr>EcvpFI8tup6YPQJUJre5KB2nWVS2OsIXibsvv3HVIj6ZAXwgBNufoAEsXX3VxPh9TqXp0Q6viYic9Wf7tAX33ccm3vIlVeqVcIYLv3HPiLmlHKCS5PVNsK5gGhmn9dnwgQPXnc/ifmIpuLjothytwGGaaMc/UQ4O5toXpY2eEysyB8QLPTNd/c1GoGPJHZfOfl5b9nCEwFKqKobfMigr3elQQAmJYG1HAWQtkZRDaGOXdNHV8XF9iCWCHUNBENd</vt:lpwstr>
  </property>
  <property fmtid="{D5CDD505-2E9C-101B-9397-08002B2CF9AE}" pid="34" name="dZfGe">
    <vt:lpwstr>fY8bIrLzJZ4LuKlj+lgQy+BgG7E1zENvb6/kf/nlg5QrNMpQfaAsGHQiYgQHrLUqfF4so0E7hiT4Y8S88/K3EIVBIhlDVl6By/Navkw90TPdUI0DBPJentulOW56Sr4kNInyZki7PKg7NQc8cETmzYe/MCeib9+DR5kCErEWLIAh8Onhm1uoMZdP5ZZOAS5ar29QDlCGFPqQQv1l56dStrOs3mRkvOeTSe4QyhbCDqyhn2G/ejjFa6p+h6dh11I</vt:lpwstr>
  </property>
  <property fmtid="{D5CDD505-2E9C-101B-9397-08002B2CF9AE}" pid="35" name="dh11I">
    <vt:lpwstr>uRAgYzvAaQLlsw6X6kHkkO1rc8Tu8fEpF9WMwoAREJgrCY97pKzKrw4duLwTkToJQwQpPJOaA2S46XCwjAKqEQa6irlQIpgNVZL/0fZBBBmXSdE0cSgajd+sBIpv2PXHZCMIRB7XSjOQSMmXWb1pNPhceMmhVopD2zX6VP1IeFA1c0L6JWvLO05jAXdmnNMDg1G8RO/DveTANudn1r3xNmsN9FxxjW2a5sTkzjukdMl3w4cjegEus9F0Xc80zmZ</vt:lpwstr>
  </property>
  <property fmtid="{D5CDD505-2E9C-101B-9397-08002B2CF9AE}" pid="36" name="dk5yG">
    <vt:lpwstr>8MpUGdVD86fGaRMtouO1cutG+bYy57iJzTBOmvfZPrA84ptcpyjBaL3qKEnBFCMhMYP0Umr8EMmS1L1XifTox4IGyX6Yj2mZvx9HYjjY855UTqE96Pts3JEtZDNAvUDiohVnkBQfjaLovHvDQUHNic/k7NzhXgmHeKe2xMDhQtDhp+QSdHca41+BgThK4PcpgIWR0aEeiOHiJwehNhMdVsQD/EFp2w9HOx6W3tf3xp6so9dLGQa2JAr8sKoICa2</vt:lpwstr>
  </property>
  <property fmtid="{D5CDD505-2E9C-101B-9397-08002B2CF9AE}" pid="37" name="fgFPQ">
    <vt:lpwstr>e4QGXun8wWd/NDzAGa5UcL/s4uZ3p5m+3PrgOmYVg0Erl1cz7LfnChuc0cVW9FwIh3GRrPy/+h39tc5jC6ELxIKptBh8wqDuB1mGzvif3FI4q3J6BWSky8DzGS42ZkDaocZgN6W/O+z8wC9rTN5KXc//33P5d7ZJf4KQAA</vt:lpwstr>
  </property>
  <property fmtid="{D5CDD505-2E9C-101B-9397-08002B2CF9AE}" pid="38" name="fmiXc">
    <vt:lpwstr>4fCE/zrh/eHT0ztfi9DQUkaC0/5yT8xcmLneuT6P3/RHzz4SuqYe2vLkIVokgiFPHPY66r/TuU99tJ9rTfpj3TLIUEsLaZisIyPklewESMye4V7JetveIU4YO47h/JGOPAtMTcJQdBwtSWI/dlSwa82n5O9lzPX4dSfTOp8UW0Na5TdcOOwwaInhO0VbzF1qeXkgVV5j+LaHAvS3PaA/xsJcpCH617V3ggM7QtP/vgJqrfw9sUWRM8GA9XO4/lS</vt:lpwstr>
  </property>
  <property fmtid="{D5CDD505-2E9C-101B-9397-08002B2CF9AE}" pid="39" name="kGRf+">
    <vt:lpwstr>06le4XtRZqL/aTUZfC0Ag4edwnn79EyZpw77ElIbE+Ix5fEebPCT8a6Rf6Sw2Sl4qqsV4VWrTCb7t9eQRDK5Y880bPcl1P0Sj8JgRBta3AuRz0yV3883vgUs8cmajuFKddmkTBhV0L6Ax8YmpJeetCDFkUKZ3wpcVu+IzpWO9tcBsHMDWbynDxXiyE6eWiJFUKPsQeDfa7Pk8hxP+SiPGq9FLM1iScIqLexauIANRg4x7nD4WxsCf4a4tFXlIfO</vt:lpwstr>
  </property>
  <property fmtid="{D5CDD505-2E9C-101B-9397-08002B2CF9AE}" pid="40" name="kju1N">
    <vt:lpwstr>1UPo45jB4nH2emIu9/G8jdtJscfhvymOsBqEBJTo+UWRGCce7fLFReAcPax6heFEP+VAuf8fdo5qYVJfIrQrqPWCRHjDxjSYD5GFqzTlYFf3Wtt5aJ0wS3ar+Du3l2yXLM+vRlEUEj/msgDjKC60S5WWMZknzB9i4DR/EP4yOP56z9UaiqDxYVdgeZZocst2JogVj38L87INP3F1lP3acCnSqIzSfP967QHAFB7IRlXtRSh2AMQNsByhzwN42Yf</vt:lpwstr>
  </property>
  <property fmtid="{D5CDD505-2E9C-101B-9397-08002B2CF9AE}" pid="41" name="nIqXa">
    <vt:lpwstr>V6PDsHkBCNltqX5JohFC8bVNv394JTBZSsJT0SNPvUVioKrsxMuCGb1NKwhrT8dmXgV6bnwn6Bhj/DMRZV97DmEyNslX/p5p9/PcrqajxjmjpHm+691bZ98cmKLZ8NdWq6cqLfkhHkpNMyrB+lL7wby2bLXtPYEwPF1idcBK/8+ysEur+7B4bKd8BFqDCjbRQvWBx7InRO83fYNOGDBRwYSvzP2R5PQjrEhA9ECKWcmBr/C/XuZ9crz1qQkGRf+</vt:lpwstr>
  </property>
  <property fmtid="{D5CDD505-2E9C-101B-9397-08002B2CF9AE}" pid="42" name="oICa2">
    <vt:lpwstr>8djp9VVsctXVaPnoJ7z7kouJ3TGxlpXMDEStcYMQCmI8Odh7OBTyWx/nT5VlGPYTexGx7itzu2jqsrCXhymZ/Ezyt7cvex2oGVia3LEWR+zmixIesrVz22dNos2QftadMbwgxZ+8ycFDeGK9cE5VRY4/pxDbXD+8wTshyYjAg7HqALGDmnSs/LXgv5qw3/wIz1Vcq6I3huv/KoYi26UbOxy1lNKR7ftivrqpZrgVOduW0z2nf/pYM1SdOCsaha9</vt:lpwstr>
  </property>
  <property fmtid="{D5CDD505-2E9C-101B-9397-08002B2CF9AE}" pid="43" name="qNc8w">
    <vt:lpwstr>tz7Zo95pNT87XRghU9RSzNcim0f5SjGOd0FxeaPKFH+b+YU/9UiyYul+I+6+IUKkUDOUl3WhMWFsTTO8c6vPdzxCeXGJGz6AaVlBnkHNSaVR43KTL7WJjgUId1ia6vX81i2s1gYg6CDpYxIOPErG3EKZvTKo4IhKRQJId6Ocn+gSeIqGG/3e3dstT+FqyjNMekAHhsVYrQJvVGnboVmC9B08934Y9VvSY+D69HSvVlNybQchHW51hKteQmApn8E</vt:lpwstr>
  </property>
  <property fmtid="{D5CDD505-2E9C-101B-9397-08002B2CF9AE}" pid="44" name="saha9">
    <vt:lpwstr>WuoHw1HBO2FzoT14OgS83qC8WgZERrMHdk+qzHlidHi2mDu6It9i8FFVzd05AgqYWCIw/kIAxMyWCZtVEfHtoS/j3/vacdS0255NXI+wyKcidX1ShGlnZ+4NrfA1sm0Pcph5cvabI+XCpDUyeVVEoJRrsL6ehlwKdUEthZ1wFPz3IH4CE1K1hsxVl5kdYU8jCBOxBpCrJtQqgASvCAphtrRCjzfJ2z/fE+/gCNqpmJseyRyrvgKlMHWXyWdZfGe</vt:lpwstr>
  </property>
  <property fmtid="{D5CDD505-2E9C-101B-9397-08002B2CF9AE}" pid="45" name="tBdvJ">
    <vt:lpwstr>kHZcx0af9Qtl0xV7n/Xb+Fnz0hD1jp6ZdGZGhafNxsnf4wWV2tQlH+dlXEsjDlNoAafz5qut0RtUMmwKbsr4i30gckAoegSNgjhmdPVAe1nE1yLsWXwhY+/7k0PItctx0wMmwtn0T44YLHjkazSMCRdJoTC2KBXIgIm0YdxjEXbYwx1ynB1OjSS7PfhRdfH4lOFk407v/5Jv/Mry6Ma+VaBez/+YkYbvjUG5PO0wd8fG1JA4/+J9nPtBImJhd85</vt:lpwstr>
  </property>
  <property fmtid="{D5CDD505-2E9C-101B-9397-08002B2CF9AE}" pid="46" name="vomrr">
    <vt:lpwstr>WwzuBwg7BuN/M3qKZAD/05+6gX9D2RGxzgsC7cadxCK0TihgdeGfjQ9iba9lvJhFhuSufKimoOkWahiDChIo+YjQTeKKvigbQ1ACu0ViFsZ/A/23EL9nXPq11ff/sHRbiNX2ugsfA2Vct+/GEAhPhHl7KxTsAU4Rnxyq4GlCCkj3jlhTdwU3mTOHMWAuqi8WvuTNiDef7VN07L5+N4F/wVo/7s3Fkh6+fpBogZkYSyBagzUeah6Qtj+5tBGpEEm</vt:lpwstr>
  </property>
  <property fmtid="{D5CDD505-2E9C-101B-9397-08002B2CF9AE}" pid="47" name="wfVNk">
    <vt:lpwstr>zU/zkI0zsbJpTg4W+xD05x/b4mnENHP1Y6pjrNvl4gpSvIOWqouEf6vhagxQaLqJCGyKRC6PH4TfF9NoslDCJk1SwmGuE108khcUMyc10yICuZdYRQwMom9kVxx+7jsj5ifMl3II62oqzqJ2xVrD9r6a0/+poACys4YenoiBEiCEycJbFw0L5Mk1fNqfhHa8Ox8W2nfJm7jJ928QTthZqMIsFBQVfTUc6RphpKcoOoX1pjjXgttlI25WnGYdQ6A</vt:lpwstr>
  </property>
  <property fmtid="{D5CDD505-2E9C-101B-9397-08002B2CF9AE}" pid="48" name="wx0ph">
    <vt:lpwstr>B2YNuJB6oSt1oR5q2bwBCdZ24wCVrbKI8zt+EGUqNYpwWAsC1yOovZjI56VCTh4jhSapbgzpxr68W36qVcQPL+HDmETPzfVJyEy0S7536ho5aHtkYmInfPBboSuTY9bUYfS7AvH3oM6cVhJ8QfXjqg2ge2yUTjaisPELym24gd/VlFRUkLZEjBZgul8O59/fQDatJB1u+cy/X/KOINSSaXuB/Z5qZlN9oyLvNQJm0apD8d+0rGbfzp/Syuaf5GM</vt:lpwstr>
  </property>
  <property fmtid="{D5CDD505-2E9C-101B-9397-08002B2CF9AE}" pid="49" name="x1ye=">
    <vt:lpwstr>+CkAAB+LCAAAAAAABAAVmrWy61gABD9IgZiCDcTMrEzMaPHX732pqlwl2Wdmum2LjECKKMkRMARhKE9SGEsyJMaw8N8llqUAErNJ2Krhu+VmxidmGHu+3DS7XwL/wjXpkphi8AmK4miNsWmKQR5WqmZp6h/Cf5dJ1Qz1o4OqHaMfN0VNnDVBEueUpBLz+21AaZqbfReOGt2foMK3JjMVrOKb5JRhDmN4YO964wpoWxUUd7sYiTZ+tkQAsjdk5yG</vt:lpwstr>
  </property>
  <property fmtid="{D5CDD505-2E9C-101B-9397-08002B2CF9AE}" pid="50" name="y0FWB">
    <vt:lpwstr>KgP69cFI/G40P6H4VSw5IzWi6CrEeeJSHss6chGEGb+TOxOYdYO2bmkYRxqt6L55tTKAmV8nfJJp3sWly/yegSArsfJ1DryF/uCQAz5TolTdMGJdFLpnte+b9G6qn2t5NZLxdDTt8aB3NJS8DMsp9LukCKoLOsm+oscVMX8K9gPeG/dNAyqpyu4rBivO4PV8UbdWwl3k/X0tZCinG7GX+paBfWthH4dDRBGaCKUkLOTyxRHn9j3DPqt6OpHyB1s</vt:lpwstr>
  </property>
</Properties>
</file>