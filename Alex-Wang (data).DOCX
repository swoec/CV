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Divdocumentdivname"/>
        <w:pBdr>
          <w:top w:val="single" w:sz="8" w:space="0" w:color="3399CC"/>
          <w:bottom w:val="single" w:sz="8" w:space="16" w:color="3399CC"/>
        </w:pBdr>
        <w:spacing w:lineRule="atLeast" w:line="800" w:before="0" w:after="0"/>
        <w:ind w:left="0" w:right="0" w:hanging="0"/>
        <w:jc w:val="center"/>
        <w:rPr/>
      </w:pPr>
      <w:r>
        <w:rPr>
          <w:rStyle w:val="Span"/>
          <w:rFonts w:eastAsia="Times New Roman" w:cs="Times New Roman" w:ascii="Times New Roman" w:hAnsi="Times New Roman"/>
          <w:b/>
          <w:bCs/>
          <w:smallCaps/>
          <w:position w:val="0"/>
          <w:sz w:val="24"/>
          <w:sz w:val="48"/>
          <w:szCs w:val="48"/>
          <w:vertAlign w:val="baseline"/>
        </w:rPr>
        <w:t>Jian(Alex)</w:t>
      </w:r>
      <w:r>
        <w:rPr>
          <w:rFonts w:eastAsia="Times New Roman" w:cs="Times New Roman" w:ascii="Times New Roman" w:hAnsi="Times New Roman"/>
          <w:b/>
          <w:bCs/>
          <w:smallCaps/>
          <w:position w:val="0"/>
          <w:sz w:val="48"/>
          <w:sz w:val="48"/>
          <w:szCs w:val="48"/>
          <w:vertAlign w:val="baseline"/>
        </w:rPr>
        <w:t xml:space="preserve"> </w:t>
      </w:r>
      <w:r>
        <w:rPr>
          <w:rStyle w:val="Span"/>
          <w:rFonts w:eastAsia="Times New Roman" w:cs="Times New Roman" w:ascii="Times New Roman" w:hAnsi="Times New Roman"/>
          <w:b/>
          <w:bCs/>
          <w:smallCaps/>
          <w:sz w:val="48"/>
          <w:szCs w:val="48"/>
        </w:rPr>
        <w:t>Wang</w:t>
      </w:r>
    </w:p>
    <w:p>
      <w:pPr>
        <w:pStyle w:val="Divdocumentdivlowerborder"/>
        <w:pBdr>
          <w:top w:val="single" w:sz="24" w:space="0" w:color="3399CC"/>
        </w:pBdr>
        <w:spacing w:before="40" w:after="0"/>
        <w:ind w:left="0" w:right="0" w:hanging="0"/>
        <w:rPr>
          <w:rFonts w:ascii="Times New Roman" w:hAnsi="Times New Roman" w:eastAsia="Times New Roman" w:cs="Times New Roman"/>
          <w:color w:val="3399CC"/>
          <w:position w:val="0"/>
          <w:sz w:val="0"/>
          <w:sz w:val="0"/>
          <w:szCs w:val="0"/>
          <w:vertAlign w:val="baseline"/>
        </w:rPr>
      </w:pPr>
      <w:r>
        <w:rPr>
          <w:rFonts w:eastAsia="Times New Roman" w:cs="Times New Roman" w:ascii="Times New Roman" w:hAnsi="Times New Roman"/>
          <w:position w:val="0"/>
          <w:sz w:val="0"/>
          <w:sz w:val="0"/>
          <w:vertAlign w:val="baseline"/>
        </w:rPr>
        <w:t> </w:t>
      </w:r>
    </w:p>
    <w:p>
      <w:pPr>
        <w:pStyle w:val="Div"/>
        <w:spacing w:lineRule="auto" w:line="240" w:before="0" w:after="0"/>
        <w:ind w:left="0" w:right="0" w:hanging="0"/>
        <w:rPr>
          <w:rFonts w:ascii="Times New Roman" w:hAnsi="Times New Roman" w:eastAsia="Times New Roman" w:cs="Times New Roman"/>
          <w:position w:val="0"/>
          <w:sz w:val="24"/>
          <w:sz w:val="0"/>
          <w:szCs w:val="0"/>
          <w:vertAlign w:val="baseline"/>
        </w:rPr>
      </w:pPr>
      <w:r>
        <w:rPr>
          <w:rFonts w:eastAsia="Times New Roman" w:cs="Times New Roman" w:ascii="Times New Roman" w:hAnsi="Times New Roman"/>
          <w:position w:val="0"/>
          <w:sz w:val="0"/>
          <w:sz w:val="0"/>
          <w:szCs w:val="0"/>
          <w:vertAlign w:val="baseline"/>
        </w:rPr>
        <w:t> </w:t>
      </w:r>
    </w:p>
    <w:p>
      <w:pPr>
        <w:pStyle w:val="Divaddress"/>
        <w:spacing w:before="200" w:after="0"/>
        <w:ind w:left="0" w:right="0" w:hanging="0"/>
        <w:rPr/>
      </w:pPr>
      <w:r>
        <w:rPr>
          <w:rStyle w:val="Span"/>
          <w:rFonts w:eastAsia="Times New Roman" w:cs="Times New Roman" w:ascii="Times New Roman" w:hAnsi="Times New Roman"/>
          <w:sz w:val="22"/>
          <w:szCs w:val="22"/>
        </w:rPr>
        <w:t>Auckland, Auckland</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1010</w:t>
      </w:r>
      <w:r>
        <w:rPr>
          <w:rStyle w:val="Divaddressli"/>
          <w:rFonts w:eastAsia="Times New Roman" w:cs="Times New Roman" w:ascii="Times New Roman" w:hAnsi="Times New Roman"/>
        </w:rPr>
        <w:t xml:space="preserve"> </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02102510440</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swoecwang10</w:t>
      </w:r>
      <w:r>
        <w:rPr>
          <w:rStyle w:val="Span"/>
          <w:rFonts w:eastAsia="Times New Roman" w:cs="Times New Roman" w:ascii="Times New Roman" w:hAnsi="Times New Roman"/>
          <w:sz w:val="22"/>
          <w:szCs w:val="22"/>
        </w:rPr>
        <w:t>@gmail.com</w:t>
      </w:r>
      <w:r>
        <w:rPr>
          <w:rFonts w:eastAsia="Times New Roman" w:cs="Times New Roman" w:ascii="Times New Roman" w:hAnsi="Times New Roman"/>
        </w:rPr>
        <w:t xml:space="preserve"> </w:t>
      </w:r>
    </w:p>
    <w:p>
      <w:pPr>
        <w:pStyle w:val="Divdocumentdivheading"/>
        <w:tabs>
          <w:tab w:val="left" w:pos="3727"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Professional Summary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As an enthusiastic designer and analyst, I like creating things. Moreover, I'm sensitive to new technologies and trends, continuous learning is my life tag. </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Ps: I like hiking at free time.</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br/>
        <w:t>Profession background:</w:t>
        <w:br/>
        <w:t>-&gt; Bachelor degree in Computer Systems Engineering.</w:t>
        <w:br/>
        <w:t>-&gt; 12 years' excellent hands-on developing experience</w:t>
        <w:br/>
        <w:t>-&gt; 12 commercial projects since 2006.</w:t>
        <w:br/>
        <w:br/>
        <w:t>Professional skill set:</w:t>
        <w:br/>
        <w:t>-&gt; Data analysis</w:t>
        <w:br/>
        <w:t>-&gt; Requirements analysis</w:t>
        <w:br/>
        <w:t xml:space="preserve">-&gt; </w:t>
      </w:r>
      <w:r>
        <w:rPr>
          <w:rFonts w:eastAsia="Times New Roman" w:cs="Times New Roman" w:ascii="Times New Roman" w:hAnsi="Times New Roman"/>
          <w:position w:val="0"/>
          <w:sz w:val="24"/>
          <w:sz w:val="24"/>
          <w:vertAlign w:val="baseline"/>
        </w:rPr>
        <w:t xml:space="preserve">System &amp; </w:t>
      </w:r>
      <w:r>
        <w:rPr>
          <w:rFonts w:eastAsia="Times New Roman" w:cs="Times New Roman" w:ascii="Times New Roman" w:hAnsi="Times New Roman"/>
          <w:position w:val="0"/>
          <w:sz w:val="24"/>
          <w:sz w:val="24"/>
          <w:vertAlign w:val="baseline"/>
        </w:rPr>
        <w:t>Database design</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Full stack developer</w:t>
        <w:br/>
        <w:t>-&gt; Web Service design&amp;implementation (REST/SOAP)</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Microservice</w:t>
        <w:br/>
        <w:br/>
        <w:t>Core focuses of interest:</w:t>
        <w:br/>
        <w:t>-&gt; Full-stack Developer</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Data engineer</w:t>
      </w:r>
    </w:p>
    <w:p>
      <w:pPr>
        <w:pStyle w:val="Divdocumentdivheading"/>
        <w:tabs>
          <w:tab w:val="left" w:pos="4789"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Skills   </w:t>
      </w:r>
      <w:r>
        <w:rPr>
          <w:rFonts w:eastAsia="Times New Roman" w:cs="Times New Roman" w:ascii="Times New Roman" w:hAnsi="Times New Roman"/>
          <w:strike/>
          <w:color w:val="3399CC"/>
          <w:sz w:val="28"/>
        </w:rPr>
        <w:tab/>
      </w:r>
    </w:p>
    <w:tbl>
      <w:tblPr>
        <w:tblStyle w:val="divdocumenttable"/>
        <w:tblW w:w="10556" w:type="dxa"/>
        <w:jc w:val="left"/>
        <w:tblInd w:w="10" w:type="dxa"/>
        <w:tblBorders/>
        <w:tblCellMar>
          <w:top w:w="5" w:type="dxa"/>
          <w:left w:w="5" w:type="dxa"/>
          <w:bottom w:w="5" w:type="dxa"/>
          <w:right w:w="5" w:type="dxa"/>
        </w:tblCellMar>
        <w:tblLook w:val="05e0"/>
      </w:tblPr>
      <w:tblGrid>
        <w:gridCol w:w="5280"/>
        <w:gridCol w:w="5275"/>
      </w:tblGrid>
      <w:tr>
        <w:trPr/>
        <w:tc>
          <w:tcPr>
            <w:tcW w:w="5280" w:type="dxa"/>
            <w:tcBorders/>
            <w:shd w:fill="auto" w:val="clear"/>
          </w:tcPr>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System design</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Distribution system</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Cloud storage system</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Agile application development</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Hadoop</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Python</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SQL</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MySQL</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Oracle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MangoDB</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Sqlite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Orange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Machine Learning</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Redis</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Junit/</w:t>
            </w:r>
            <w:r>
              <w:rPr>
                <w:rFonts w:eastAsia="Times New Roman" w:cs="Times New Roman" w:ascii="Times New Roman" w:hAnsi="Times New Roman"/>
                <w:b w:val="false"/>
                <w:i w:val="false"/>
                <w:caps w:val="false"/>
                <w:smallCaps w:val="false"/>
                <w:color w:val="000000"/>
                <w:spacing w:val="0"/>
                <w:position w:val="0"/>
                <w:sz w:val="24"/>
                <w:sz w:val="24"/>
                <w:vertAlign w:val="baseline"/>
              </w:rPr>
              <w:t>Mockito/stub</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Swagger</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NodeJS</w:t>
            </w:r>
          </w:p>
          <w:p>
            <w:pPr>
              <w:pStyle w:val="Ulli"/>
              <w:numPr>
                <w:ilvl w:val="0"/>
                <w:numId w:val="1"/>
              </w:numPr>
              <w:spacing w:lineRule="atLeast" w:line="400" w:before="0" w:after="0"/>
              <w:ind w:left="460" w:right="0" w:hanging="210"/>
              <w:rPr/>
            </w:pPr>
            <w:r>
              <w:rPr/>
              <w:t>E-Commerce</w:t>
            </w:r>
          </w:p>
          <w:p>
            <w:pPr>
              <w:pStyle w:val="Ulli"/>
              <w:numPr>
                <w:ilvl w:val="0"/>
                <w:numId w:val="1"/>
              </w:numPr>
              <w:spacing w:lineRule="atLeast" w:line="400" w:before="0" w:after="0"/>
              <w:ind w:left="460" w:right="0" w:hanging="210"/>
              <w:rPr/>
            </w:pPr>
            <w:r>
              <w:rPr/>
              <w:t>Android</w:t>
            </w:r>
          </w:p>
        </w:tc>
        <w:tc>
          <w:tcPr>
            <w:tcW w:w="5275" w:type="dxa"/>
            <w:tcBorders/>
            <w:shd w:fill="auto" w:val="clear"/>
          </w:tcPr>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Kubernetes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Kafka</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Jenkins</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Spark</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Elasticsearch</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Git/SVN</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WebServices(SOAP/REST)</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Microservices</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Eclipse/IDEA</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JIRA</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Confluence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TDD</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BDD</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Cucumber</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Selenium</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Behave Testrail</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UML</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Linux</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Docker</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Gjango</w:t>
            </w:r>
          </w:p>
        </w:tc>
      </w:tr>
    </w:tbl>
    <w:p>
      <w:pPr>
        <w:pStyle w:val="Divdocumentdivheading"/>
        <w:tabs>
          <w:tab w:val="left" w:pos="4264" w:leader="none"/>
          <w:tab w:val="left" w:pos="10560" w:leader="none"/>
        </w:tabs>
        <w:spacing w:lineRule="atLeast" w:line="400" w:before="100" w:after="0"/>
        <w:ind w:left="0" w:right="0" w:hanging="0"/>
        <w:jc w:val="center"/>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Work History   </w:t>
      </w:r>
      <w:r>
        <w:rPr>
          <w:rFonts w:eastAsia="Times New Roman" w:cs="Times New Roman" w:ascii="Times New Roman" w:hAnsi="Times New Roman"/>
          <w:strike/>
          <w:color w:val="3399CC"/>
          <w:sz w:val="28"/>
        </w:rPr>
        <w:tab/>
      </w:r>
    </w:p>
    <w:p>
      <w:pPr>
        <w:pStyle w:val="Divdocumentdivheading"/>
        <w:tabs>
          <w:tab w:val="left" w:pos="4264" w:leader="none"/>
          <w:tab w:val="left" w:pos="10560" w:leader="none"/>
        </w:tabs>
        <w:spacing w:lineRule="atLeast" w:line="400" w:before="100" w:after="0"/>
        <w:ind w:left="0" w:right="0" w:hanging="0"/>
        <w:jc w:val="center"/>
        <w:rPr>
          <w:rFonts w:ascii="Times New Roman" w:hAnsi="Times New Roman" w:eastAsia="Times New Roman" w:cs="Times New Roman"/>
          <w:b/>
          <w:b/>
          <w:bCs/>
          <w:smallCaps/>
          <w:strike/>
          <w:color w:val="3399CC"/>
          <w:position w:val="0"/>
          <w:sz w:val="24"/>
          <w:sz w:val="24"/>
          <w:vertAlign w:val="baseline"/>
        </w:rPr>
      </w:pPr>
      <w:r>
        <w:rPr>
          <w:rFonts w:eastAsia="Times New Roman" w:cs="Times New Roman" w:ascii="Times New Roman" w:hAnsi="Times New Roman"/>
          <w:b/>
          <w:bCs/>
          <w:smallCaps/>
          <w:strike/>
          <w:color w:val="3399CC"/>
          <w:position w:val="0"/>
          <w:sz w:val="24"/>
          <w:sz w:val="24"/>
          <w:vertAlign w:val="baseline"/>
        </w:rPr>
      </w:r>
    </w:p>
    <w:p>
      <w:pPr>
        <w:pStyle w:val="Normal"/>
        <w:jc w:val="left"/>
        <w:rPr/>
      </w:pPr>
      <w:bookmarkStart w:id="0" w:name="__DdeLink__235_959277713"/>
      <w:bookmarkEnd w:id="0"/>
      <w:r>
        <w:rPr>
          <w:b/>
          <w:bCs/>
          <w:i/>
          <w:iCs/>
          <w:color w:val="000000"/>
          <w:sz w:val="26"/>
          <w:szCs w:val="26"/>
        </w:rPr>
        <w:t>Software developer  XM developments  08/2018–   Auckland</w:t>
      </w:r>
    </w:p>
    <w:p>
      <w:pPr>
        <w:pStyle w:val="Normal"/>
        <w:spacing w:lineRule="atLeast" w:line="340"/>
        <w:jc w:val="left"/>
        <w:rPr/>
      </w:pPr>
      <w:r>
        <w:rPr>
          <w:rStyle w:val="Span"/>
          <w:rFonts w:eastAsia="Times New Roman" w:cs="Times New Roman" w:ascii="Times New Roman" w:hAnsi="Times New Roman"/>
          <w:b w:val="false"/>
          <w:bCs w:val="false"/>
          <w:i/>
          <w:iCs/>
          <w:color w:val="000000"/>
          <w:lang w:val="en-NZ" w:eastAsia="zh-CN" w:bidi="hi-IN"/>
        </w:rPr>
        <w:t>XM developments is a company working on e-commerce system and online stores</w:t>
      </w:r>
    </w:p>
    <w:p>
      <w:pPr>
        <w:pStyle w:val="Normal"/>
        <w:spacing w:lineRule="atLeast" w:line="340"/>
        <w:jc w:val="left"/>
        <w:rPr/>
      </w:pPr>
      <w:r>
        <w:rPr>
          <w:b w:val="false"/>
          <w:bCs w:val="false"/>
          <w:i/>
          <w:iCs/>
          <w:color w:val="000000"/>
          <w:position w:val="0"/>
          <w:sz w:val="24"/>
          <w:sz w:val="24"/>
          <w:szCs w:val="24"/>
          <w:vertAlign w:val="baseline"/>
        </w:rPr>
        <w:t>The e-commerce platform is based on Java8, Jpa, spring-boot, Elasticsearch, Redis, test using behave, cucumber, Junit, Testrail, Git, Bitbucket, as well as Docker, Kubernetes.</w:t>
      </w:r>
      <w:r>
        <w:rPr>
          <w:b w:val="false"/>
          <w:bCs w:val="false"/>
          <w:i w:val="false"/>
          <w:iCs w:val="false"/>
          <w:color w:val="000000"/>
          <w:sz w:val="24"/>
          <w:szCs w:val="24"/>
        </w:rPr>
        <w:t xml:space="preserve"> </w:t>
      </w:r>
    </w:p>
    <w:p>
      <w:pPr>
        <w:pStyle w:val="Normal"/>
        <w:spacing w:lineRule="atLeast" w:line="340"/>
        <w:jc w:val="left"/>
        <w:rPr>
          <w:i w:val="false"/>
          <w:i w:val="false"/>
          <w:iCs w:val="false"/>
        </w:rPr>
      </w:pPr>
      <w:r>
        <w:rPr>
          <w:b w:val="false"/>
          <w:bCs w:val="false"/>
          <w:i w:val="false"/>
          <w:iCs w:val="false"/>
          <w:color w:val="000000"/>
          <w:sz w:val="24"/>
          <w:szCs w:val="24"/>
        </w:rPr>
        <w:t>-&gt; Designed database</w:t>
      </w:r>
    </w:p>
    <w:p>
      <w:pPr>
        <w:pStyle w:val="Normal"/>
        <w:spacing w:lineRule="atLeast" w:line="340"/>
        <w:jc w:val="left"/>
        <w:rPr/>
      </w:pPr>
      <w:r>
        <w:rPr>
          <w:b w:val="false"/>
          <w:bCs w:val="false"/>
          <w:i w:val="false"/>
          <w:iCs w:val="false"/>
          <w:color w:val="000000"/>
          <w:sz w:val="24"/>
          <w:szCs w:val="24"/>
        </w:rPr>
        <w:t>-&gt; Designed Rest APIs</w:t>
      </w:r>
    </w:p>
    <w:p>
      <w:pPr>
        <w:pStyle w:val="Normal"/>
        <w:spacing w:lineRule="atLeast" w:line="340"/>
        <w:jc w:val="left"/>
        <w:rPr/>
      </w:pPr>
      <w:r>
        <w:rPr>
          <w:b w:val="false"/>
          <w:bCs w:val="false"/>
          <w:i w:val="false"/>
          <w:iCs w:val="false"/>
          <w:color w:val="000000"/>
          <w:sz w:val="24"/>
          <w:szCs w:val="24"/>
        </w:rPr>
        <w:t>-&gt; Junit test and Functional test(TDD)</w:t>
      </w:r>
    </w:p>
    <w:p>
      <w:pPr>
        <w:pStyle w:val="Normal"/>
        <w:spacing w:lineRule="atLeast" w:line="340"/>
        <w:jc w:val="left"/>
        <w:rPr>
          <w:i w:val="false"/>
          <w:i w:val="false"/>
          <w:iCs w:val="false"/>
        </w:rPr>
      </w:pPr>
      <w:r>
        <w:rPr>
          <w:b w:val="false"/>
          <w:bCs w:val="false"/>
          <w:i w:val="false"/>
          <w:iCs w:val="false"/>
          <w:color w:val="000000"/>
          <w:sz w:val="24"/>
          <w:szCs w:val="24"/>
        </w:rPr>
        <w:t>-&gt; Code Review</w:t>
      </w:r>
    </w:p>
    <w:p>
      <w:pPr>
        <w:pStyle w:val="Normal"/>
        <w:spacing w:lineRule="atLeast" w:line="340"/>
        <w:jc w:val="left"/>
        <w:rPr/>
      </w:pPr>
      <w:r>
        <w:rPr>
          <w:b w:val="false"/>
          <w:bCs w:val="false"/>
          <w:i w:val="false"/>
          <w:iCs w:val="false"/>
          <w:color w:val="000000"/>
          <w:sz w:val="24"/>
          <w:szCs w:val="24"/>
        </w:rPr>
        <w:t>-&gt; Code refactoring</w:t>
      </w:r>
    </w:p>
    <w:p>
      <w:pPr>
        <w:pStyle w:val="Normal"/>
        <w:spacing w:lineRule="atLeast" w:line="340"/>
        <w:jc w:val="left"/>
        <w:rPr/>
      </w:pPr>
      <w:r>
        <w:rPr>
          <w:b w:val="false"/>
          <w:bCs w:val="false"/>
          <w:i w:val="false"/>
          <w:iCs w:val="false"/>
          <w:color w:val="000000"/>
          <w:sz w:val="24"/>
          <w:szCs w:val="24"/>
        </w:rPr>
        <w:t xml:space="preserve">-&gt; Developed features </w:t>
      </w:r>
    </w:p>
    <w:p>
      <w:pPr>
        <w:pStyle w:val="Normal"/>
        <w:numPr>
          <w:ilvl w:val="0"/>
          <w:numId w:val="3"/>
        </w:numPr>
        <w:spacing w:lineRule="atLeast" w:line="34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complete all the functions and Rest APIs, add new features added to the system  </w:t>
      </w:r>
    </w:p>
    <w:p>
      <w:pPr>
        <w:pStyle w:val="Normal"/>
        <w:spacing w:lineRule="atLeast" w:line="340" w:before="0" w:after="0"/>
        <w:jc w:val="left"/>
        <w:rPr/>
      </w:pPr>
      <w:r>
        <w:rPr>
          <w:b/>
          <w:bCs/>
          <w:i/>
          <w:iCs/>
          <w:color w:val="000000"/>
          <w:sz w:val="24"/>
          <w:szCs w:val="24"/>
        </w:rPr>
        <w:t>Team Leader &amp;architect  senior engineer  Ligoo New Resource Co, LTD 02/2016-03/2018 Hefei</w:t>
      </w:r>
    </w:p>
    <w:p>
      <w:pPr>
        <w:pStyle w:val="Normal"/>
        <w:spacing w:lineRule="atLeast" w:line="227" w:before="0" w:after="0"/>
        <w:jc w:val="left"/>
        <w:rPr/>
      </w:pPr>
      <w:r>
        <w:rPr>
          <w:rStyle w:val="Spanjobtitle"/>
          <w:rFonts w:eastAsia="Times New Roman" w:cs="Times New Roman" w:ascii="Times New Roman" w:hAnsi="Times New Roman"/>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Ligoo New Resource is the second largest company building BMS for the electric vehicle as well as diverse services in China.</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Requirements analysis</w:t>
      </w:r>
    </w:p>
    <w:p>
      <w:pPr>
        <w:pStyle w:val="Normal"/>
        <w:spacing w:lineRule="atLeast" w:line="227" w:before="0" w:after="0"/>
        <w:jc w:val="left"/>
        <w:rPr/>
      </w:pPr>
      <w:r>
        <w:rPr>
          <w:rStyle w:val="Span"/>
          <w:rFonts w:eastAsia="Times New Roman" w:cs="Times New Roman" w:ascii="Times New Roman" w:hAnsi="Times New Roman"/>
          <w:b w:val="false"/>
          <w:bCs w:val="false"/>
          <w:i w:val="false"/>
          <w:iCs w:val="false"/>
          <w:color w:val="000000"/>
        </w:rPr>
        <w:t>-&gt; Analysis the real-time data by using python</w:t>
      </w:r>
    </w:p>
    <w:p>
      <w:pPr>
        <w:pStyle w:val="Normal"/>
        <w:spacing w:lineRule="atLeast" w:line="227" w:before="0" w:after="0"/>
        <w:jc w:val="left"/>
        <w:rPr/>
      </w:pPr>
      <w:r>
        <w:rPr>
          <w:rStyle w:val="Span"/>
          <w:rFonts w:eastAsia="Times New Roman" w:cs="Times New Roman" w:ascii="Times New Roman" w:hAnsi="Times New Roman"/>
          <w:b w:val="false"/>
          <w:bCs w:val="false"/>
          <w:i w:val="false"/>
          <w:iCs w:val="false"/>
          <w:color w:val="000000"/>
        </w:rPr>
        <w:t>-&gt; Analysis the customer’s behavior to identy high-value clients</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 by using Elasticsearch</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pipeline by using Kafka</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spiders to grab data from Internet with Python</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Test, Functional Test, Driving Test</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Developed upgrade system by using message queue(MQTT)</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Maintained the platform and  delivery servers(Ubuntu)</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-&gt; Designed and built the development environment and architecture</w:t>
        <w:br/>
        <w:t>-&gt; Implemented core business services</w:t>
        <w:br/>
        <w:t>-&gt; Leaded the development of  the online platform</w:t>
        <w:br/>
        <w:t>-&gt; Code review</w:t>
        <w:br/>
        <w:t>-&gt; Designed and developed components(Front-end &amp; Back-end)</w:t>
        <w:br/>
        <w:t>-&gt; Addressed and fixed bugs</w:t>
        <w:br/>
        <w:t>-&gt; Cooperated with test&amp;operation engineers to optimize business services</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 xml:space="preserve">-&gt; Developed an Android APP for a </w:t>
      </w:r>
      <w:r>
        <w:rPr>
          <w:rStyle w:val="Span"/>
          <w:rFonts w:eastAsia="Times New Roman" w:cs="Times New Roman" w:ascii="Times New Roman" w:hAnsi="Times New Roman"/>
          <w:b w:val="false"/>
          <w:bCs w:val="false"/>
          <w:i w:val="false"/>
          <w:iCs w:val="false"/>
          <w:color w:val="000000"/>
        </w:rPr>
        <w:t>logistics system</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Saved a lot of money(at least 2 M dollars every year) to maintain numerous users and respond quickly to users complaints.</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Won more attention and users as the system can help our customers to monitor their vehicles' status  and get the vehicle’s situation  even details, as well as to know the warnings and potential risks</w:t>
      </w:r>
    </w:p>
    <w:p>
      <w:pPr>
        <w:pStyle w:val="Normal"/>
        <w:numPr>
          <w:ilvl w:val="0"/>
          <w:numId w:val="5"/>
        </w:numPr>
        <w:spacing w:lineRule="atLeast" w:line="57"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Successful to support 30 times growth a years.</w:t>
      </w:r>
    </w:p>
    <w:p>
      <w:pPr>
        <w:pStyle w:val="Normal"/>
        <w:spacing w:before="0" w:after="0"/>
        <w:jc w:val="left"/>
        <w:rPr/>
      </w:pPr>
      <w:r>
        <w:rPr>
          <w:b/>
          <w:bCs/>
          <w:i/>
          <w:iCs/>
          <w:color w:val="000000"/>
          <w:sz w:val="24"/>
          <w:szCs w:val="24"/>
        </w:rPr>
        <w:t>Senior Software engineer     Aisainfo-inc  Global Delivery Service  06/2014—01/2016</w:t>
      </w:r>
      <w:r>
        <w:rPr>
          <w:b w:val="false"/>
          <w:bCs w:val="false"/>
          <w:i/>
          <w:iCs/>
          <w:color w:val="0066FF"/>
          <w:sz w:val="21"/>
          <w:szCs w:val="21"/>
        </w:rPr>
        <w:t xml:space="preserve">  </w:t>
      </w:r>
      <w:r>
        <w:rPr>
          <w:b/>
          <w:bCs/>
          <w:i w:val="false"/>
          <w:iCs w:val="false"/>
          <w:color w:val="000000"/>
          <w:sz w:val="24"/>
          <w:szCs w:val="24"/>
          <w:u w:val="none"/>
        </w:rPr>
        <w:t>Nanjing</w:t>
      </w:r>
    </w:p>
    <w:p>
      <w:pPr>
        <w:pStyle w:val="Normal"/>
        <w:spacing w:before="0" w:after="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 xml:space="preserve">one of largest CRM software supplier in the world (NASDAQ: ASIA)   </w:t>
      </w:r>
    </w:p>
    <w:p>
      <w:pPr>
        <w:pStyle w:val="Normal"/>
        <w:spacing w:before="0" w:after="0"/>
        <w:jc w:val="left"/>
        <w:rPr/>
      </w:pPr>
      <w:r>
        <w:rPr>
          <w:rStyle w:val="Span"/>
          <w:rFonts w:eastAsia="Times New Roman" w:cs="Times New Roman" w:ascii="Times New Roman" w:hAnsi="Times New Roman"/>
          <w:b w:val="false"/>
          <w:bCs w:val="false"/>
          <w:i/>
          <w:iCs/>
          <w:color w:val="000000"/>
        </w:rPr>
        <w:t>-&gt; Designed the databases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Clarified and validate meta-data and optimized the system structure(Oracle)</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functions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Test(TDD)</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Reacted with web interfaces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 and maintained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workflows</w:t>
      </w:r>
    </w:p>
    <w:p>
      <w:pPr>
        <w:pStyle w:val="Normal"/>
        <w:numPr>
          <w:ilvl w:val="0"/>
          <w:numId w:val="4"/>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Support diverse demands from the users</w:t>
      </w:r>
    </w:p>
    <w:p>
      <w:pPr>
        <w:pStyle w:val="Normal"/>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Continuous integration and delivery when whatever happens(even a big earthquake) </w:t>
      </w:r>
    </w:p>
    <w:p>
      <w:pPr>
        <w:pStyle w:val="Normal"/>
        <w:spacing w:lineRule="atLeast" w:line="227" w:before="0" w:after="0"/>
        <w:ind w:left="0" w:right="0" w:hanging="0"/>
        <w:jc w:val="left"/>
        <w:rPr/>
      </w:pPr>
      <w:r>
        <w:rPr>
          <w:b/>
          <w:bCs/>
          <w:i/>
          <w:iCs/>
          <w:color w:val="000000"/>
          <w:sz w:val="24"/>
          <w:szCs w:val="24"/>
        </w:rPr>
        <w:t xml:space="preserve">Senior Software engineer  CITIC  Department of venture Control   06/2012-06/2014  </w:t>
      </w:r>
      <w:r>
        <w:rPr>
          <w:b/>
          <w:bCs/>
          <w:i w:val="false"/>
          <w:iCs w:val="false"/>
          <w:color w:val="000000"/>
          <w:sz w:val="24"/>
          <w:szCs w:val="24"/>
        </w:rPr>
        <w:t>Nanjing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CITIC corp is the largest financial company in China and top 500 companies in the world.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database of customized blocks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features for Audit platform</w:t>
      </w:r>
      <w:r>
        <w:rPr>
          <w:rStyle w:val="Span"/>
          <w:rFonts w:eastAsia="Times New Roman" w:cs="Times New Roman" w:ascii="Times New Roman" w:hAnsi="Times New Roman"/>
          <w:b w:val="false"/>
          <w:bCs w:val="false"/>
          <w:i w:val="false"/>
          <w:iCs w:val="false"/>
          <w:color w:val="000000"/>
          <w:position w:val="0"/>
          <w:sz w:val="24"/>
          <w:sz w:val="24"/>
          <w:vertAlign w:val="baseline"/>
        </w:rPr>
        <w:t>(Front-end &amp; Back-end)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Data transfering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Junit and functional test(TDD)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Integration Test and Delivery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APPs for Bank in Android</w:t>
      </w:r>
    </w:p>
    <w:p>
      <w:pPr>
        <w:pStyle w:val="Normal"/>
        <w:numPr>
          <w:ilvl w:val="0"/>
          <w:numId w:val="7"/>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Improve the service quality 200%                                    Better resource relocation </w:t>
      </w:r>
    </w:p>
    <w:p>
      <w:pPr>
        <w:pStyle w:val="Normal"/>
        <w:spacing w:lineRule="atLeast" w:line="17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Saving money as more as 20 thousand dollars every year for every branch(more than 500 branches)  </w:t>
      </w:r>
    </w:p>
    <w:p>
      <w:pPr>
        <w:pStyle w:val="Normal"/>
        <w:spacing w:lineRule="atLeast" w:line="170" w:before="0" w:after="0"/>
        <w:jc w:val="left"/>
        <w:rPr/>
      </w:pPr>
      <w:r>
        <w:rPr>
          <w:b/>
          <w:bCs/>
          <w:i/>
          <w:iCs/>
          <w:color w:val="000000"/>
          <w:sz w:val="24"/>
          <w:szCs w:val="24"/>
        </w:rPr>
        <w:t>Architect                          Compal  R&amp;D center                               06/2010-2012</w:t>
      </w:r>
      <w:r>
        <w:rPr>
          <w:b w:val="false"/>
          <w:bCs w:val="false"/>
          <w:i/>
          <w:iCs/>
          <w:color w:val="0066FF"/>
          <w:sz w:val="21"/>
          <w:szCs w:val="21"/>
        </w:rPr>
        <w:t xml:space="preserve">    </w:t>
      </w:r>
      <w:r>
        <w:rPr>
          <w:b/>
          <w:bCs/>
          <w:i w:val="false"/>
          <w:iCs w:val="false"/>
          <w:color w:val="000000"/>
          <w:sz w:val="24"/>
          <w:szCs w:val="24"/>
        </w:rPr>
        <w:t>Nanjing</w:t>
      </w:r>
    </w:p>
    <w:p>
      <w:pPr>
        <w:pStyle w:val="Normal"/>
        <w:spacing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second-largest contract laptop manufacturer in the world, also top 500 companies in the world, headquarters is in Taipei, Taiwan, with offices in the People's Republic of China, South Korea, the United Kingdom and the United States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Refactored our android systems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the database</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system structure</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new features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Interacted with external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engine(Lucene)</w:t>
      </w:r>
    </w:p>
    <w:p>
      <w:pPr>
        <w:pStyle w:val="Normal"/>
        <w:numPr>
          <w:ilvl w:val="0"/>
          <w:numId w:val="8"/>
        </w:numPr>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Codes became the assets </w:t>
      </w:r>
    </w:p>
    <w:p>
      <w:pPr>
        <w:pStyle w:val="Normal"/>
        <w:spacing w:lineRule="atLeast" w:line="227" w:before="0" w:after="0"/>
        <w:jc w:val="left"/>
        <w:rPr/>
      </w:pPr>
      <w:r>
        <w:rPr>
          <w:b/>
          <w:bCs/>
          <w:i/>
          <w:iCs/>
          <w:color w:val="000000"/>
          <w:sz w:val="24"/>
          <w:szCs w:val="24"/>
        </w:rPr>
        <w:t xml:space="preserve">Senior. Software Engineer           ZTE                                     06/2008-05/2010 </w:t>
      </w:r>
      <w:r>
        <w:rPr>
          <w:b w:val="false"/>
          <w:bCs w:val="false"/>
          <w:i/>
          <w:iCs/>
          <w:color w:val="0066FF"/>
          <w:sz w:val="21"/>
          <w:szCs w:val="21"/>
        </w:rPr>
        <w:t xml:space="preserve">  </w:t>
      </w:r>
      <w:r>
        <w:rPr>
          <w:b/>
          <w:bCs/>
          <w:i w:val="false"/>
          <w:iCs w:val="false"/>
          <w:color w:val="000000"/>
          <w:sz w:val="24"/>
          <w:szCs w:val="24"/>
        </w:rPr>
        <w:t>Nanjing</w:t>
      </w:r>
    </w:p>
    <w:p>
      <w:pPr>
        <w:pStyle w:val="Normal"/>
        <w:spacing w:lineRule="atLeast" w:line="227"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fourth Largest mobile equipment manufacturer in the world, with offices in 180 countries.</w:t>
        <w:tab/>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Mainly developed  fac&amp;fas, using multi-thread, and IPC, message-queue, pre-read for distributed system-cloud storage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Tested and analyzed the bugs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Optimized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Wrote reports to compare our product with several other cloud products </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Sold billions of US dollars every year</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Supplies services  for Italy telecom, Vietnam telecom, China Telecom, and many other countries.</w:t>
      </w:r>
    </w:p>
    <w:p>
      <w:pPr>
        <w:pStyle w:val="Normal"/>
        <w:spacing w:lineRule="atLeast" w:line="227" w:before="0" w:after="0"/>
        <w:ind w:left="0" w:right="0" w:hanging="0"/>
        <w:jc w:val="left"/>
        <w:rPr>
          <w:rStyle w:val="Span"/>
          <w:rFonts w:ascii="Times New Roman" w:hAnsi="Times New Roman" w:eastAsia="Times New Roman" w:cs="Times New Roman"/>
          <w:b w:val="false"/>
          <w:b w:val="false"/>
          <w:bCs w:val="false"/>
          <w:i/>
          <w:i/>
          <w:iCs/>
          <w:color w:val="000000"/>
        </w:rPr>
      </w:pPr>
      <w:r>
        <w:rPr>
          <w:rFonts w:eastAsia="Times New Roman" w:cs="Times New Roman" w:ascii="Times New Roman" w:hAnsi="Times New Roman"/>
          <w:b w:val="false"/>
          <w:bCs w:val="false"/>
          <w:i/>
          <w:iCs/>
          <w:color w:val="000000"/>
        </w:rPr>
      </w:r>
    </w:p>
    <w:p>
      <w:pPr>
        <w:pStyle w:val="Normal"/>
        <w:jc w:val="left"/>
        <w:rPr/>
      </w:pPr>
      <w:r>
        <w:rPr>
          <w:b/>
          <w:bCs/>
          <w:i/>
          <w:iCs/>
          <w:color w:val="000000"/>
          <w:sz w:val="24"/>
          <w:szCs w:val="24"/>
        </w:rPr>
        <w:t>Software  Engineer                               Inspur                            06/2006-06/2008</w:t>
      </w:r>
      <w:r>
        <w:rPr>
          <w:b w:val="false"/>
          <w:bCs w:val="false"/>
          <w:i/>
          <w:iCs/>
          <w:color w:val="0066FF"/>
          <w:sz w:val="21"/>
          <w:szCs w:val="21"/>
        </w:rPr>
        <w:t xml:space="preserve">    </w:t>
      </w:r>
      <w:r>
        <w:rPr>
          <w:b/>
          <w:bCs/>
          <w:i w:val="false"/>
          <w:iCs w:val="false"/>
          <w:color w:val="000000"/>
          <w:sz w:val="24"/>
          <w:szCs w:val="24"/>
        </w:rPr>
        <w:t>Nanjing</w:t>
      </w:r>
    </w:p>
    <w:p>
      <w:pPr>
        <w:pStyle w:val="Normal"/>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one of the largest solution provider in the world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 core block for SIP(Java Web project)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new layers for map(Java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super-large search trees(more than 100,000 points)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themes and search functions by using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and Functional test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Code review</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w:t>
      </w:r>
    </w:p>
    <w:p>
      <w:pPr>
        <w:pStyle w:val="Normal"/>
        <w:numPr>
          <w:ilvl w:val="0"/>
          <w:numId w:val="10"/>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12600 times faster by using  multithread to get massive data </w:t>
      </w:r>
    </w:p>
    <w:p>
      <w:pPr>
        <w:pStyle w:val="Divdocumentdivheading"/>
        <w:tabs>
          <w:tab w:val="left" w:pos="4492"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Education   </w:t>
      </w:r>
      <w:r>
        <w:rPr>
          <w:rFonts w:eastAsia="Times New Roman" w:cs="Times New Roman" w:ascii="Times New Roman" w:hAnsi="Times New Roman"/>
          <w:strike/>
          <w:color w:val="3399CC"/>
          <w:sz w:val="28"/>
        </w:rPr>
        <w:tab/>
      </w:r>
    </w:p>
    <w:p>
      <w:pPr>
        <w:pStyle w:val="Normal"/>
        <w:spacing w:lineRule="atLeast" w:line="400" w:before="0" w:after="0"/>
        <w:ind w:left="0" w:right="0" w:hanging="0"/>
        <w:jc w:val="left"/>
        <w:rPr/>
      </w:pP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 xml:space="preserve"> </w:t>
      </w: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Computer Science       Shandong University    2002    IBM DB2 International Certified (2006)</w:t>
      </w:r>
    </w:p>
    <w:p>
      <w:pPr>
        <w:pStyle w:val="Divdocumentdivheading"/>
        <w:tabs>
          <w:tab w:val="left" w:pos="4453"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References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REFERENCES ARE AVAILABLE ON REQUEST</w:t>
      </w:r>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bookmarkStart w:id="1" w:name="__DdeLink__235_9592777131"/>
      <w:bookmarkStart w:id="2" w:name="__DdeLink__235_9592777131"/>
      <w:bookmarkEnd w:id="2"/>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Github: </w:t>
      </w:r>
      <w:hyperlink r:id="rId2">
        <w:r>
          <w:rPr>
            <w:rStyle w:val="InternetLink"/>
            <w:rFonts w:eastAsia="Times New Roman" w:cs="Times New Roman" w:ascii="Times New Roman" w:hAnsi="Times New Roman"/>
            <w:position w:val="0"/>
            <w:sz w:val="24"/>
            <w:sz w:val="24"/>
            <w:vertAlign w:val="baseline"/>
          </w:rPr>
          <w:t>https://www.github.com/swoec</w:t>
        </w:r>
      </w:hyperlink>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LinkedIn: </w:t>
      </w:r>
      <w:hyperlink r:id="rId3">
        <w:r>
          <w:rPr>
            <w:rStyle w:val="InternetLink"/>
            <w:rFonts w:eastAsia="Times New Roman" w:cs="Times New Roman" w:ascii="Times New Roman" w:hAnsi="Times New Roman"/>
            <w:position w:val="0"/>
            <w:sz w:val="24"/>
            <w:sz w:val="24"/>
            <w:vertAlign w:val="baseline"/>
          </w:rPr>
          <w:t>https://www.linkedin.com/in/alex-wang-63237b39/</w:t>
        </w:r>
      </w:hyperlink>
    </w:p>
    <w:sectPr>
      <w:type w:val="nextPage"/>
      <w:pgSz w:w="12240" w:h="15840"/>
      <w:pgMar w:left="840" w:right="840" w:header="0" w:top="500" w:footer="0" w:bottom="500" w:gutter="0"/>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Wingdings" w:hAnsi="Wingdings" w:cs="Wingdings" w:hint="default"/>
        <w:sz w:val="24"/>
        <w:b w:val="false"/>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4">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1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isplayBackgroundShape/>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lang w:val="en-NZ"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widowControl/>
      <w:bidi w:val="0"/>
      <w:spacing w:lineRule="atLeast" w:line="240"/>
      <w:jc w:val="left"/>
    </w:pPr>
    <w:rPr>
      <w:rFonts w:ascii="Liberation Serif" w:hAnsi="Liberation Serif" w:eastAsia="Noto Sans CJK SC Regular" w:cs="FreeSans"/>
      <w:color w:val="00000A"/>
      <w:kern w:val="0"/>
      <w:position w:val="0"/>
      <w:sz w:val="24"/>
      <w:sz w:val="24"/>
      <w:szCs w:val="24"/>
      <w:vertAlign w:val="baseline"/>
      <w:lang w:val="en-NZ" w:eastAsia="zh-CN" w:bidi="hi-IN"/>
    </w:rPr>
  </w:style>
  <w:style w:type="paragraph" w:styleId="Heading1">
    <w:name w:val="Heading 1"/>
    <w:basedOn w:val="Normal"/>
    <w:next w:val="Normal"/>
    <w:qFormat/>
    <w:rsid w:val="00ef7b96"/>
    <w:pPr>
      <w:keepNext w:val="true"/>
      <w:spacing w:before="240" w:after="60"/>
      <w:outlineLvl w:val="0"/>
    </w:pPr>
    <w:rPr>
      <w:rFonts w:ascii="Times New Roman" w:hAnsi="Times New Roman" w:eastAsia="Times New Roman" w:cs="Times New Roman"/>
      <w:b/>
      <w:bCs/>
      <w:i w:val="false"/>
      <w:position w:val="0"/>
      <w:sz w:val="24"/>
      <w:sz w:val="24"/>
      <w:szCs w:val="24"/>
      <w:vertAlign w:val="baseline"/>
    </w:rPr>
  </w:style>
  <w:style w:type="paragraph" w:styleId="Heading2">
    <w:name w:val="Heading 2"/>
    <w:basedOn w:val="Normal"/>
    <w:next w:val="Normal"/>
    <w:qFormat/>
    <w:rsid w:val="00ef7b96"/>
    <w:pPr>
      <w:keepNext w:val="true"/>
      <w:spacing w:before="240" w:after="60"/>
      <w:outlineLvl w:val="1"/>
    </w:pPr>
    <w:rPr>
      <w:rFonts w:ascii="Times New Roman" w:hAnsi="Times New Roman" w:eastAsia="Times New Roman" w:cs="Times New Roman"/>
      <w:b/>
      <w:bCs/>
      <w:i w:val="false"/>
      <w:iCs/>
      <w:position w:val="0"/>
      <w:sz w:val="24"/>
      <w:sz w:val="24"/>
      <w:szCs w:val="24"/>
      <w:vertAlign w:val="baseline"/>
    </w:rPr>
  </w:style>
  <w:style w:type="paragraph" w:styleId="Heading3">
    <w:name w:val="Heading 3"/>
    <w:basedOn w:val="Normal"/>
    <w:next w:val="Normal"/>
    <w:qFormat/>
    <w:rsid w:val="00ef7b96"/>
    <w:pPr>
      <w:keepNext w:val="true"/>
      <w:spacing w:before="240" w:after="60"/>
      <w:outlineLvl w:val="2"/>
    </w:pPr>
    <w:rPr>
      <w:rFonts w:ascii="Times New Roman" w:hAnsi="Times New Roman" w:eastAsia="Times New Roman" w:cs="Times New Roman"/>
      <w:b/>
      <w:bCs/>
      <w:i w:val="false"/>
      <w:position w:val="0"/>
      <w:sz w:val="24"/>
      <w:sz w:val="24"/>
      <w:szCs w:val="24"/>
      <w:vertAlign w:val="baseline"/>
    </w:rPr>
  </w:style>
  <w:style w:type="paragraph" w:styleId="Heading4">
    <w:name w:val="Heading 4"/>
    <w:basedOn w:val="Normal"/>
    <w:next w:val="Normal"/>
    <w:qFormat/>
    <w:rsid w:val="00ef7b96"/>
    <w:pPr>
      <w:keepNext w:val="true"/>
      <w:spacing w:before="240" w:after="60"/>
      <w:outlineLvl w:val="3"/>
    </w:pPr>
    <w:rPr>
      <w:rFonts w:ascii="Times New Roman" w:hAnsi="Times New Roman" w:eastAsia="Times New Roman" w:cs="Times New Roman"/>
      <w:b/>
      <w:bCs/>
      <w:i w:val="false"/>
      <w:position w:val="0"/>
      <w:sz w:val="24"/>
      <w:sz w:val="24"/>
      <w:szCs w:val="24"/>
      <w:vertAlign w:val="baseline"/>
    </w:rPr>
  </w:style>
  <w:style w:type="paragraph" w:styleId="Heading5">
    <w:name w:val="Heading 5"/>
    <w:basedOn w:val="Normal"/>
    <w:next w:val="Normal"/>
    <w:qFormat/>
    <w:rsid w:val="00ef7b96"/>
    <w:pPr>
      <w:spacing w:before="240" w:after="60"/>
      <w:outlineLvl w:val="4"/>
    </w:pPr>
    <w:rPr>
      <w:rFonts w:ascii="Times New Roman" w:hAnsi="Times New Roman" w:eastAsia="Times New Roman" w:cs="Times New Roman"/>
      <w:b/>
      <w:bCs/>
      <w:i w:val="false"/>
      <w:iCs/>
      <w:position w:val="0"/>
      <w:sz w:val="24"/>
      <w:sz w:val="24"/>
      <w:szCs w:val="24"/>
      <w:vertAlign w:val="baseline"/>
    </w:rPr>
  </w:style>
  <w:style w:type="paragraph" w:styleId="Heading6">
    <w:name w:val="Heading 6"/>
    <w:basedOn w:val="Normal"/>
    <w:next w:val="Normal"/>
    <w:qFormat/>
    <w:rsid w:val="00ef7b96"/>
    <w:pPr>
      <w:spacing w:before="240" w:after="60"/>
      <w:outlineLvl w:val="5"/>
    </w:pPr>
    <w:rPr>
      <w:rFonts w:ascii="Times New Roman" w:hAnsi="Times New Roman" w:eastAsia="Times New Roman" w:cs="Times New Roman"/>
      <w:b/>
      <w:bCs/>
      <w:i w:val="false"/>
      <w:position w:val="0"/>
      <w:sz w:val="24"/>
      <w:sz w:val="24"/>
      <w:szCs w:val="24"/>
      <w:vertAlign w:val="baseline"/>
    </w:rPr>
  </w:style>
  <w:style w:type="character" w:styleId="DefaultParagraphFont" w:default="1">
    <w:name w:val="Default Paragraph Font"/>
    <w:semiHidden/>
    <w:qFormat/>
    <w:rPr/>
  </w:style>
  <w:style w:type="character" w:styleId="Span" w:customStyle="1">
    <w:name w:val="span"/>
    <w:basedOn w:val="DefaultParagraphFont"/>
    <w:qFormat/>
    <w:rPr>
      <w:position w:val="0"/>
      <w:sz w:val="24"/>
      <w:sz w:val="24"/>
      <w:szCs w:val="24"/>
      <w:vertAlign w:val="baseline"/>
    </w:rPr>
  </w:style>
  <w:style w:type="character" w:styleId="Divaddressli" w:customStyle="1">
    <w:name w:val="div_address_li"/>
    <w:basedOn w:val="DefaultParagraphFont"/>
    <w:qFormat/>
    <w:rPr/>
  </w:style>
  <w:style w:type="character" w:styleId="Documentbullet" w:customStyle="1">
    <w:name w:val="document_bullet"/>
    <w:basedOn w:val="DefaultParagraphFont"/>
    <w:qFormat/>
    <w:rPr>
      <w:sz w:val="24"/>
      <w:szCs w:val="24"/>
    </w:rPr>
  </w:style>
  <w:style w:type="character" w:styleId="DivdocumentdivheadingCharacter" w:customStyle="1">
    <w:name w:val="div_document_div_heading Character"/>
    <w:basedOn w:val="DefaultParagraphFont"/>
    <w:qFormat/>
    <w:rPr/>
  </w:style>
  <w:style w:type="character" w:styleId="Divdocumentdivsectiontitle" w:customStyle="1">
    <w:name w:val="div_document_div_sectiontitle"/>
    <w:basedOn w:val="DefaultParagraphFont"/>
    <w:qFormat/>
    <w:rPr>
      <w:color w:val="3399CC"/>
      <w:sz w:val="28"/>
      <w:szCs w:val="28"/>
    </w:rPr>
  </w:style>
  <w:style w:type="character" w:styleId="Singlecolumnspanpaddedlinenthchild1" w:customStyle="1">
    <w:name w:val="singlecolumn_span_paddedline_nth-child(1)"/>
    <w:basedOn w:val="DefaultParagraphFont"/>
    <w:qFormat/>
    <w:rPr/>
  </w:style>
  <w:style w:type="character" w:styleId="Spanjobtitle" w:customStyle="1">
    <w:name w:val="span_jobtitle"/>
    <w:basedOn w:val="Span"/>
    <w:qFormat/>
    <w:rPr>
      <w:b/>
      <w:bCs/>
    </w:rPr>
  </w:style>
  <w:style w:type="character" w:styleId="Spancompanyname" w:customStyle="1">
    <w:name w:val="span_companyname"/>
    <w:basedOn w:val="Span"/>
    <w:qFormat/>
    <w:rPr>
      <w:b/>
      <w:bCs/>
    </w:rPr>
  </w:style>
  <w:style w:type="character" w:styleId="Spandegree" w:customStyle="1">
    <w:name w:val="span_degree"/>
    <w:basedOn w:val="Span"/>
    <w:qFormat/>
    <w:rPr>
      <w:b/>
      <w:bCs/>
    </w:rPr>
  </w:style>
  <w:style w:type="character" w:styleId="ListLabel4676">
    <w:name w:val="ListLabel 4676"/>
    <w:qFormat/>
    <w:rPr>
      <w:rFonts w:cs="Wingdings"/>
      <w:b w:val="false"/>
      <w:sz w:val="24"/>
    </w:rPr>
  </w:style>
  <w:style w:type="character" w:styleId="ListLabel4677">
    <w:name w:val="ListLabel 4677"/>
    <w:qFormat/>
    <w:rPr>
      <w:rFonts w:cs="Wingdings"/>
    </w:rPr>
  </w:style>
  <w:style w:type="character" w:styleId="ListLabel4678">
    <w:name w:val="ListLabel 4678"/>
    <w:qFormat/>
    <w:rPr>
      <w:rFonts w:cs="Wingdings"/>
    </w:rPr>
  </w:style>
  <w:style w:type="character" w:styleId="ListLabel4679">
    <w:name w:val="ListLabel 4679"/>
    <w:qFormat/>
    <w:rPr>
      <w:rFonts w:cs="Wingdings"/>
    </w:rPr>
  </w:style>
  <w:style w:type="character" w:styleId="ListLabel4680">
    <w:name w:val="ListLabel 4680"/>
    <w:qFormat/>
    <w:rPr>
      <w:rFonts w:cs="Wingdings"/>
    </w:rPr>
  </w:style>
  <w:style w:type="character" w:styleId="ListLabel4681">
    <w:name w:val="ListLabel 4681"/>
    <w:qFormat/>
    <w:rPr>
      <w:rFonts w:cs="Wingdings"/>
    </w:rPr>
  </w:style>
  <w:style w:type="character" w:styleId="ListLabel4682">
    <w:name w:val="ListLabel 4682"/>
    <w:qFormat/>
    <w:rPr>
      <w:rFonts w:cs="Wingdings"/>
    </w:rPr>
  </w:style>
  <w:style w:type="character" w:styleId="ListLabel4683">
    <w:name w:val="ListLabel 4683"/>
    <w:qFormat/>
    <w:rPr>
      <w:rFonts w:cs="Wingdings"/>
    </w:rPr>
  </w:style>
  <w:style w:type="character" w:styleId="ListLabel4684">
    <w:name w:val="ListLabel 4684"/>
    <w:qFormat/>
    <w:rPr>
      <w:rFonts w:cs="Wingdings"/>
    </w:rPr>
  </w:style>
  <w:style w:type="character" w:styleId="ListLabel4685">
    <w:name w:val="ListLabel 4685"/>
    <w:qFormat/>
    <w:rPr>
      <w:rFonts w:cs="Wingdings"/>
    </w:rPr>
  </w:style>
  <w:style w:type="character" w:styleId="ListLabel4686">
    <w:name w:val="ListLabel 4686"/>
    <w:qFormat/>
    <w:rPr>
      <w:rFonts w:cs="Wingdings"/>
    </w:rPr>
  </w:style>
  <w:style w:type="character" w:styleId="ListLabel4687">
    <w:name w:val="ListLabel 4687"/>
    <w:qFormat/>
    <w:rPr>
      <w:rFonts w:cs="Wingdings"/>
    </w:rPr>
  </w:style>
  <w:style w:type="character" w:styleId="ListLabel4688">
    <w:name w:val="ListLabel 4688"/>
    <w:qFormat/>
    <w:rPr>
      <w:rFonts w:cs="Wingdings"/>
    </w:rPr>
  </w:style>
  <w:style w:type="character" w:styleId="ListLabel4689">
    <w:name w:val="ListLabel 4689"/>
    <w:qFormat/>
    <w:rPr>
      <w:rFonts w:cs="Wingdings"/>
    </w:rPr>
  </w:style>
  <w:style w:type="character" w:styleId="ListLabel4690">
    <w:name w:val="ListLabel 4690"/>
    <w:qFormat/>
    <w:rPr>
      <w:rFonts w:cs="Wingdings"/>
    </w:rPr>
  </w:style>
  <w:style w:type="character" w:styleId="ListLabel4691">
    <w:name w:val="ListLabel 4691"/>
    <w:qFormat/>
    <w:rPr>
      <w:rFonts w:cs="Wingdings"/>
    </w:rPr>
  </w:style>
  <w:style w:type="character" w:styleId="ListLabel4692">
    <w:name w:val="ListLabel 4692"/>
    <w:qFormat/>
    <w:rPr>
      <w:rFonts w:cs="Wingdings"/>
    </w:rPr>
  </w:style>
  <w:style w:type="character" w:styleId="ListLabel4693">
    <w:name w:val="ListLabel 4693"/>
    <w:qFormat/>
    <w:rPr>
      <w:rFonts w:cs="Wingdings"/>
    </w:rPr>
  </w:style>
  <w:style w:type="character" w:styleId="ListLabel4694">
    <w:name w:val="ListLabel 4694"/>
    <w:qFormat/>
    <w:rPr>
      <w:rFonts w:cs="Wingdings"/>
    </w:rPr>
  </w:style>
  <w:style w:type="character" w:styleId="ListLabel4695">
    <w:name w:val="ListLabel 4695"/>
    <w:qFormat/>
    <w:rPr>
      <w:rFonts w:cs="Wingdings"/>
    </w:rPr>
  </w:style>
  <w:style w:type="character" w:styleId="ListLabel4696">
    <w:name w:val="ListLabel 4696"/>
    <w:qFormat/>
    <w:rPr>
      <w:rFonts w:cs="Wingdings"/>
    </w:rPr>
  </w:style>
  <w:style w:type="character" w:styleId="ListLabel4697">
    <w:name w:val="ListLabel 4697"/>
    <w:qFormat/>
    <w:rPr>
      <w:rFonts w:cs="Wingdings"/>
    </w:rPr>
  </w:style>
  <w:style w:type="character" w:styleId="ListLabel4698">
    <w:name w:val="ListLabel 4698"/>
    <w:qFormat/>
    <w:rPr>
      <w:rFonts w:cs="Wingdings"/>
    </w:rPr>
  </w:style>
  <w:style w:type="character" w:styleId="ListLabel4699">
    <w:name w:val="ListLabel 4699"/>
    <w:qFormat/>
    <w:rPr>
      <w:rFonts w:cs="Wingdings"/>
    </w:rPr>
  </w:style>
  <w:style w:type="character" w:styleId="ListLabel4700">
    <w:name w:val="ListLabel 4700"/>
    <w:qFormat/>
    <w:rPr>
      <w:rFonts w:cs="Wingdings"/>
    </w:rPr>
  </w:style>
  <w:style w:type="character" w:styleId="ListLabel4701">
    <w:name w:val="ListLabel 4701"/>
    <w:qFormat/>
    <w:rPr>
      <w:rFonts w:cs="Wingdings"/>
    </w:rPr>
  </w:style>
  <w:style w:type="character" w:styleId="ListLabel4702">
    <w:name w:val="ListLabel 4702"/>
    <w:qFormat/>
    <w:rPr>
      <w:rFonts w:cs="Wingdings"/>
    </w:rPr>
  </w:style>
  <w:style w:type="character" w:styleId="ListLabel4163">
    <w:name w:val="ListLabel 4163"/>
    <w:qFormat/>
    <w:rPr>
      <w:rFonts w:cs="Wingdings"/>
    </w:rPr>
  </w:style>
  <w:style w:type="character" w:styleId="ListLabel4164">
    <w:name w:val="ListLabel 4164"/>
    <w:qFormat/>
    <w:rPr>
      <w:rFonts w:cs="OpenSymbol"/>
    </w:rPr>
  </w:style>
  <w:style w:type="character" w:styleId="ListLabel4165">
    <w:name w:val="ListLabel 4165"/>
    <w:qFormat/>
    <w:rPr>
      <w:rFonts w:cs="OpenSymbol"/>
    </w:rPr>
  </w:style>
  <w:style w:type="character" w:styleId="ListLabel4166">
    <w:name w:val="ListLabel 4166"/>
    <w:qFormat/>
    <w:rPr>
      <w:rFonts w:cs="OpenSymbol"/>
    </w:rPr>
  </w:style>
  <w:style w:type="character" w:styleId="ListLabel4167">
    <w:name w:val="ListLabel 4167"/>
    <w:qFormat/>
    <w:rPr>
      <w:rFonts w:cs="OpenSymbol"/>
    </w:rPr>
  </w:style>
  <w:style w:type="character" w:styleId="ListLabel4168">
    <w:name w:val="ListLabel 4168"/>
    <w:qFormat/>
    <w:rPr>
      <w:rFonts w:cs="OpenSymbol"/>
    </w:rPr>
  </w:style>
  <w:style w:type="character" w:styleId="ListLabel4169">
    <w:name w:val="ListLabel 4169"/>
    <w:qFormat/>
    <w:rPr>
      <w:rFonts w:cs="OpenSymbol"/>
    </w:rPr>
  </w:style>
  <w:style w:type="character" w:styleId="ListLabel4170">
    <w:name w:val="ListLabel 4170"/>
    <w:qFormat/>
    <w:rPr>
      <w:rFonts w:cs="OpenSymbol"/>
    </w:rPr>
  </w:style>
  <w:style w:type="character" w:styleId="ListLabel4171">
    <w:name w:val="ListLabel 4171"/>
    <w:qFormat/>
    <w:rPr>
      <w:rFonts w:cs="OpenSymbol"/>
    </w:rPr>
  </w:style>
  <w:style w:type="character" w:styleId="ListLabel4487">
    <w:name w:val="ListLabel 4487"/>
    <w:qFormat/>
    <w:rPr>
      <w:rFonts w:cs="Symbol"/>
    </w:rPr>
  </w:style>
  <w:style w:type="character" w:styleId="ListLabel4488">
    <w:name w:val="ListLabel 4488"/>
    <w:qFormat/>
    <w:rPr>
      <w:rFonts w:cs="Symbol"/>
    </w:rPr>
  </w:style>
  <w:style w:type="character" w:styleId="ListLabel4489">
    <w:name w:val="ListLabel 4489"/>
    <w:qFormat/>
    <w:rPr>
      <w:rFonts w:cs="Symbol"/>
    </w:rPr>
  </w:style>
  <w:style w:type="character" w:styleId="ListLabel4490">
    <w:name w:val="ListLabel 4490"/>
    <w:qFormat/>
    <w:rPr>
      <w:rFonts w:cs="Symbol"/>
    </w:rPr>
  </w:style>
  <w:style w:type="character" w:styleId="ListLabel4491">
    <w:name w:val="ListLabel 4491"/>
    <w:qFormat/>
    <w:rPr>
      <w:rFonts w:cs="Symbol"/>
    </w:rPr>
  </w:style>
  <w:style w:type="character" w:styleId="ListLabel4492">
    <w:name w:val="ListLabel 4492"/>
    <w:qFormat/>
    <w:rPr>
      <w:rFonts w:cs="Symbol"/>
    </w:rPr>
  </w:style>
  <w:style w:type="character" w:styleId="ListLabel4493">
    <w:name w:val="ListLabel 4493"/>
    <w:qFormat/>
    <w:rPr>
      <w:rFonts w:cs="Symbol"/>
    </w:rPr>
  </w:style>
  <w:style w:type="character" w:styleId="ListLabel4494">
    <w:name w:val="ListLabel 4494"/>
    <w:qFormat/>
    <w:rPr>
      <w:rFonts w:cs="Symbol"/>
    </w:rPr>
  </w:style>
  <w:style w:type="character" w:styleId="ListLabel4495">
    <w:name w:val="ListLabel 4495"/>
    <w:qFormat/>
    <w:rPr>
      <w:rFonts w:cs="Symbol"/>
    </w:rPr>
  </w:style>
  <w:style w:type="character" w:styleId="ListLabel4496">
    <w:name w:val="ListLabel 4496"/>
    <w:qFormat/>
    <w:rPr>
      <w:rFonts w:cs="Wingdings"/>
    </w:rPr>
  </w:style>
  <w:style w:type="character" w:styleId="ListLabel4497">
    <w:name w:val="ListLabel 4497"/>
    <w:qFormat/>
    <w:rPr>
      <w:rFonts w:cs="Symbol"/>
    </w:rPr>
  </w:style>
  <w:style w:type="character" w:styleId="ListLabel4498">
    <w:name w:val="ListLabel 4498"/>
    <w:qFormat/>
    <w:rPr>
      <w:rFonts w:cs="Symbol"/>
    </w:rPr>
  </w:style>
  <w:style w:type="character" w:styleId="ListLabel4499">
    <w:name w:val="ListLabel 4499"/>
    <w:qFormat/>
    <w:rPr>
      <w:rFonts w:cs="Symbol"/>
    </w:rPr>
  </w:style>
  <w:style w:type="character" w:styleId="ListLabel4500">
    <w:name w:val="ListLabel 4500"/>
    <w:qFormat/>
    <w:rPr>
      <w:rFonts w:cs="Symbol"/>
    </w:rPr>
  </w:style>
  <w:style w:type="character" w:styleId="ListLabel4501">
    <w:name w:val="ListLabel 4501"/>
    <w:qFormat/>
    <w:rPr>
      <w:rFonts w:cs="Symbol"/>
    </w:rPr>
  </w:style>
  <w:style w:type="character" w:styleId="ListLabel4502">
    <w:name w:val="ListLabel 4502"/>
    <w:qFormat/>
    <w:rPr>
      <w:rFonts w:cs="Symbol"/>
    </w:rPr>
  </w:style>
  <w:style w:type="character" w:styleId="ListLabel4503">
    <w:name w:val="ListLabel 4503"/>
    <w:qFormat/>
    <w:rPr>
      <w:rFonts w:cs="Symbol"/>
    </w:rPr>
  </w:style>
  <w:style w:type="character" w:styleId="ListLabel4504">
    <w:name w:val="ListLabel 4504"/>
    <w:qFormat/>
    <w:rPr>
      <w:rFonts w:cs="Symbol"/>
    </w:rPr>
  </w:style>
  <w:style w:type="character" w:styleId="ListLabel4307">
    <w:name w:val="ListLabel 4307"/>
    <w:qFormat/>
    <w:rPr>
      <w:rFonts w:cs="Wingdings"/>
    </w:rPr>
  </w:style>
  <w:style w:type="character" w:styleId="ListLabel4308">
    <w:name w:val="ListLabel 4308"/>
    <w:qFormat/>
    <w:rPr>
      <w:rFonts w:cs="Symbol"/>
    </w:rPr>
  </w:style>
  <w:style w:type="character" w:styleId="ListLabel4309">
    <w:name w:val="ListLabel 4309"/>
    <w:qFormat/>
    <w:rPr>
      <w:rFonts w:cs="Symbol"/>
    </w:rPr>
  </w:style>
  <w:style w:type="character" w:styleId="ListLabel4310">
    <w:name w:val="ListLabel 4310"/>
    <w:qFormat/>
    <w:rPr>
      <w:rFonts w:cs="Symbol"/>
    </w:rPr>
  </w:style>
  <w:style w:type="character" w:styleId="ListLabel4311">
    <w:name w:val="ListLabel 4311"/>
    <w:qFormat/>
    <w:rPr>
      <w:rFonts w:cs="Symbol"/>
    </w:rPr>
  </w:style>
  <w:style w:type="character" w:styleId="ListLabel4312">
    <w:name w:val="ListLabel 4312"/>
    <w:qFormat/>
    <w:rPr>
      <w:rFonts w:cs="Symbol"/>
    </w:rPr>
  </w:style>
  <w:style w:type="character" w:styleId="ListLabel4313">
    <w:name w:val="ListLabel 4313"/>
    <w:qFormat/>
    <w:rPr>
      <w:rFonts w:cs="Symbol"/>
    </w:rPr>
  </w:style>
  <w:style w:type="character" w:styleId="ListLabel4314">
    <w:name w:val="ListLabel 4314"/>
    <w:qFormat/>
    <w:rPr>
      <w:rFonts w:cs="Symbol"/>
    </w:rPr>
  </w:style>
  <w:style w:type="character" w:styleId="ListLabel4315">
    <w:name w:val="ListLabel 4315"/>
    <w:qFormat/>
    <w:rPr>
      <w:rFonts w:cs="Symbol"/>
    </w:rPr>
  </w:style>
  <w:style w:type="character" w:styleId="ListLabel4298">
    <w:name w:val="ListLabel 4298"/>
    <w:qFormat/>
    <w:rPr>
      <w:rFonts w:cs="Wingdings"/>
    </w:rPr>
  </w:style>
  <w:style w:type="character" w:styleId="ListLabel4299">
    <w:name w:val="ListLabel 4299"/>
    <w:qFormat/>
    <w:rPr>
      <w:rFonts w:cs="Symbol"/>
    </w:rPr>
  </w:style>
  <w:style w:type="character" w:styleId="ListLabel4300">
    <w:name w:val="ListLabel 4300"/>
    <w:qFormat/>
    <w:rPr>
      <w:rFonts w:cs="Symbol"/>
    </w:rPr>
  </w:style>
  <w:style w:type="character" w:styleId="ListLabel4301">
    <w:name w:val="ListLabel 4301"/>
    <w:qFormat/>
    <w:rPr>
      <w:rFonts w:cs="Symbol"/>
    </w:rPr>
  </w:style>
  <w:style w:type="character" w:styleId="ListLabel4302">
    <w:name w:val="ListLabel 4302"/>
    <w:qFormat/>
    <w:rPr>
      <w:rFonts w:cs="Symbol"/>
    </w:rPr>
  </w:style>
  <w:style w:type="character" w:styleId="ListLabel4303">
    <w:name w:val="ListLabel 4303"/>
    <w:qFormat/>
    <w:rPr>
      <w:rFonts w:cs="Symbol"/>
    </w:rPr>
  </w:style>
  <w:style w:type="character" w:styleId="ListLabel4304">
    <w:name w:val="ListLabel 4304"/>
    <w:qFormat/>
    <w:rPr>
      <w:rFonts w:cs="Symbol"/>
    </w:rPr>
  </w:style>
  <w:style w:type="character" w:styleId="ListLabel4305">
    <w:name w:val="ListLabel 4305"/>
    <w:qFormat/>
    <w:rPr>
      <w:rFonts w:cs="Symbol"/>
    </w:rPr>
  </w:style>
  <w:style w:type="character" w:styleId="ListLabel4306">
    <w:name w:val="ListLabel 4306"/>
    <w:qFormat/>
    <w:rPr>
      <w:rFonts w:cs="Symbol"/>
    </w:rPr>
  </w:style>
  <w:style w:type="character" w:styleId="ListLabel4532">
    <w:name w:val="ListLabel 4532"/>
    <w:qFormat/>
    <w:rPr>
      <w:rFonts w:cs="Wingdings"/>
    </w:rPr>
  </w:style>
  <w:style w:type="character" w:styleId="ListLabel4533">
    <w:name w:val="ListLabel 4533"/>
    <w:qFormat/>
    <w:rPr>
      <w:rFonts w:cs="Symbol"/>
    </w:rPr>
  </w:style>
  <w:style w:type="character" w:styleId="ListLabel4534">
    <w:name w:val="ListLabel 4534"/>
    <w:qFormat/>
    <w:rPr>
      <w:rFonts w:cs="Symbol"/>
    </w:rPr>
  </w:style>
  <w:style w:type="character" w:styleId="ListLabel4535">
    <w:name w:val="ListLabel 4535"/>
    <w:qFormat/>
    <w:rPr>
      <w:rFonts w:cs="Symbol"/>
    </w:rPr>
  </w:style>
  <w:style w:type="character" w:styleId="ListLabel4536">
    <w:name w:val="ListLabel 4536"/>
    <w:qFormat/>
    <w:rPr>
      <w:rFonts w:cs="Symbol"/>
    </w:rPr>
  </w:style>
  <w:style w:type="character" w:styleId="ListLabel4537">
    <w:name w:val="ListLabel 4537"/>
    <w:qFormat/>
    <w:rPr>
      <w:rFonts w:cs="Symbol"/>
    </w:rPr>
  </w:style>
  <w:style w:type="character" w:styleId="ListLabel4538">
    <w:name w:val="ListLabel 4538"/>
    <w:qFormat/>
    <w:rPr>
      <w:rFonts w:cs="Symbol"/>
    </w:rPr>
  </w:style>
  <w:style w:type="character" w:styleId="ListLabel4539">
    <w:name w:val="ListLabel 4539"/>
    <w:qFormat/>
    <w:rPr>
      <w:rFonts w:cs="Symbol"/>
    </w:rPr>
  </w:style>
  <w:style w:type="character" w:styleId="ListLabel4540">
    <w:name w:val="ListLabel 4540"/>
    <w:qFormat/>
    <w:rPr>
      <w:rFonts w:cs="Symbol"/>
    </w:rPr>
  </w:style>
  <w:style w:type="character" w:styleId="ListLabel4550">
    <w:name w:val="ListLabel 4550"/>
    <w:qFormat/>
    <w:rPr>
      <w:rFonts w:cs="Wingdings"/>
    </w:rPr>
  </w:style>
  <w:style w:type="character" w:styleId="ListLabel4551">
    <w:name w:val="ListLabel 4551"/>
    <w:qFormat/>
    <w:rPr>
      <w:rFonts w:cs="Symbol"/>
    </w:rPr>
  </w:style>
  <w:style w:type="character" w:styleId="ListLabel4552">
    <w:name w:val="ListLabel 4552"/>
    <w:qFormat/>
    <w:rPr>
      <w:rFonts w:cs="Symbol"/>
    </w:rPr>
  </w:style>
  <w:style w:type="character" w:styleId="ListLabel4553">
    <w:name w:val="ListLabel 4553"/>
    <w:qFormat/>
    <w:rPr>
      <w:rFonts w:cs="Symbol"/>
    </w:rPr>
  </w:style>
  <w:style w:type="character" w:styleId="ListLabel4554">
    <w:name w:val="ListLabel 4554"/>
    <w:qFormat/>
    <w:rPr>
      <w:rFonts w:cs="Symbol"/>
    </w:rPr>
  </w:style>
  <w:style w:type="character" w:styleId="ListLabel4555">
    <w:name w:val="ListLabel 4555"/>
    <w:qFormat/>
    <w:rPr>
      <w:rFonts w:cs="Symbol"/>
    </w:rPr>
  </w:style>
  <w:style w:type="character" w:styleId="ListLabel4556">
    <w:name w:val="ListLabel 4556"/>
    <w:qFormat/>
    <w:rPr>
      <w:rFonts w:cs="Symbol"/>
    </w:rPr>
  </w:style>
  <w:style w:type="character" w:styleId="ListLabel4557">
    <w:name w:val="ListLabel 4557"/>
    <w:qFormat/>
    <w:rPr>
      <w:rFonts w:cs="Symbol"/>
    </w:rPr>
  </w:style>
  <w:style w:type="character" w:styleId="ListLabel4558">
    <w:name w:val="ListLabel 4558"/>
    <w:qFormat/>
    <w:rPr>
      <w:rFonts w:cs="Symbol"/>
    </w:rPr>
  </w:style>
  <w:style w:type="character" w:styleId="ListLabel4577">
    <w:name w:val="ListLabel 4577"/>
    <w:qFormat/>
    <w:rPr>
      <w:rFonts w:cs="Symbol"/>
    </w:rPr>
  </w:style>
  <w:style w:type="character" w:styleId="ListLabel4578">
    <w:name w:val="ListLabel 4578"/>
    <w:qFormat/>
    <w:rPr>
      <w:rFonts w:cs="Symbol"/>
    </w:rPr>
  </w:style>
  <w:style w:type="character" w:styleId="ListLabel4579">
    <w:name w:val="ListLabel 4579"/>
    <w:qFormat/>
    <w:rPr>
      <w:rFonts w:cs="Symbol"/>
    </w:rPr>
  </w:style>
  <w:style w:type="character" w:styleId="ListLabel4580">
    <w:name w:val="ListLabel 4580"/>
    <w:qFormat/>
    <w:rPr>
      <w:rFonts w:cs="Symbol"/>
    </w:rPr>
  </w:style>
  <w:style w:type="character" w:styleId="ListLabel4581">
    <w:name w:val="ListLabel 4581"/>
    <w:qFormat/>
    <w:rPr>
      <w:rFonts w:cs="Symbol"/>
    </w:rPr>
  </w:style>
  <w:style w:type="character" w:styleId="ListLabel4582">
    <w:name w:val="ListLabel 4582"/>
    <w:qFormat/>
    <w:rPr>
      <w:rFonts w:cs="Symbol"/>
    </w:rPr>
  </w:style>
  <w:style w:type="character" w:styleId="ListLabel4583">
    <w:name w:val="ListLabel 4583"/>
    <w:qFormat/>
    <w:rPr>
      <w:rFonts w:cs="Symbol"/>
    </w:rPr>
  </w:style>
  <w:style w:type="character" w:styleId="ListLabel4584">
    <w:name w:val="ListLabel 4584"/>
    <w:qFormat/>
    <w:rPr>
      <w:rFonts w:cs="Symbol"/>
    </w:rPr>
  </w:style>
  <w:style w:type="character" w:styleId="ListLabel4585">
    <w:name w:val="ListLabel 4585"/>
    <w:qFormat/>
    <w:rPr>
      <w:rFonts w:cs="Symbol"/>
    </w:rPr>
  </w:style>
  <w:style w:type="character" w:styleId="ListLabel4586">
    <w:name w:val="ListLabel 4586"/>
    <w:qFormat/>
    <w:rPr>
      <w:rFonts w:cs="Wingdings"/>
    </w:rPr>
  </w:style>
  <w:style w:type="character" w:styleId="ListLabel4587">
    <w:name w:val="ListLabel 4587"/>
    <w:qFormat/>
    <w:rPr>
      <w:rFonts w:cs="Symbol"/>
    </w:rPr>
  </w:style>
  <w:style w:type="character" w:styleId="ListLabel4588">
    <w:name w:val="ListLabel 4588"/>
    <w:qFormat/>
    <w:rPr>
      <w:rFonts w:cs="Symbol"/>
    </w:rPr>
  </w:style>
  <w:style w:type="character" w:styleId="ListLabel4589">
    <w:name w:val="ListLabel 4589"/>
    <w:qFormat/>
    <w:rPr>
      <w:rFonts w:cs="Symbol"/>
    </w:rPr>
  </w:style>
  <w:style w:type="character" w:styleId="ListLabel4590">
    <w:name w:val="ListLabel 4590"/>
    <w:qFormat/>
    <w:rPr>
      <w:rFonts w:cs="Symbol"/>
    </w:rPr>
  </w:style>
  <w:style w:type="character" w:styleId="ListLabel4591">
    <w:name w:val="ListLabel 4591"/>
    <w:qFormat/>
    <w:rPr>
      <w:rFonts w:cs="Symbol"/>
    </w:rPr>
  </w:style>
  <w:style w:type="character" w:styleId="ListLabel4592">
    <w:name w:val="ListLabel 4592"/>
    <w:qFormat/>
    <w:rPr>
      <w:rFonts w:cs="Symbol"/>
    </w:rPr>
  </w:style>
  <w:style w:type="character" w:styleId="ListLabel4593">
    <w:name w:val="ListLabel 4593"/>
    <w:qFormat/>
    <w:rPr>
      <w:rFonts w:cs="Symbol"/>
    </w:rPr>
  </w:style>
  <w:style w:type="character" w:styleId="ListLabel4594">
    <w:name w:val="ListLabel 4594"/>
    <w:qFormat/>
    <w:rPr>
      <w:rFonts w:cs="Symbol"/>
    </w:rPr>
  </w:style>
  <w:style w:type="character" w:styleId="ListLabel4658">
    <w:name w:val="ListLabel 4658"/>
    <w:qFormat/>
    <w:rPr>
      <w:rFonts w:cs="Wingdings"/>
    </w:rPr>
  </w:style>
  <w:style w:type="character" w:styleId="ListLabel4659">
    <w:name w:val="ListLabel 4659"/>
    <w:qFormat/>
    <w:rPr>
      <w:rFonts w:cs="Wingdings"/>
    </w:rPr>
  </w:style>
  <w:style w:type="character" w:styleId="ListLabel4660">
    <w:name w:val="ListLabel 4660"/>
    <w:qFormat/>
    <w:rPr>
      <w:rFonts w:cs="Wingdings"/>
    </w:rPr>
  </w:style>
  <w:style w:type="character" w:styleId="ListLabel4661">
    <w:name w:val="ListLabel 4661"/>
    <w:qFormat/>
    <w:rPr>
      <w:rFonts w:cs="Wingdings"/>
    </w:rPr>
  </w:style>
  <w:style w:type="character" w:styleId="ListLabel4662">
    <w:name w:val="ListLabel 4662"/>
    <w:qFormat/>
    <w:rPr>
      <w:rFonts w:cs="Wingdings"/>
    </w:rPr>
  </w:style>
  <w:style w:type="character" w:styleId="ListLabel4663">
    <w:name w:val="ListLabel 4663"/>
    <w:qFormat/>
    <w:rPr>
      <w:rFonts w:cs="Wingdings"/>
    </w:rPr>
  </w:style>
  <w:style w:type="character" w:styleId="ListLabel4664">
    <w:name w:val="ListLabel 4664"/>
    <w:qFormat/>
    <w:rPr>
      <w:rFonts w:cs="Wingdings"/>
    </w:rPr>
  </w:style>
  <w:style w:type="character" w:styleId="ListLabel4665">
    <w:name w:val="ListLabel 4665"/>
    <w:qFormat/>
    <w:rPr>
      <w:rFonts w:cs="Wingdings"/>
    </w:rPr>
  </w:style>
  <w:style w:type="character" w:styleId="ListLabel4666">
    <w:name w:val="ListLabel 4666"/>
    <w:qFormat/>
    <w:rPr>
      <w:rFonts w:cs="Wingdings"/>
    </w:rPr>
  </w:style>
  <w:style w:type="character" w:styleId="ListLabel4703">
    <w:name w:val="ListLabel 4703"/>
    <w:qFormat/>
    <w:rPr>
      <w:rFonts w:ascii="Times New Roman" w:hAnsi="Times New Roman" w:cs="Symbol"/>
      <w:sz w:val="24"/>
    </w:rPr>
  </w:style>
  <w:style w:type="character" w:styleId="ListLabel4704">
    <w:name w:val="ListLabel 4704"/>
    <w:qFormat/>
    <w:rPr>
      <w:rFonts w:cs="Courier New"/>
    </w:rPr>
  </w:style>
  <w:style w:type="character" w:styleId="ListLabel4705">
    <w:name w:val="ListLabel 4705"/>
    <w:qFormat/>
    <w:rPr>
      <w:rFonts w:cs="Wingdings"/>
    </w:rPr>
  </w:style>
  <w:style w:type="character" w:styleId="ListLabel4706">
    <w:name w:val="ListLabel 4706"/>
    <w:qFormat/>
    <w:rPr>
      <w:rFonts w:cs="Symbol"/>
    </w:rPr>
  </w:style>
  <w:style w:type="character" w:styleId="ListLabel4707">
    <w:name w:val="ListLabel 4707"/>
    <w:qFormat/>
    <w:rPr>
      <w:rFonts w:cs="Courier New"/>
    </w:rPr>
  </w:style>
  <w:style w:type="character" w:styleId="ListLabel4708">
    <w:name w:val="ListLabel 4708"/>
    <w:qFormat/>
    <w:rPr>
      <w:rFonts w:cs="Wingdings"/>
    </w:rPr>
  </w:style>
  <w:style w:type="character" w:styleId="ListLabel4709">
    <w:name w:val="ListLabel 4709"/>
    <w:qFormat/>
    <w:rPr>
      <w:rFonts w:cs="Symbol"/>
    </w:rPr>
  </w:style>
  <w:style w:type="character" w:styleId="ListLabel4710">
    <w:name w:val="ListLabel 4710"/>
    <w:qFormat/>
    <w:rPr>
      <w:rFonts w:cs="Courier New"/>
    </w:rPr>
  </w:style>
  <w:style w:type="character" w:styleId="ListLabel4711">
    <w:name w:val="ListLabel 4711"/>
    <w:qFormat/>
    <w:rPr>
      <w:rFonts w:cs="Wingdings"/>
    </w:rPr>
  </w:style>
  <w:style w:type="character" w:styleId="ListLabel4712">
    <w:name w:val="ListLabel 4712"/>
    <w:qFormat/>
    <w:rPr>
      <w:rFonts w:ascii="Times New Roman" w:hAnsi="Times New Roman" w:cs="Symbol"/>
      <w:sz w:val="24"/>
    </w:rPr>
  </w:style>
  <w:style w:type="character" w:styleId="ListLabel4713">
    <w:name w:val="ListLabel 4713"/>
    <w:qFormat/>
    <w:rPr>
      <w:rFonts w:cs="Courier New"/>
    </w:rPr>
  </w:style>
  <w:style w:type="character" w:styleId="ListLabel4714">
    <w:name w:val="ListLabel 4714"/>
    <w:qFormat/>
    <w:rPr>
      <w:rFonts w:cs="Wingdings"/>
    </w:rPr>
  </w:style>
  <w:style w:type="character" w:styleId="ListLabel4715">
    <w:name w:val="ListLabel 4715"/>
    <w:qFormat/>
    <w:rPr>
      <w:rFonts w:cs="Symbol"/>
    </w:rPr>
  </w:style>
  <w:style w:type="character" w:styleId="ListLabel4716">
    <w:name w:val="ListLabel 4716"/>
    <w:qFormat/>
    <w:rPr>
      <w:rFonts w:cs="Courier New"/>
    </w:rPr>
  </w:style>
  <w:style w:type="character" w:styleId="ListLabel4717">
    <w:name w:val="ListLabel 4717"/>
    <w:qFormat/>
    <w:rPr>
      <w:rFonts w:cs="Wingdings"/>
    </w:rPr>
  </w:style>
  <w:style w:type="character" w:styleId="ListLabel4718">
    <w:name w:val="ListLabel 4718"/>
    <w:qFormat/>
    <w:rPr>
      <w:rFonts w:cs="Symbol"/>
    </w:rPr>
  </w:style>
  <w:style w:type="character" w:styleId="ListLabel4719">
    <w:name w:val="ListLabel 4719"/>
    <w:qFormat/>
    <w:rPr>
      <w:rFonts w:cs="Courier New"/>
    </w:rPr>
  </w:style>
  <w:style w:type="character" w:styleId="ListLabel4720">
    <w:name w:val="ListLabel 4720"/>
    <w:qFormat/>
    <w:rPr>
      <w:rFonts w:cs="Wingdings"/>
    </w:rPr>
  </w:style>
  <w:style w:type="character" w:styleId="ListLabel4721">
    <w:name w:val="ListLabel 4721"/>
    <w:qFormat/>
    <w:rPr>
      <w:rFonts w:cs="Wingdings"/>
      <w:b w:val="false"/>
      <w:sz w:val="24"/>
    </w:rPr>
  </w:style>
  <w:style w:type="character" w:styleId="ListLabel4722">
    <w:name w:val="ListLabel 4722"/>
    <w:qFormat/>
    <w:rPr>
      <w:rFonts w:cs="Wingdings"/>
    </w:rPr>
  </w:style>
  <w:style w:type="character" w:styleId="ListLabel4723">
    <w:name w:val="ListLabel 4723"/>
    <w:qFormat/>
    <w:rPr>
      <w:rFonts w:cs="Wingdings"/>
    </w:rPr>
  </w:style>
  <w:style w:type="character" w:styleId="ListLabel4724">
    <w:name w:val="ListLabel 4724"/>
    <w:qFormat/>
    <w:rPr>
      <w:rFonts w:cs="Wingdings"/>
    </w:rPr>
  </w:style>
  <w:style w:type="character" w:styleId="ListLabel4725">
    <w:name w:val="ListLabel 4725"/>
    <w:qFormat/>
    <w:rPr>
      <w:rFonts w:cs="Wingdings"/>
    </w:rPr>
  </w:style>
  <w:style w:type="character" w:styleId="ListLabel4726">
    <w:name w:val="ListLabel 4726"/>
    <w:qFormat/>
    <w:rPr>
      <w:rFonts w:cs="Wingdings"/>
    </w:rPr>
  </w:style>
  <w:style w:type="character" w:styleId="ListLabel4727">
    <w:name w:val="ListLabel 4727"/>
    <w:qFormat/>
    <w:rPr>
      <w:rFonts w:cs="Wingdings"/>
    </w:rPr>
  </w:style>
  <w:style w:type="character" w:styleId="ListLabel4728">
    <w:name w:val="ListLabel 4728"/>
    <w:qFormat/>
    <w:rPr>
      <w:rFonts w:cs="Wingdings"/>
    </w:rPr>
  </w:style>
  <w:style w:type="character" w:styleId="ListLabel4729">
    <w:name w:val="ListLabel 4729"/>
    <w:qFormat/>
    <w:rPr>
      <w:rFonts w:cs="Wingdings"/>
    </w:rPr>
  </w:style>
  <w:style w:type="character" w:styleId="ListLabel4730">
    <w:name w:val="ListLabel 4730"/>
    <w:qFormat/>
    <w:rPr>
      <w:rFonts w:cs="Symbol"/>
    </w:rPr>
  </w:style>
  <w:style w:type="character" w:styleId="ListLabel4731">
    <w:name w:val="ListLabel 4731"/>
    <w:qFormat/>
    <w:rPr>
      <w:rFonts w:cs="Symbol"/>
    </w:rPr>
  </w:style>
  <w:style w:type="character" w:styleId="ListLabel4732">
    <w:name w:val="ListLabel 4732"/>
    <w:qFormat/>
    <w:rPr>
      <w:rFonts w:cs="Symbol"/>
    </w:rPr>
  </w:style>
  <w:style w:type="character" w:styleId="ListLabel4733">
    <w:name w:val="ListLabel 4733"/>
    <w:qFormat/>
    <w:rPr>
      <w:rFonts w:cs="Symbol"/>
    </w:rPr>
  </w:style>
  <w:style w:type="character" w:styleId="ListLabel4734">
    <w:name w:val="ListLabel 4734"/>
    <w:qFormat/>
    <w:rPr>
      <w:rFonts w:cs="Symbol"/>
    </w:rPr>
  </w:style>
  <w:style w:type="character" w:styleId="ListLabel4735">
    <w:name w:val="ListLabel 4735"/>
    <w:qFormat/>
    <w:rPr>
      <w:rFonts w:cs="Symbol"/>
    </w:rPr>
  </w:style>
  <w:style w:type="character" w:styleId="ListLabel4736">
    <w:name w:val="ListLabel 4736"/>
    <w:qFormat/>
    <w:rPr>
      <w:rFonts w:cs="Symbol"/>
    </w:rPr>
  </w:style>
  <w:style w:type="character" w:styleId="ListLabel4737">
    <w:name w:val="ListLabel 4737"/>
    <w:qFormat/>
    <w:rPr>
      <w:rFonts w:cs="Symbol"/>
    </w:rPr>
  </w:style>
  <w:style w:type="character" w:styleId="ListLabel4738">
    <w:name w:val="ListLabel 4738"/>
    <w:qFormat/>
    <w:rPr>
      <w:rFonts w:cs="Symbol"/>
    </w:rPr>
  </w:style>
  <w:style w:type="character" w:styleId="ListLabel4739">
    <w:name w:val="ListLabel 4739"/>
    <w:qFormat/>
    <w:rPr>
      <w:rFonts w:cs="Wingdings"/>
    </w:rPr>
  </w:style>
  <w:style w:type="character" w:styleId="ListLabel4740">
    <w:name w:val="ListLabel 4740"/>
    <w:qFormat/>
    <w:rPr>
      <w:rFonts w:cs="Symbol"/>
    </w:rPr>
  </w:style>
  <w:style w:type="character" w:styleId="ListLabel4741">
    <w:name w:val="ListLabel 4741"/>
    <w:qFormat/>
    <w:rPr>
      <w:rFonts w:cs="Symbol"/>
    </w:rPr>
  </w:style>
  <w:style w:type="character" w:styleId="ListLabel4742">
    <w:name w:val="ListLabel 4742"/>
    <w:qFormat/>
    <w:rPr>
      <w:rFonts w:cs="Symbol"/>
    </w:rPr>
  </w:style>
  <w:style w:type="character" w:styleId="ListLabel4743">
    <w:name w:val="ListLabel 4743"/>
    <w:qFormat/>
    <w:rPr>
      <w:rFonts w:cs="Symbol"/>
    </w:rPr>
  </w:style>
  <w:style w:type="character" w:styleId="ListLabel4744">
    <w:name w:val="ListLabel 4744"/>
    <w:qFormat/>
    <w:rPr>
      <w:rFonts w:cs="Symbol"/>
    </w:rPr>
  </w:style>
  <w:style w:type="character" w:styleId="ListLabel4745">
    <w:name w:val="ListLabel 4745"/>
    <w:qFormat/>
    <w:rPr>
      <w:rFonts w:cs="Symbol"/>
    </w:rPr>
  </w:style>
  <w:style w:type="character" w:styleId="ListLabel4746">
    <w:name w:val="ListLabel 4746"/>
    <w:qFormat/>
    <w:rPr>
      <w:rFonts w:cs="Symbol"/>
    </w:rPr>
  </w:style>
  <w:style w:type="character" w:styleId="ListLabel4747">
    <w:name w:val="ListLabel 4747"/>
    <w:qFormat/>
    <w:rPr>
      <w:rFonts w:cs="Symbol"/>
    </w:rPr>
  </w:style>
  <w:style w:type="character" w:styleId="ListLabel4748">
    <w:name w:val="ListLabel 4748"/>
    <w:qFormat/>
    <w:rPr>
      <w:rFonts w:cs="Wingdings"/>
    </w:rPr>
  </w:style>
  <w:style w:type="character" w:styleId="ListLabel4749">
    <w:name w:val="ListLabel 4749"/>
    <w:qFormat/>
    <w:rPr>
      <w:rFonts w:cs="Symbol"/>
    </w:rPr>
  </w:style>
  <w:style w:type="character" w:styleId="ListLabel4750">
    <w:name w:val="ListLabel 4750"/>
    <w:qFormat/>
    <w:rPr>
      <w:rFonts w:cs="Symbol"/>
    </w:rPr>
  </w:style>
  <w:style w:type="character" w:styleId="ListLabel4751">
    <w:name w:val="ListLabel 4751"/>
    <w:qFormat/>
    <w:rPr>
      <w:rFonts w:cs="Symbol"/>
    </w:rPr>
  </w:style>
  <w:style w:type="character" w:styleId="ListLabel4752">
    <w:name w:val="ListLabel 4752"/>
    <w:qFormat/>
    <w:rPr>
      <w:rFonts w:cs="Symbol"/>
    </w:rPr>
  </w:style>
  <w:style w:type="character" w:styleId="ListLabel4753">
    <w:name w:val="ListLabel 4753"/>
    <w:qFormat/>
    <w:rPr>
      <w:rFonts w:cs="Symbol"/>
    </w:rPr>
  </w:style>
  <w:style w:type="character" w:styleId="ListLabel4754">
    <w:name w:val="ListLabel 4754"/>
    <w:qFormat/>
    <w:rPr>
      <w:rFonts w:cs="Symbol"/>
    </w:rPr>
  </w:style>
  <w:style w:type="character" w:styleId="ListLabel4755">
    <w:name w:val="ListLabel 4755"/>
    <w:qFormat/>
    <w:rPr>
      <w:rFonts w:cs="Symbol"/>
    </w:rPr>
  </w:style>
  <w:style w:type="character" w:styleId="ListLabel4756">
    <w:name w:val="ListLabel 4756"/>
    <w:qFormat/>
    <w:rPr>
      <w:rFonts w:cs="Symbol"/>
    </w:rPr>
  </w:style>
  <w:style w:type="character" w:styleId="ListLabel4757">
    <w:name w:val="ListLabel 4757"/>
    <w:qFormat/>
    <w:rPr>
      <w:rFonts w:cs="Wingdings"/>
    </w:rPr>
  </w:style>
  <w:style w:type="character" w:styleId="ListLabel4758">
    <w:name w:val="ListLabel 4758"/>
    <w:qFormat/>
    <w:rPr>
      <w:rFonts w:cs="Symbol"/>
    </w:rPr>
  </w:style>
  <w:style w:type="character" w:styleId="ListLabel4759">
    <w:name w:val="ListLabel 4759"/>
    <w:qFormat/>
    <w:rPr>
      <w:rFonts w:cs="Symbol"/>
    </w:rPr>
  </w:style>
  <w:style w:type="character" w:styleId="ListLabel4760">
    <w:name w:val="ListLabel 4760"/>
    <w:qFormat/>
    <w:rPr>
      <w:rFonts w:cs="Symbol"/>
    </w:rPr>
  </w:style>
  <w:style w:type="character" w:styleId="ListLabel4761">
    <w:name w:val="ListLabel 4761"/>
    <w:qFormat/>
    <w:rPr>
      <w:rFonts w:cs="Symbol"/>
    </w:rPr>
  </w:style>
  <w:style w:type="character" w:styleId="ListLabel4762">
    <w:name w:val="ListLabel 4762"/>
    <w:qFormat/>
    <w:rPr>
      <w:rFonts w:cs="Symbol"/>
    </w:rPr>
  </w:style>
  <w:style w:type="character" w:styleId="ListLabel4763">
    <w:name w:val="ListLabel 4763"/>
    <w:qFormat/>
    <w:rPr>
      <w:rFonts w:cs="Symbol"/>
    </w:rPr>
  </w:style>
  <w:style w:type="character" w:styleId="ListLabel4764">
    <w:name w:val="ListLabel 4764"/>
    <w:qFormat/>
    <w:rPr>
      <w:rFonts w:cs="Symbol"/>
    </w:rPr>
  </w:style>
  <w:style w:type="character" w:styleId="ListLabel4765">
    <w:name w:val="ListLabel 4765"/>
    <w:qFormat/>
    <w:rPr>
      <w:rFonts w:cs="Symbol"/>
    </w:rPr>
  </w:style>
  <w:style w:type="character" w:styleId="ListLabel4766">
    <w:name w:val="ListLabel 4766"/>
    <w:qFormat/>
    <w:rPr>
      <w:rFonts w:cs="Wingdings"/>
    </w:rPr>
  </w:style>
  <w:style w:type="character" w:styleId="ListLabel4767">
    <w:name w:val="ListLabel 4767"/>
    <w:qFormat/>
    <w:rPr>
      <w:rFonts w:cs="Symbol"/>
    </w:rPr>
  </w:style>
  <w:style w:type="character" w:styleId="ListLabel4768">
    <w:name w:val="ListLabel 4768"/>
    <w:qFormat/>
    <w:rPr>
      <w:rFonts w:cs="Symbol"/>
    </w:rPr>
  </w:style>
  <w:style w:type="character" w:styleId="ListLabel4769">
    <w:name w:val="ListLabel 4769"/>
    <w:qFormat/>
    <w:rPr>
      <w:rFonts w:cs="Symbol"/>
    </w:rPr>
  </w:style>
  <w:style w:type="character" w:styleId="ListLabel4770">
    <w:name w:val="ListLabel 4770"/>
    <w:qFormat/>
    <w:rPr>
      <w:rFonts w:cs="Symbol"/>
    </w:rPr>
  </w:style>
  <w:style w:type="character" w:styleId="ListLabel4771">
    <w:name w:val="ListLabel 4771"/>
    <w:qFormat/>
    <w:rPr>
      <w:rFonts w:cs="Symbol"/>
    </w:rPr>
  </w:style>
  <w:style w:type="character" w:styleId="ListLabel4772">
    <w:name w:val="ListLabel 4772"/>
    <w:qFormat/>
    <w:rPr>
      <w:rFonts w:cs="Symbol"/>
    </w:rPr>
  </w:style>
  <w:style w:type="character" w:styleId="ListLabel4773">
    <w:name w:val="ListLabel 4773"/>
    <w:qFormat/>
    <w:rPr>
      <w:rFonts w:cs="Symbol"/>
    </w:rPr>
  </w:style>
  <w:style w:type="character" w:styleId="ListLabel4774">
    <w:name w:val="ListLabel 4774"/>
    <w:qFormat/>
    <w:rPr>
      <w:rFonts w:cs="Symbol"/>
    </w:rPr>
  </w:style>
  <w:style w:type="character" w:styleId="ListLabel4775">
    <w:name w:val="ListLabel 4775"/>
    <w:qFormat/>
    <w:rPr>
      <w:rFonts w:cs="Wingdings"/>
    </w:rPr>
  </w:style>
  <w:style w:type="character" w:styleId="ListLabel4776">
    <w:name w:val="ListLabel 4776"/>
    <w:qFormat/>
    <w:rPr>
      <w:rFonts w:cs="Symbol"/>
    </w:rPr>
  </w:style>
  <w:style w:type="character" w:styleId="ListLabel4777">
    <w:name w:val="ListLabel 4777"/>
    <w:qFormat/>
    <w:rPr>
      <w:rFonts w:cs="Symbol"/>
    </w:rPr>
  </w:style>
  <w:style w:type="character" w:styleId="ListLabel4778">
    <w:name w:val="ListLabel 4778"/>
    <w:qFormat/>
    <w:rPr>
      <w:rFonts w:cs="Symbol"/>
    </w:rPr>
  </w:style>
  <w:style w:type="character" w:styleId="ListLabel4779">
    <w:name w:val="ListLabel 4779"/>
    <w:qFormat/>
    <w:rPr>
      <w:rFonts w:cs="Symbol"/>
    </w:rPr>
  </w:style>
  <w:style w:type="character" w:styleId="ListLabel4780">
    <w:name w:val="ListLabel 4780"/>
    <w:qFormat/>
    <w:rPr>
      <w:rFonts w:cs="Symbol"/>
    </w:rPr>
  </w:style>
  <w:style w:type="character" w:styleId="ListLabel4781">
    <w:name w:val="ListLabel 4781"/>
    <w:qFormat/>
    <w:rPr>
      <w:rFonts w:cs="Symbol"/>
    </w:rPr>
  </w:style>
  <w:style w:type="character" w:styleId="ListLabel4782">
    <w:name w:val="ListLabel 4782"/>
    <w:qFormat/>
    <w:rPr>
      <w:rFonts w:cs="Symbol"/>
    </w:rPr>
  </w:style>
  <w:style w:type="character" w:styleId="ListLabel4783">
    <w:name w:val="ListLabel 4783"/>
    <w:qFormat/>
    <w:rPr>
      <w:rFonts w:cs="Symbol"/>
    </w:rPr>
  </w:style>
  <w:style w:type="character" w:styleId="ListLabel4784">
    <w:name w:val="ListLabel 4784"/>
    <w:qFormat/>
    <w:rPr>
      <w:rFonts w:cs="Symbol"/>
    </w:rPr>
  </w:style>
  <w:style w:type="character" w:styleId="ListLabel4785">
    <w:name w:val="ListLabel 4785"/>
    <w:qFormat/>
    <w:rPr>
      <w:rFonts w:cs="Symbol"/>
    </w:rPr>
  </w:style>
  <w:style w:type="character" w:styleId="ListLabel4786">
    <w:name w:val="ListLabel 4786"/>
    <w:qFormat/>
    <w:rPr>
      <w:rFonts w:cs="Symbol"/>
    </w:rPr>
  </w:style>
  <w:style w:type="character" w:styleId="ListLabel4787">
    <w:name w:val="ListLabel 4787"/>
    <w:qFormat/>
    <w:rPr>
      <w:rFonts w:cs="Symbol"/>
    </w:rPr>
  </w:style>
  <w:style w:type="character" w:styleId="ListLabel4788">
    <w:name w:val="ListLabel 4788"/>
    <w:qFormat/>
    <w:rPr>
      <w:rFonts w:cs="Symbol"/>
    </w:rPr>
  </w:style>
  <w:style w:type="character" w:styleId="ListLabel4789">
    <w:name w:val="ListLabel 4789"/>
    <w:qFormat/>
    <w:rPr>
      <w:rFonts w:cs="Symbol"/>
    </w:rPr>
  </w:style>
  <w:style w:type="character" w:styleId="ListLabel4790">
    <w:name w:val="ListLabel 4790"/>
    <w:qFormat/>
    <w:rPr>
      <w:rFonts w:cs="Symbol"/>
    </w:rPr>
  </w:style>
  <w:style w:type="character" w:styleId="ListLabel4791">
    <w:name w:val="ListLabel 4791"/>
    <w:qFormat/>
    <w:rPr>
      <w:rFonts w:cs="Symbol"/>
    </w:rPr>
  </w:style>
  <w:style w:type="character" w:styleId="ListLabel4792">
    <w:name w:val="ListLabel 4792"/>
    <w:qFormat/>
    <w:rPr>
      <w:rFonts w:cs="Symbol"/>
    </w:rPr>
  </w:style>
  <w:style w:type="character" w:styleId="ListLabel4793">
    <w:name w:val="ListLabel 4793"/>
    <w:qFormat/>
    <w:rPr>
      <w:rFonts w:cs="Wingdings"/>
    </w:rPr>
  </w:style>
  <w:style w:type="character" w:styleId="ListLabel4794">
    <w:name w:val="ListLabel 4794"/>
    <w:qFormat/>
    <w:rPr>
      <w:rFonts w:cs="Symbol"/>
    </w:rPr>
  </w:style>
  <w:style w:type="character" w:styleId="ListLabel4795">
    <w:name w:val="ListLabel 4795"/>
    <w:qFormat/>
    <w:rPr>
      <w:rFonts w:cs="Symbol"/>
    </w:rPr>
  </w:style>
  <w:style w:type="character" w:styleId="ListLabel4796">
    <w:name w:val="ListLabel 4796"/>
    <w:qFormat/>
    <w:rPr>
      <w:rFonts w:cs="Symbol"/>
    </w:rPr>
  </w:style>
  <w:style w:type="character" w:styleId="ListLabel4797">
    <w:name w:val="ListLabel 4797"/>
    <w:qFormat/>
    <w:rPr>
      <w:rFonts w:cs="Symbol"/>
    </w:rPr>
  </w:style>
  <w:style w:type="character" w:styleId="ListLabel4798">
    <w:name w:val="ListLabel 4798"/>
    <w:qFormat/>
    <w:rPr>
      <w:rFonts w:cs="Symbol"/>
    </w:rPr>
  </w:style>
  <w:style w:type="character" w:styleId="ListLabel4799">
    <w:name w:val="ListLabel 4799"/>
    <w:qFormat/>
    <w:rPr>
      <w:rFonts w:cs="Symbol"/>
    </w:rPr>
  </w:style>
  <w:style w:type="character" w:styleId="ListLabel4800">
    <w:name w:val="ListLabel 4800"/>
    <w:qFormat/>
    <w:rPr>
      <w:rFonts w:cs="Symbol"/>
    </w:rPr>
  </w:style>
  <w:style w:type="character" w:styleId="ListLabel4801">
    <w:name w:val="ListLabel 4801"/>
    <w:qFormat/>
    <w:rPr>
      <w:rFonts w:cs="Symbol"/>
    </w:rPr>
  </w:style>
  <w:style w:type="character" w:styleId="ListLabel4802">
    <w:name w:val="ListLabel 4802"/>
    <w:qFormat/>
    <w:rPr>
      <w:rFonts w:cs="Wingdings"/>
    </w:rPr>
  </w:style>
  <w:style w:type="character" w:styleId="ListLabel4803">
    <w:name w:val="ListLabel 4803"/>
    <w:qFormat/>
    <w:rPr>
      <w:rFonts w:cs="Wingdings"/>
    </w:rPr>
  </w:style>
  <w:style w:type="character" w:styleId="ListLabel4804">
    <w:name w:val="ListLabel 4804"/>
    <w:qFormat/>
    <w:rPr>
      <w:rFonts w:cs="Wingdings"/>
    </w:rPr>
  </w:style>
  <w:style w:type="character" w:styleId="ListLabel4805">
    <w:name w:val="ListLabel 4805"/>
    <w:qFormat/>
    <w:rPr>
      <w:rFonts w:cs="Wingdings"/>
    </w:rPr>
  </w:style>
  <w:style w:type="character" w:styleId="ListLabel4806">
    <w:name w:val="ListLabel 4806"/>
    <w:qFormat/>
    <w:rPr>
      <w:rFonts w:cs="Wingdings"/>
    </w:rPr>
  </w:style>
  <w:style w:type="character" w:styleId="ListLabel4807">
    <w:name w:val="ListLabel 4807"/>
    <w:qFormat/>
    <w:rPr>
      <w:rFonts w:cs="Wingdings"/>
    </w:rPr>
  </w:style>
  <w:style w:type="character" w:styleId="ListLabel4808">
    <w:name w:val="ListLabel 4808"/>
    <w:qFormat/>
    <w:rPr>
      <w:rFonts w:cs="Wingdings"/>
    </w:rPr>
  </w:style>
  <w:style w:type="character" w:styleId="ListLabel4809">
    <w:name w:val="ListLabel 4809"/>
    <w:qFormat/>
    <w:rPr>
      <w:rFonts w:cs="Wingdings"/>
    </w:rPr>
  </w:style>
  <w:style w:type="character" w:styleId="ListLabel4810">
    <w:name w:val="ListLabel 4810"/>
    <w:qFormat/>
    <w:rPr>
      <w:rFonts w:cs="Wingdings"/>
    </w:rPr>
  </w:style>
  <w:style w:type="character" w:styleId="ListLabel4811">
    <w:name w:val="ListLabel 4811"/>
    <w:qFormat/>
    <w:rPr>
      <w:rFonts w:ascii="Times New Roman" w:hAnsi="Times New Roman" w:cs="Symbol"/>
      <w:sz w:val="24"/>
    </w:rPr>
  </w:style>
  <w:style w:type="character" w:styleId="ListLabel4812">
    <w:name w:val="ListLabel 4812"/>
    <w:qFormat/>
    <w:rPr>
      <w:rFonts w:cs="Courier New"/>
    </w:rPr>
  </w:style>
  <w:style w:type="character" w:styleId="ListLabel4813">
    <w:name w:val="ListLabel 4813"/>
    <w:qFormat/>
    <w:rPr>
      <w:rFonts w:cs="Wingdings"/>
    </w:rPr>
  </w:style>
  <w:style w:type="character" w:styleId="ListLabel4814">
    <w:name w:val="ListLabel 4814"/>
    <w:qFormat/>
    <w:rPr>
      <w:rFonts w:cs="Symbol"/>
    </w:rPr>
  </w:style>
  <w:style w:type="character" w:styleId="ListLabel4815">
    <w:name w:val="ListLabel 4815"/>
    <w:qFormat/>
    <w:rPr>
      <w:rFonts w:cs="Courier New"/>
    </w:rPr>
  </w:style>
  <w:style w:type="character" w:styleId="ListLabel4816">
    <w:name w:val="ListLabel 4816"/>
    <w:qFormat/>
    <w:rPr>
      <w:rFonts w:cs="Wingdings"/>
    </w:rPr>
  </w:style>
  <w:style w:type="character" w:styleId="ListLabel4817">
    <w:name w:val="ListLabel 4817"/>
    <w:qFormat/>
    <w:rPr>
      <w:rFonts w:cs="Symbol"/>
    </w:rPr>
  </w:style>
  <w:style w:type="character" w:styleId="ListLabel4818">
    <w:name w:val="ListLabel 4818"/>
    <w:qFormat/>
    <w:rPr>
      <w:rFonts w:cs="Courier New"/>
    </w:rPr>
  </w:style>
  <w:style w:type="character" w:styleId="ListLabel4819">
    <w:name w:val="ListLabel 4819"/>
    <w:qFormat/>
    <w:rPr>
      <w:rFonts w:cs="Wingdings"/>
    </w:rPr>
  </w:style>
  <w:style w:type="character" w:styleId="ListLabel4820">
    <w:name w:val="ListLabel 4820"/>
    <w:qFormat/>
    <w:rPr>
      <w:rFonts w:ascii="Times New Roman" w:hAnsi="Times New Roman" w:cs="Symbol"/>
      <w:sz w:val="24"/>
    </w:rPr>
  </w:style>
  <w:style w:type="character" w:styleId="ListLabel4821">
    <w:name w:val="ListLabel 4821"/>
    <w:qFormat/>
    <w:rPr>
      <w:rFonts w:cs="Courier New"/>
    </w:rPr>
  </w:style>
  <w:style w:type="character" w:styleId="ListLabel4822">
    <w:name w:val="ListLabel 4822"/>
    <w:qFormat/>
    <w:rPr>
      <w:rFonts w:cs="Wingdings"/>
    </w:rPr>
  </w:style>
  <w:style w:type="character" w:styleId="ListLabel4823">
    <w:name w:val="ListLabel 4823"/>
    <w:qFormat/>
    <w:rPr>
      <w:rFonts w:cs="Symbol"/>
    </w:rPr>
  </w:style>
  <w:style w:type="character" w:styleId="ListLabel4824">
    <w:name w:val="ListLabel 4824"/>
    <w:qFormat/>
    <w:rPr>
      <w:rFonts w:cs="Courier New"/>
    </w:rPr>
  </w:style>
  <w:style w:type="character" w:styleId="ListLabel4825">
    <w:name w:val="ListLabel 4825"/>
    <w:qFormat/>
    <w:rPr>
      <w:rFonts w:cs="Wingdings"/>
    </w:rPr>
  </w:style>
  <w:style w:type="character" w:styleId="ListLabel4826">
    <w:name w:val="ListLabel 4826"/>
    <w:qFormat/>
    <w:rPr>
      <w:rFonts w:cs="Symbol"/>
    </w:rPr>
  </w:style>
  <w:style w:type="character" w:styleId="ListLabel4827">
    <w:name w:val="ListLabel 4827"/>
    <w:qFormat/>
    <w:rPr>
      <w:rFonts w:cs="Courier New"/>
    </w:rPr>
  </w:style>
  <w:style w:type="character" w:styleId="ListLabel4828">
    <w:name w:val="ListLabel 4828"/>
    <w:qFormat/>
    <w:rPr>
      <w:rFonts w:cs="Wingdings"/>
    </w:rPr>
  </w:style>
  <w:style w:type="character" w:styleId="ListLabel4829">
    <w:name w:val="ListLabel 4829"/>
    <w:qFormat/>
    <w:rPr>
      <w:rFonts w:cs="Wingdings"/>
      <w:b w:val="false"/>
      <w:sz w:val="24"/>
    </w:rPr>
  </w:style>
  <w:style w:type="character" w:styleId="ListLabel4830">
    <w:name w:val="ListLabel 4830"/>
    <w:qFormat/>
    <w:rPr>
      <w:rFonts w:cs="Wingdings"/>
    </w:rPr>
  </w:style>
  <w:style w:type="character" w:styleId="ListLabel4831">
    <w:name w:val="ListLabel 4831"/>
    <w:qFormat/>
    <w:rPr>
      <w:rFonts w:cs="Wingdings"/>
    </w:rPr>
  </w:style>
  <w:style w:type="character" w:styleId="ListLabel4832">
    <w:name w:val="ListLabel 4832"/>
    <w:qFormat/>
    <w:rPr>
      <w:rFonts w:cs="Wingdings"/>
    </w:rPr>
  </w:style>
  <w:style w:type="character" w:styleId="ListLabel4833">
    <w:name w:val="ListLabel 4833"/>
    <w:qFormat/>
    <w:rPr>
      <w:rFonts w:cs="Wingdings"/>
    </w:rPr>
  </w:style>
  <w:style w:type="character" w:styleId="ListLabel4834">
    <w:name w:val="ListLabel 4834"/>
    <w:qFormat/>
    <w:rPr>
      <w:rFonts w:cs="Wingdings"/>
    </w:rPr>
  </w:style>
  <w:style w:type="character" w:styleId="ListLabel4835">
    <w:name w:val="ListLabel 4835"/>
    <w:qFormat/>
    <w:rPr>
      <w:rFonts w:cs="Wingdings"/>
    </w:rPr>
  </w:style>
  <w:style w:type="character" w:styleId="ListLabel4836">
    <w:name w:val="ListLabel 4836"/>
    <w:qFormat/>
    <w:rPr>
      <w:rFonts w:cs="Wingdings"/>
    </w:rPr>
  </w:style>
  <w:style w:type="character" w:styleId="ListLabel4837">
    <w:name w:val="ListLabel 4837"/>
    <w:qFormat/>
    <w:rPr>
      <w:rFonts w:cs="Wingdings"/>
    </w:rPr>
  </w:style>
  <w:style w:type="character" w:styleId="ListLabel4838">
    <w:name w:val="ListLabel 4838"/>
    <w:qFormat/>
    <w:rPr>
      <w:rFonts w:cs="Wingdings"/>
    </w:rPr>
  </w:style>
  <w:style w:type="character" w:styleId="ListLabel4839">
    <w:name w:val="ListLabel 4839"/>
    <w:qFormat/>
    <w:rPr>
      <w:rFonts w:cs="Symbol"/>
    </w:rPr>
  </w:style>
  <w:style w:type="character" w:styleId="ListLabel4840">
    <w:name w:val="ListLabel 4840"/>
    <w:qFormat/>
    <w:rPr>
      <w:rFonts w:cs="Symbol"/>
    </w:rPr>
  </w:style>
  <w:style w:type="character" w:styleId="ListLabel4841">
    <w:name w:val="ListLabel 4841"/>
    <w:qFormat/>
    <w:rPr>
      <w:rFonts w:cs="Symbol"/>
    </w:rPr>
  </w:style>
  <w:style w:type="character" w:styleId="ListLabel4842">
    <w:name w:val="ListLabel 4842"/>
    <w:qFormat/>
    <w:rPr>
      <w:rFonts w:cs="Symbol"/>
    </w:rPr>
  </w:style>
  <w:style w:type="character" w:styleId="ListLabel4843">
    <w:name w:val="ListLabel 4843"/>
    <w:qFormat/>
    <w:rPr>
      <w:rFonts w:cs="Symbol"/>
    </w:rPr>
  </w:style>
  <w:style w:type="character" w:styleId="ListLabel4844">
    <w:name w:val="ListLabel 4844"/>
    <w:qFormat/>
    <w:rPr>
      <w:rFonts w:cs="Symbol"/>
    </w:rPr>
  </w:style>
  <w:style w:type="character" w:styleId="ListLabel4845">
    <w:name w:val="ListLabel 4845"/>
    <w:qFormat/>
    <w:rPr>
      <w:rFonts w:cs="Symbol"/>
    </w:rPr>
  </w:style>
  <w:style w:type="character" w:styleId="ListLabel4846">
    <w:name w:val="ListLabel 4846"/>
    <w:qFormat/>
    <w:rPr>
      <w:rFonts w:cs="Symbol"/>
    </w:rPr>
  </w:style>
  <w:style w:type="character" w:styleId="ListLabel4847">
    <w:name w:val="ListLabel 4847"/>
    <w:qFormat/>
    <w:rPr>
      <w:rFonts w:cs="Wingdings"/>
    </w:rPr>
  </w:style>
  <w:style w:type="character" w:styleId="ListLabel4848">
    <w:name w:val="ListLabel 4848"/>
    <w:qFormat/>
    <w:rPr>
      <w:rFonts w:cs="Symbol"/>
    </w:rPr>
  </w:style>
  <w:style w:type="character" w:styleId="ListLabel4849">
    <w:name w:val="ListLabel 4849"/>
    <w:qFormat/>
    <w:rPr>
      <w:rFonts w:cs="Symbol"/>
    </w:rPr>
  </w:style>
  <w:style w:type="character" w:styleId="ListLabel4850">
    <w:name w:val="ListLabel 4850"/>
    <w:qFormat/>
    <w:rPr>
      <w:rFonts w:cs="Symbol"/>
    </w:rPr>
  </w:style>
  <w:style w:type="character" w:styleId="ListLabel4851">
    <w:name w:val="ListLabel 4851"/>
    <w:qFormat/>
    <w:rPr>
      <w:rFonts w:cs="Symbol"/>
    </w:rPr>
  </w:style>
  <w:style w:type="character" w:styleId="ListLabel4852">
    <w:name w:val="ListLabel 4852"/>
    <w:qFormat/>
    <w:rPr>
      <w:rFonts w:cs="Symbol"/>
    </w:rPr>
  </w:style>
  <w:style w:type="character" w:styleId="ListLabel4853">
    <w:name w:val="ListLabel 4853"/>
    <w:qFormat/>
    <w:rPr>
      <w:rFonts w:cs="Symbol"/>
    </w:rPr>
  </w:style>
  <w:style w:type="character" w:styleId="ListLabel4854">
    <w:name w:val="ListLabel 4854"/>
    <w:qFormat/>
    <w:rPr>
      <w:rFonts w:cs="Symbol"/>
    </w:rPr>
  </w:style>
  <w:style w:type="character" w:styleId="ListLabel4855">
    <w:name w:val="ListLabel 4855"/>
    <w:qFormat/>
    <w:rPr>
      <w:rFonts w:cs="Symbol"/>
    </w:rPr>
  </w:style>
  <w:style w:type="character" w:styleId="ListLabel4856">
    <w:name w:val="ListLabel 4856"/>
    <w:qFormat/>
    <w:rPr>
      <w:rFonts w:cs="Wingdings"/>
    </w:rPr>
  </w:style>
  <w:style w:type="character" w:styleId="ListLabel4857">
    <w:name w:val="ListLabel 4857"/>
    <w:qFormat/>
    <w:rPr>
      <w:rFonts w:cs="Symbol"/>
    </w:rPr>
  </w:style>
  <w:style w:type="character" w:styleId="ListLabel4858">
    <w:name w:val="ListLabel 4858"/>
    <w:qFormat/>
    <w:rPr>
      <w:rFonts w:cs="Symbol"/>
    </w:rPr>
  </w:style>
  <w:style w:type="character" w:styleId="ListLabel4859">
    <w:name w:val="ListLabel 4859"/>
    <w:qFormat/>
    <w:rPr>
      <w:rFonts w:cs="Symbol"/>
    </w:rPr>
  </w:style>
  <w:style w:type="character" w:styleId="ListLabel4860">
    <w:name w:val="ListLabel 4860"/>
    <w:qFormat/>
    <w:rPr>
      <w:rFonts w:cs="Symbol"/>
    </w:rPr>
  </w:style>
  <w:style w:type="character" w:styleId="ListLabel4861">
    <w:name w:val="ListLabel 4861"/>
    <w:qFormat/>
    <w:rPr>
      <w:rFonts w:cs="Symbol"/>
    </w:rPr>
  </w:style>
  <w:style w:type="character" w:styleId="ListLabel4862">
    <w:name w:val="ListLabel 4862"/>
    <w:qFormat/>
    <w:rPr>
      <w:rFonts w:cs="Symbol"/>
    </w:rPr>
  </w:style>
  <w:style w:type="character" w:styleId="ListLabel4863">
    <w:name w:val="ListLabel 4863"/>
    <w:qFormat/>
    <w:rPr>
      <w:rFonts w:cs="Symbol"/>
    </w:rPr>
  </w:style>
  <w:style w:type="character" w:styleId="ListLabel4864">
    <w:name w:val="ListLabel 4864"/>
    <w:qFormat/>
    <w:rPr>
      <w:rFonts w:cs="Symbol"/>
    </w:rPr>
  </w:style>
  <w:style w:type="character" w:styleId="ListLabel4865">
    <w:name w:val="ListLabel 4865"/>
    <w:qFormat/>
    <w:rPr>
      <w:rFonts w:cs="Wingdings"/>
    </w:rPr>
  </w:style>
  <w:style w:type="character" w:styleId="ListLabel4866">
    <w:name w:val="ListLabel 4866"/>
    <w:qFormat/>
    <w:rPr>
      <w:rFonts w:cs="Symbol"/>
    </w:rPr>
  </w:style>
  <w:style w:type="character" w:styleId="ListLabel4867">
    <w:name w:val="ListLabel 4867"/>
    <w:qFormat/>
    <w:rPr>
      <w:rFonts w:cs="Symbol"/>
    </w:rPr>
  </w:style>
  <w:style w:type="character" w:styleId="ListLabel4868">
    <w:name w:val="ListLabel 4868"/>
    <w:qFormat/>
    <w:rPr>
      <w:rFonts w:cs="Symbol"/>
    </w:rPr>
  </w:style>
  <w:style w:type="character" w:styleId="ListLabel4869">
    <w:name w:val="ListLabel 4869"/>
    <w:qFormat/>
    <w:rPr>
      <w:rFonts w:cs="Symbol"/>
    </w:rPr>
  </w:style>
  <w:style w:type="character" w:styleId="ListLabel4870">
    <w:name w:val="ListLabel 4870"/>
    <w:qFormat/>
    <w:rPr>
      <w:rFonts w:cs="Symbol"/>
    </w:rPr>
  </w:style>
  <w:style w:type="character" w:styleId="ListLabel4871">
    <w:name w:val="ListLabel 4871"/>
    <w:qFormat/>
    <w:rPr>
      <w:rFonts w:cs="Symbol"/>
    </w:rPr>
  </w:style>
  <w:style w:type="character" w:styleId="ListLabel4872">
    <w:name w:val="ListLabel 4872"/>
    <w:qFormat/>
    <w:rPr>
      <w:rFonts w:cs="Symbol"/>
    </w:rPr>
  </w:style>
  <w:style w:type="character" w:styleId="ListLabel4873">
    <w:name w:val="ListLabel 4873"/>
    <w:qFormat/>
    <w:rPr>
      <w:rFonts w:cs="Symbol"/>
    </w:rPr>
  </w:style>
  <w:style w:type="character" w:styleId="ListLabel4874">
    <w:name w:val="ListLabel 4874"/>
    <w:qFormat/>
    <w:rPr>
      <w:rFonts w:cs="Wingdings"/>
    </w:rPr>
  </w:style>
  <w:style w:type="character" w:styleId="ListLabel4875">
    <w:name w:val="ListLabel 4875"/>
    <w:qFormat/>
    <w:rPr>
      <w:rFonts w:cs="Symbol"/>
    </w:rPr>
  </w:style>
  <w:style w:type="character" w:styleId="ListLabel4876">
    <w:name w:val="ListLabel 4876"/>
    <w:qFormat/>
    <w:rPr>
      <w:rFonts w:cs="Symbol"/>
    </w:rPr>
  </w:style>
  <w:style w:type="character" w:styleId="ListLabel4877">
    <w:name w:val="ListLabel 4877"/>
    <w:qFormat/>
    <w:rPr>
      <w:rFonts w:cs="Symbol"/>
    </w:rPr>
  </w:style>
  <w:style w:type="character" w:styleId="ListLabel4878">
    <w:name w:val="ListLabel 4878"/>
    <w:qFormat/>
    <w:rPr>
      <w:rFonts w:cs="Symbol"/>
    </w:rPr>
  </w:style>
  <w:style w:type="character" w:styleId="ListLabel4879">
    <w:name w:val="ListLabel 4879"/>
    <w:qFormat/>
    <w:rPr>
      <w:rFonts w:cs="Symbol"/>
    </w:rPr>
  </w:style>
  <w:style w:type="character" w:styleId="ListLabel4880">
    <w:name w:val="ListLabel 4880"/>
    <w:qFormat/>
    <w:rPr>
      <w:rFonts w:cs="Symbol"/>
    </w:rPr>
  </w:style>
  <w:style w:type="character" w:styleId="ListLabel4881">
    <w:name w:val="ListLabel 4881"/>
    <w:qFormat/>
    <w:rPr>
      <w:rFonts w:cs="Symbol"/>
    </w:rPr>
  </w:style>
  <w:style w:type="character" w:styleId="ListLabel4882">
    <w:name w:val="ListLabel 4882"/>
    <w:qFormat/>
    <w:rPr>
      <w:rFonts w:cs="Symbol"/>
    </w:rPr>
  </w:style>
  <w:style w:type="character" w:styleId="ListLabel4883">
    <w:name w:val="ListLabel 4883"/>
    <w:qFormat/>
    <w:rPr>
      <w:rFonts w:cs="Wingdings"/>
    </w:rPr>
  </w:style>
  <w:style w:type="character" w:styleId="ListLabel4884">
    <w:name w:val="ListLabel 4884"/>
    <w:qFormat/>
    <w:rPr>
      <w:rFonts w:cs="Symbol"/>
    </w:rPr>
  </w:style>
  <w:style w:type="character" w:styleId="ListLabel4885">
    <w:name w:val="ListLabel 4885"/>
    <w:qFormat/>
    <w:rPr>
      <w:rFonts w:cs="Symbol"/>
    </w:rPr>
  </w:style>
  <w:style w:type="character" w:styleId="ListLabel4886">
    <w:name w:val="ListLabel 4886"/>
    <w:qFormat/>
    <w:rPr>
      <w:rFonts w:cs="Symbol"/>
    </w:rPr>
  </w:style>
  <w:style w:type="character" w:styleId="ListLabel4887">
    <w:name w:val="ListLabel 4887"/>
    <w:qFormat/>
    <w:rPr>
      <w:rFonts w:cs="Symbol"/>
    </w:rPr>
  </w:style>
  <w:style w:type="character" w:styleId="ListLabel4888">
    <w:name w:val="ListLabel 4888"/>
    <w:qFormat/>
    <w:rPr>
      <w:rFonts w:cs="Symbol"/>
    </w:rPr>
  </w:style>
  <w:style w:type="character" w:styleId="ListLabel4889">
    <w:name w:val="ListLabel 4889"/>
    <w:qFormat/>
    <w:rPr>
      <w:rFonts w:cs="Symbol"/>
    </w:rPr>
  </w:style>
  <w:style w:type="character" w:styleId="ListLabel4890">
    <w:name w:val="ListLabel 4890"/>
    <w:qFormat/>
    <w:rPr>
      <w:rFonts w:cs="Symbol"/>
    </w:rPr>
  </w:style>
  <w:style w:type="character" w:styleId="ListLabel4891">
    <w:name w:val="ListLabel 4891"/>
    <w:qFormat/>
    <w:rPr>
      <w:rFonts w:cs="Symbol"/>
    </w:rPr>
  </w:style>
  <w:style w:type="character" w:styleId="ListLabel4892">
    <w:name w:val="ListLabel 4892"/>
    <w:qFormat/>
    <w:rPr>
      <w:rFonts w:cs="Wingdings"/>
    </w:rPr>
  </w:style>
  <w:style w:type="character" w:styleId="ListLabel4893">
    <w:name w:val="ListLabel 4893"/>
    <w:qFormat/>
    <w:rPr>
      <w:rFonts w:cs="Wingdings"/>
    </w:rPr>
  </w:style>
  <w:style w:type="character" w:styleId="ListLabel4894">
    <w:name w:val="ListLabel 4894"/>
    <w:qFormat/>
    <w:rPr>
      <w:rFonts w:cs="Wingdings"/>
    </w:rPr>
  </w:style>
  <w:style w:type="character" w:styleId="ListLabel4895">
    <w:name w:val="ListLabel 4895"/>
    <w:qFormat/>
    <w:rPr>
      <w:rFonts w:cs="Wingdings"/>
    </w:rPr>
  </w:style>
  <w:style w:type="character" w:styleId="ListLabel4896">
    <w:name w:val="ListLabel 4896"/>
    <w:qFormat/>
    <w:rPr>
      <w:rFonts w:cs="Wingdings"/>
    </w:rPr>
  </w:style>
  <w:style w:type="character" w:styleId="ListLabel4897">
    <w:name w:val="ListLabel 4897"/>
    <w:qFormat/>
    <w:rPr>
      <w:rFonts w:cs="Wingdings"/>
    </w:rPr>
  </w:style>
  <w:style w:type="character" w:styleId="ListLabel4898">
    <w:name w:val="ListLabel 4898"/>
    <w:qFormat/>
    <w:rPr>
      <w:rFonts w:cs="Wingdings"/>
    </w:rPr>
  </w:style>
  <w:style w:type="character" w:styleId="ListLabel4899">
    <w:name w:val="ListLabel 4899"/>
    <w:qFormat/>
    <w:rPr>
      <w:rFonts w:cs="Wingdings"/>
    </w:rPr>
  </w:style>
  <w:style w:type="character" w:styleId="ListLabel4900">
    <w:name w:val="ListLabel 4900"/>
    <w:qFormat/>
    <w:rPr>
      <w:rFonts w:cs="Wingdings"/>
    </w:rPr>
  </w:style>
  <w:style w:type="character" w:styleId="ListLabel4901">
    <w:name w:val="ListLabel 4901"/>
    <w:qFormat/>
    <w:rPr>
      <w:rFonts w:ascii="Times New Roman" w:hAnsi="Times New Roman" w:cs="Symbol"/>
      <w:sz w:val="24"/>
    </w:rPr>
  </w:style>
  <w:style w:type="character" w:styleId="ListLabel4902">
    <w:name w:val="ListLabel 4902"/>
    <w:qFormat/>
    <w:rPr>
      <w:rFonts w:cs="Courier New"/>
    </w:rPr>
  </w:style>
  <w:style w:type="character" w:styleId="ListLabel4903">
    <w:name w:val="ListLabel 4903"/>
    <w:qFormat/>
    <w:rPr>
      <w:rFonts w:cs="Wingdings"/>
    </w:rPr>
  </w:style>
  <w:style w:type="character" w:styleId="ListLabel4904">
    <w:name w:val="ListLabel 4904"/>
    <w:qFormat/>
    <w:rPr>
      <w:rFonts w:cs="Symbol"/>
    </w:rPr>
  </w:style>
  <w:style w:type="character" w:styleId="ListLabel4905">
    <w:name w:val="ListLabel 4905"/>
    <w:qFormat/>
    <w:rPr>
      <w:rFonts w:cs="Courier New"/>
    </w:rPr>
  </w:style>
  <w:style w:type="character" w:styleId="ListLabel4906">
    <w:name w:val="ListLabel 4906"/>
    <w:qFormat/>
    <w:rPr>
      <w:rFonts w:cs="Wingdings"/>
    </w:rPr>
  </w:style>
  <w:style w:type="character" w:styleId="ListLabel4907">
    <w:name w:val="ListLabel 4907"/>
    <w:qFormat/>
    <w:rPr>
      <w:rFonts w:cs="Symbol"/>
    </w:rPr>
  </w:style>
  <w:style w:type="character" w:styleId="ListLabel4908">
    <w:name w:val="ListLabel 4908"/>
    <w:qFormat/>
    <w:rPr>
      <w:rFonts w:cs="Courier New"/>
    </w:rPr>
  </w:style>
  <w:style w:type="character" w:styleId="ListLabel4909">
    <w:name w:val="ListLabel 4909"/>
    <w:qFormat/>
    <w:rPr>
      <w:rFonts w:cs="Wingdings"/>
    </w:rPr>
  </w:style>
  <w:style w:type="character" w:styleId="ListLabel4910">
    <w:name w:val="ListLabel 4910"/>
    <w:qFormat/>
    <w:rPr>
      <w:rFonts w:ascii="Times New Roman" w:hAnsi="Times New Roman" w:cs="Symbol"/>
      <w:sz w:val="24"/>
    </w:rPr>
  </w:style>
  <w:style w:type="character" w:styleId="ListLabel4911">
    <w:name w:val="ListLabel 4911"/>
    <w:qFormat/>
    <w:rPr>
      <w:rFonts w:cs="Courier New"/>
    </w:rPr>
  </w:style>
  <w:style w:type="character" w:styleId="ListLabel4912">
    <w:name w:val="ListLabel 4912"/>
    <w:qFormat/>
    <w:rPr>
      <w:rFonts w:cs="Wingdings"/>
    </w:rPr>
  </w:style>
  <w:style w:type="character" w:styleId="ListLabel4913">
    <w:name w:val="ListLabel 4913"/>
    <w:qFormat/>
    <w:rPr>
      <w:rFonts w:cs="Symbol"/>
    </w:rPr>
  </w:style>
  <w:style w:type="character" w:styleId="ListLabel4914">
    <w:name w:val="ListLabel 4914"/>
    <w:qFormat/>
    <w:rPr>
      <w:rFonts w:cs="Courier New"/>
    </w:rPr>
  </w:style>
  <w:style w:type="character" w:styleId="ListLabel4915">
    <w:name w:val="ListLabel 4915"/>
    <w:qFormat/>
    <w:rPr>
      <w:rFonts w:cs="Wingdings"/>
    </w:rPr>
  </w:style>
  <w:style w:type="character" w:styleId="ListLabel4916">
    <w:name w:val="ListLabel 4916"/>
    <w:qFormat/>
    <w:rPr>
      <w:rFonts w:cs="Symbol"/>
    </w:rPr>
  </w:style>
  <w:style w:type="character" w:styleId="ListLabel4917">
    <w:name w:val="ListLabel 4917"/>
    <w:qFormat/>
    <w:rPr>
      <w:rFonts w:cs="Courier New"/>
    </w:rPr>
  </w:style>
  <w:style w:type="character" w:styleId="ListLabel4918">
    <w:name w:val="ListLabel 4918"/>
    <w:qFormat/>
    <w:rPr>
      <w:rFonts w:cs="Wingdings"/>
    </w:rPr>
  </w:style>
  <w:style w:type="character" w:styleId="ListLabel4919">
    <w:name w:val="ListLabel 4919"/>
    <w:qFormat/>
    <w:rPr>
      <w:rFonts w:cs="Wingdings"/>
      <w:b w:val="false"/>
      <w:sz w:val="24"/>
    </w:rPr>
  </w:style>
  <w:style w:type="character" w:styleId="ListLabel4920">
    <w:name w:val="ListLabel 4920"/>
    <w:qFormat/>
    <w:rPr>
      <w:rFonts w:cs="Wingdings"/>
    </w:rPr>
  </w:style>
  <w:style w:type="character" w:styleId="ListLabel4921">
    <w:name w:val="ListLabel 4921"/>
    <w:qFormat/>
    <w:rPr>
      <w:rFonts w:cs="Wingdings"/>
    </w:rPr>
  </w:style>
  <w:style w:type="character" w:styleId="ListLabel4922">
    <w:name w:val="ListLabel 4922"/>
    <w:qFormat/>
    <w:rPr>
      <w:rFonts w:cs="Wingdings"/>
    </w:rPr>
  </w:style>
  <w:style w:type="character" w:styleId="ListLabel4923">
    <w:name w:val="ListLabel 4923"/>
    <w:qFormat/>
    <w:rPr>
      <w:rFonts w:cs="Wingdings"/>
    </w:rPr>
  </w:style>
  <w:style w:type="character" w:styleId="ListLabel4924">
    <w:name w:val="ListLabel 4924"/>
    <w:qFormat/>
    <w:rPr>
      <w:rFonts w:cs="Wingdings"/>
    </w:rPr>
  </w:style>
  <w:style w:type="character" w:styleId="ListLabel4925">
    <w:name w:val="ListLabel 4925"/>
    <w:qFormat/>
    <w:rPr>
      <w:rFonts w:cs="Wingdings"/>
    </w:rPr>
  </w:style>
  <w:style w:type="character" w:styleId="ListLabel4926">
    <w:name w:val="ListLabel 4926"/>
    <w:qFormat/>
    <w:rPr>
      <w:rFonts w:cs="Wingdings"/>
    </w:rPr>
  </w:style>
  <w:style w:type="character" w:styleId="ListLabel4927">
    <w:name w:val="ListLabel 4927"/>
    <w:qFormat/>
    <w:rPr>
      <w:rFonts w:cs="Wingdings"/>
    </w:rPr>
  </w:style>
  <w:style w:type="character" w:styleId="ListLabel4928">
    <w:name w:val="ListLabel 4928"/>
    <w:qFormat/>
    <w:rPr>
      <w:rFonts w:cs="Wingdings"/>
    </w:rPr>
  </w:style>
  <w:style w:type="character" w:styleId="ListLabel4929">
    <w:name w:val="ListLabel 4929"/>
    <w:qFormat/>
    <w:rPr>
      <w:rFonts w:cs="Symbol"/>
    </w:rPr>
  </w:style>
  <w:style w:type="character" w:styleId="ListLabel4930">
    <w:name w:val="ListLabel 4930"/>
    <w:qFormat/>
    <w:rPr>
      <w:rFonts w:cs="Symbol"/>
    </w:rPr>
  </w:style>
  <w:style w:type="character" w:styleId="ListLabel4931">
    <w:name w:val="ListLabel 4931"/>
    <w:qFormat/>
    <w:rPr>
      <w:rFonts w:cs="Symbol"/>
    </w:rPr>
  </w:style>
  <w:style w:type="character" w:styleId="ListLabel4932">
    <w:name w:val="ListLabel 4932"/>
    <w:qFormat/>
    <w:rPr>
      <w:rFonts w:cs="Symbol"/>
    </w:rPr>
  </w:style>
  <w:style w:type="character" w:styleId="ListLabel4933">
    <w:name w:val="ListLabel 4933"/>
    <w:qFormat/>
    <w:rPr>
      <w:rFonts w:cs="Symbol"/>
    </w:rPr>
  </w:style>
  <w:style w:type="character" w:styleId="ListLabel4934">
    <w:name w:val="ListLabel 4934"/>
    <w:qFormat/>
    <w:rPr>
      <w:rFonts w:cs="Symbol"/>
    </w:rPr>
  </w:style>
  <w:style w:type="character" w:styleId="ListLabel4935">
    <w:name w:val="ListLabel 4935"/>
    <w:qFormat/>
    <w:rPr>
      <w:rFonts w:cs="Symbol"/>
    </w:rPr>
  </w:style>
  <w:style w:type="character" w:styleId="ListLabel4936">
    <w:name w:val="ListLabel 4936"/>
    <w:qFormat/>
    <w:rPr>
      <w:rFonts w:cs="Symbol"/>
    </w:rPr>
  </w:style>
  <w:style w:type="character" w:styleId="ListLabel4937">
    <w:name w:val="ListLabel 4937"/>
    <w:qFormat/>
    <w:rPr>
      <w:rFonts w:cs="Wingdings"/>
    </w:rPr>
  </w:style>
  <w:style w:type="character" w:styleId="ListLabel4938">
    <w:name w:val="ListLabel 4938"/>
    <w:qFormat/>
    <w:rPr>
      <w:rFonts w:cs="Symbol"/>
    </w:rPr>
  </w:style>
  <w:style w:type="character" w:styleId="ListLabel4939">
    <w:name w:val="ListLabel 4939"/>
    <w:qFormat/>
    <w:rPr>
      <w:rFonts w:cs="Symbol"/>
    </w:rPr>
  </w:style>
  <w:style w:type="character" w:styleId="ListLabel4940">
    <w:name w:val="ListLabel 4940"/>
    <w:qFormat/>
    <w:rPr>
      <w:rFonts w:cs="Symbol"/>
    </w:rPr>
  </w:style>
  <w:style w:type="character" w:styleId="ListLabel4941">
    <w:name w:val="ListLabel 4941"/>
    <w:qFormat/>
    <w:rPr>
      <w:rFonts w:cs="Symbol"/>
    </w:rPr>
  </w:style>
  <w:style w:type="character" w:styleId="ListLabel4942">
    <w:name w:val="ListLabel 4942"/>
    <w:qFormat/>
    <w:rPr>
      <w:rFonts w:cs="Symbol"/>
    </w:rPr>
  </w:style>
  <w:style w:type="character" w:styleId="ListLabel4943">
    <w:name w:val="ListLabel 4943"/>
    <w:qFormat/>
    <w:rPr>
      <w:rFonts w:cs="Symbol"/>
    </w:rPr>
  </w:style>
  <w:style w:type="character" w:styleId="ListLabel4944">
    <w:name w:val="ListLabel 4944"/>
    <w:qFormat/>
    <w:rPr>
      <w:rFonts w:cs="Symbol"/>
    </w:rPr>
  </w:style>
  <w:style w:type="character" w:styleId="ListLabel4945">
    <w:name w:val="ListLabel 4945"/>
    <w:qFormat/>
    <w:rPr>
      <w:rFonts w:cs="Symbol"/>
    </w:rPr>
  </w:style>
  <w:style w:type="character" w:styleId="ListLabel4946">
    <w:name w:val="ListLabel 4946"/>
    <w:qFormat/>
    <w:rPr>
      <w:rFonts w:cs="Wingdings"/>
    </w:rPr>
  </w:style>
  <w:style w:type="character" w:styleId="ListLabel4947">
    <w:name w:val="ListLabel 4947"/>
    <w:qFormat/>
    <w:rPr>
      <w:rFonts w:cs="Symbol"/>
    </w:rPr>
  </w:style>
  <w:style w:type="character" w:styleId="ListLabel4948">
    <w:name w:val="ListLabel 4948"/>
    <w:qFormat/>
    <w:rPr>
      <w:rFonts w:cs="Symbol"/>
    </w:rPr>
  </w:style>
  <w:style w:type="character" w:styleId="ListLabel4949">
    <w:name w:val="ListLabel 4949"/>
    <w:qFormat/>
    <w:rPr>
      <w:rFonts w:cs="Symbol"/>
    </w:rPr>
  </w:style>
  <w:style w:type="character" w:styleId="ListLabel4950">
    <w:name w:val="ListLabel 4950"/>
    <w:qFormat/>
    <w:rPr>
      <w:rFonts w:cs="Symbol"/>
    </w:rPr>
  </w:style>
  <w:style w:type="character" w:styleId="ListLabel4951">
    <w:name w:val="ListLabel 4951"/>
    <w:qFormat/>
    <w:rPr>
      <w:rFonts w:cs="Symbol"/>
    </w:rPr>
  </w:style>
  <w:style w:type="character" w:styleId="ListLabel4952">
    <w:name w:val="ListLabel 4952"/>
    <w:qFormat/>
    <w:rPr>
      <w:rFonts w:cs="Symbol"/>
    </w:rPr>
  </w:style>
  <w:style w:type="character" w:styleId="ListLabel4953">
    <w:name w:val="ListLabel 4953"/>
    <w:qFormat/>
    <w:rPr>
      <w:rFonts w:cs="Symbol"/>
    </w:rPr>
  </w:style>
  <w:style w:type="character" w:styleId="ListLabel4954">
    <w:name w:val="ListLabel 4954"/>
    <w:qFormat/>
    <w:rPr>
      <w:rFonts w:cs="Symbol"/>
    </w:rPr>
  </w:style>
  <w:style w:type="character" w:styleId="ListLabel4955">
    <w:name w:val="ListLabel 4955"/>
    <w:qFormat/>
    <w:rPr>
      <w:rFonts w:cs="Wingdings"/>
    </w:rPr>
  </w:style>
  <w:style w:type="character" w:styleId="ListLabel4956">
    <w:name w:val="ListLabel 4956"/>
    <w:qFormat/>
    <w:rPr>
      <w:rFonts w:cs="Symbol"/>
    </w:rPr>
  </w:style>
  <w:style w:type="character" w:styleId="ListLabel4957">
    <w:name w:val="ListLabel 4957"/>
    <w:qFormat/>
    <w:rPr>
      <w:rFonts w:cs="Symbol"/>
    </w:rPr>
  </w:style>
  <w:style w:type="character" w:styleId="ListLabel4958">
    <w:name w:val="ListLabel 4958"/>
    <w:qFormat/>
    <w:rPr>
      <w:rFonts w:cs="Symbol"/>
    </w:rPr>
  </w:style>
  <w:style w:type="character" w:styleId="ListLabel4959">
    <w:name w:val="ListLabel 4959"/>
    <w:qFormat/>
    <w:rPr>
      <w:rFonts w:cs="Symbol"/>
    </w:rPr>
  </w:style>
  <w:style w:type="character" w:styleId="ListLabel4960">
    <w:name w:val="ListLabel 4960"/>
    <w:qFormat/>
    <w:rPr>
      <w:rFonts w:cs="Symbol"/>
    </w:rPr>
  </w:style>
  <w:style w:type="character" w:styleId="ListLabel4961">
    <w:name w:val="ListLabel 4961"/>
    <w:qFormat/>
    <w:rPr>
      <w:rFonts w:cs="Symbol"/>
    </w:rPr>
  </w:style>
  <w:style w:type="character" w:styleId="ListLabel4962">
    <w:name w:val="ListLabel 4962"/>
    <w:qFormat/>
    <w:rPr>
      <w:rFonts w:cs="Symbol"/>
    </w:rPr>
  </w:style>
  <w:style w:type="character" w:styleId="ListLabel4963">
    <w:name w:val="ListLabel 4963"/>
    <w:qFormat/>
    <w:rPr>
      <w:rFonts w:cs="Symbol"/>
    </w:rPr>
  </w:style>
  <w:style w:type="character" w:styleId="ListLabel4964">
    <w:name w:val="ListLabel 4964"/>
    <w:qFormat/>
    <w:rPr>
      <w:rFonts w:cs="Wingdings"/>
    </w:rPr>
  </w:style>
  <w:style w:type="character" w:styleId="ListLabel4965">
    <w:name w:val="ListLabel 4965"/>
    <w:qFormat/>
    <w:rPr>
      <w:rFonts w:cs="Symbol"/>
    </w:rPr>
  </w:style>
  <w:style w:type="character" w:styleId="ListLabel4966">
    <w:name w:val="ListLabel 4966"/>
    <w:qFormat/>
    <w:rPr>
      <w:rFonts w:cs="Symbol"/>
    </w:rPr>
  </w:style>
  <w:style w:type="character" w:styleId="ListLabel4967">
    <w:name w:val="ListLabel 4967"/>
    <w:qFormat/>
    <w:rPr>
      <w:rFonts w:cs="Symbol"/>
    </w:rPr>
  </w:style>
  <w:style w:type="character" w:styleId="ListLabel4968">
    <w:name w:val="ListLabel 4968"/>
    <w:qFormat/>
    <w:rPr>
      <w:rFonts w:cs="Symbol"/>
    </w:rPr>
  </w:style>
  <w:style w:type="character" w:styleId="ListLabel4969">
    <w:name w:val="ListLabel 4969"/>
    <w:qFormat/>
    <w:rPr>
      <w:rFonts w:cs="Symbol"/>
    </w:rPr>
  </w:style>
  <w:style w:type="character" w:styleId="ListLabel4970">
    <w:name w:val="ListLabel 4970"/>
    <w:qFormat/>
    <w:rPr>
      <w:rFonts w:cs="Symbol"/>
    </w:rPr>
  </w:style>
  <w:style w:type="character" w:styleId="ListLabel4971">
    <w:name w:val="ListLabel 4971"/>
    <w:qFormat/>
    <w:rPr>
      <w:rFonts w:cs="Symbol"/>
    </w:rPr>
  </w:style>
  <w:style w:type="character" w:styleId="ListLabel4972">
    <w:name w:val="ListLabel 4972"/>
    <w:qFormat/>
    <w:rPr>
      <w:rFonts w:cs="Symbol"/>
    </w:rPr>
  </w:style>
  <w:style w:type="character" w:styleId="ListLabel4973">
    <w:name w:val="ListLabel 4973"/>
    <w:qFormat/>
    <w:rPr>
      <w:rFonts w:cs="Wingdings"/>
    </w:rPr>
  </w:style>
  <w:style w:type="character" w:styleId="ListLabel4974">
    <w:name w:val="ListLabel 4974"/>
    <w:qFormat/>
    <w:rPr>
      <w:rFonts w:cs="Symbol"/>
    </w:rPr>
  </w:style>
  <w:style w:type="character" w:styleId="ListLabel4975">
    <w:name w:val="ListLabel 4975"/>
    <w:qFormat/>
    <w:rPr>
      <w:rFonts w:cs="Symbol"/>
    </w:rPr>
  </w:style>
  <w:style w:type="character" w:styleId="ListLabel4976">
    <w:name w:val="ListLabel 4976"/>
    <w:qFormat/>
    <w:rPr>
      <w:rFonts w:cs="Symbol"/>
    </w:rPr>
  </w:style>
  <w:style w:type="character" w:styleId="ListLabel4977">
    <w:name w:val="ListLabel 4977"/>
    <w:qFormat/>
    <w:rPr>
      <w:rFonts w:cs="Symbol"/>
    </w:rPr>
  </w:style>
  <w:style w:type="character" w:styleId="ListLabel4978">
    <w:name w:val="ListLabel 4978"/>
    <w:qFormat/>
    <w:rPr>
      <w:rFonts w:cs="Symbol"/>
    </w:rPr>
  </w:style>
  <w:style w:type="character" w:styleId="ListLabel4979">
    <w:name w:val="ListLabel 4979"/>
    <w:qFormat/>
    <w:rPr>
      <w:rFonts w:cs="Symbol"/>
    </w:rPr>
  </w:style>
  <w:style w:type="character" w:styleId="ListLabel4980">
    <w:name w:val="ListLabel 4980"/>
    <w:qFormat/>
    <w:rPr>
      <w:rFonts w:cs="Symbol"/>
    </w:rPr>
  </w:style>
  <w:style w:type="character" w:styleId="ListLabel4981">
    <w:name w:val="ListLabel 4981"/>
    <w:qFormat/>
    <w:rPr>
      <w:rFonts w:cs="Symbol"/>
    </w:rPr>
  </w:style>
  <w:style w:type="character" w:styleId="ListLabel4982">
    <w:name w:val="ListLabel 4982"/>
    <w:qFormat/>
    <w:rPr>
      <w:rFonts w:cs="Wingdings"/>
    </w:rPr>
  </w:style>
  <w:style w:type="character" w:styleId="ListLabel4983">
    <w:name w:val="ListLabel 4983"/>
    <w:qFormat/>
    <w:rPr>
      <w:rFonts w:cs="Wingdings"/>
    </w:rPr>
  </w:style>
  <w:style w:type="character" w:styleId="ListLabel4984">
    <w:name w:val="ListLabel 4984"/>
    <w:qFormat/>
    <w:rPr>
      <w:rFonts w:cs="Wingdings"/>
    </w:rPr>
  </w:style>
  <w:style w:type="character" w:styleId="ListLabel4985">
    <w:name w:val="ListLabel 4985"/>
    <w:qFormat/>
    <w:rPr>
      <w:rFonts w:cs="Wingdings"/>
    </w:rPr>
  </w:style>
  <w:style w:type="character" w:styleId="ListLabel4986">
    <w:name w:val="ListLabel 4986"/>
    <w:qFormat/>
    <w:rPr>
      <w:rFonts w:cs="Wingdings"/>
    </w:rPr>
  </w:style>
  <w:style w:type="character" w:styleId="ListLabel4987">
    <w:name w:val="ListLabel 4987"/>
    <w:qFormat/>
    <w:rPr>
      <w:rFonts w:cs="Wingdings"/>
    </w:rPr>
  </w:style>
  <w:style w:type="character" w:styleId="ListLabel4988">
    <w:name w:val="ListLabel 4988"/>
    <w:qFormat/>
    <w:rPr>
      <w:rFonts w:cs="Wingdings"/>
    </w:rPr>
  </w:style>
  <w:style w:type="character" w:styleId="ListLabel4989">
    <w:name w:val="ListLabel 4989"/>
    <w:qFormat/>
    <w:rPr>
      <w:rFonts w:cs="Wingdings"/>
    </w:rPr>
  </w:style>
  <w:style w:type="character" w:styleId="ListLabel4990">
    <w:name w:val="ListLabel 4990"/>
    <w:qFormat/>
    <w:rPr>
      <w:rFonts w:cs="Wingdings"/>
    </w:rPr>
  </w:style>
  <w:style w:type="character" w:styleId="ListLabel4991">
    <w:name w:val="ListLabel 4991"/>
    <w:qFormat/>
    <w:rPr>
      <w:rFonts w:ascii="Times New Roman" w:hAnsi="Times New Roman" w:cs="Symbol"/>
      <w:sz w:val="24"/>
    </w:rPr>
  </w:style>
  <w:style w:type="character" w:styleId="ListLabel4992">
    <w:name w:val="ListLabel 4992"/>
    <w:qFormat/>
    <w:rPr>
      <w:rFonts w:cs="Courier New"/>
    </w:rPr>
  </w:style>
  <w:style w:type="character" w:styleId="ListLabel4993">
    <w:name w:val="ListLabel 4993"/>
    <w:qFormat/>
    <w:rPr>
      <w:rFonts w:cs="Wingdings"/>
    </w:rPr>
  </w:style>
  <w:style w:type="character" w:styleId="ListLabel4994">
    <w:name w:val="ListLabel 4994"/>
    <w:qFormat/>
    <w:rPr>
      <w:rFonts w:cs="Symbol"/>
    </w:rPr>
  </w:style>
  <w:style w:type="character" w:styleId="ListLabel4995">
    <w:name w:val="ListLabel 4995"/>
    <w:qFormat/>
    <w:rPr>
      <w:rFonts w:cs="Courier New"/>
    </w:rPr>
  </w:style>
  <w:style w:type="character" w:styleId="ListLabel4996">
    <w:name w:val="ListLabel 4996"/>
    <w:qFormat/>
    <w:rPr>
      <w:rFonts w:cs="Wingdings"/>
    </w:rPr>
  </w:style>
  <w:style w:type="character" w:styleId="ListLabel4997">
    <w:name w:val="ListLabel 4997"/>
    <w:qFormat/>
    <w:rPr>
      <w:rFonts w:cs="Symbol"/>
    </w:rPr>
  </w:style>
  <w:style w:type="character" w:styleId="ListLabel4998">
    <w:name w:val="ListLabel 4998"/>
    <w:qFormat/>
    <w:rPr>
      <w:rFonts w:cs="Courier New"/>
    </w:rPr>
  </w:style>
  <w:style w:type="character" w:styleId="ListLabel4999">
    <w:name w:val="ListLabel 4999"/>
    <w:qFormat/>
    <w:rPr>
      <w:rFonts w:cs="Wingdings"/>
    </w:rPr>
  </w:style>
  <w:style w:type="character" w:styleId="ListLabel5000">
    <w:name w:val="ListLabel 5000"/>
    <w:qFormat/>
    <w:rPr>
      <w:rFonts w:ascii="Times New Roman" w:hAnsi="Times New Roman" w:cs="Symbol"/>
      <w:sz w:val="24"/>
    </w:rPr>
  </w:style>
  <w:style w:type="character" w:styleId="ListLabel5001">
    <w:name w:val="ListLabel 5001"/>
    <w:qFormat/>
    <w:rPr>
      <w:rFonts w:cs="Courier New"/>
    </w:rPr>
  </w:style>
  <w:style w:type="character" w:styleId="ListLabel5002">
    <w:name w:val="ListLabel 5002"/>
    <w:qFormat/>
    <w:rPr>
      <w:rFonts w:cs="Wingdings"/>
    </w:rPr>
  </w:style>
  <w:style w:type="character" w:styleId="ListLabel5003">
    <w:name w:val="ListLabel 5003"/>
    <w:qFormat/>
    <w:rPr>
      <w:rFonts w:cs="Symbol"/>
    </w:rPr>
  </w:style>
  <w:style w:type="character" w:styleId="ListLabel5004">
    <w:name w:val="ListLabel 5004"/>
    <w:qFormat/>
    <w:rPr>
      <w:rFonts w:cs="Courier New"/>
    </w:rPr>
  </w:style>
  <w:style w:type="character" w:styleId="ListLabel5005">
    <w:name w:val="ListLabel 5005"/>
    <w:qFormat/>
    <w:rPr>
      <w:rFonts w:cs="Wingdings"/>
    </w:rPr>
  </w:style>
  <w:style w:type="character" w:styleId="ListLabel5006">
    <w:name w:val="ListLabel 5006"/>
    <w:qFormat/>
    <w:rPr>
      <w:rFonts w:cs="Symbol"/>
    </w:rPr>
  </w:style>
  <w:style w:type="character" w:styleId="ListLabel5007">
    <w:name w:val="ListLabel 5007"/>
    <w:qFormat/>
    <w:rPr>
      <w:rFonts w:cs="Courier New"/>
    </w:rPr>
  </w:style>
  <w:style w:type="character" w:styleId="ListLabel5008">
    <w:name w:val="ListLabel 5008"/>
    <w:qFormat/>
    <w:rPr>
      <w:rFonts w:cs="Wingdings"/>
    </w:rPr>
  </w:style>
  <w:style w:type="character" w:styleId="ListLabel5009">
    <w:name w:val="ListLabel 5009"/>
    <w:qFormat/>
    <w:rPr>
      <w:rFonts w:cs="Wingdings"/>
      <w:b w:val="false"/>
      <w:sz w:val="24"/>
    </w:rPr>
  </w:style>
  <w:style w:type="character" w:styleId="ListLabel5010">
    <w:name w:val="ListLabel 5010"/>
    <w:qFormat/>
    <w:rPr>
      <w:rFonts w:cs="Wingdings"/>
    </w:rPr>
  </w:style>
  <w:style w:type="character" w:styleId="ListLabel5011">
    <w:name w:val="ListLabel 5011"/>
    <w:qFormat/>
    <w:rPr>
      <w:rFonts w:cs="Wingdings"/>
    </w:rPr>
  </w:style>
  <w:style w:type="character" w:styleId="ListLabel5012">
    <w:name w:val="ListLabel 5012"/>
    <w:qFormat/>
    <w:rPr>
      <w:rFonts w:cs="Wingdings"/>
    </w:rPr>
  </w:style>
  <w:style w:type="character" w:styleId="ListLabel5013">
    <w:name w:val="ListLabel 5013"/>
    <w:qFormat/>
    <w:rPr>
      <w:rFonts w:cs="Wingdings"/>
    </w:rPr>
  </w:style>
  <w:style w:type="character" w:styleId="ListLabel5014">
    <w:name w:val="ListLabel 5014"/>
    <w:qFormat/>
    <w:rPr>
      <w:rFonts w:cs="Wingdings"/>
    </w:rPr>
  </w:style>
  <w:style w:type="character" w:styleId="ListLabel5015">
    <w:name w:val="ListLabel 5015"/>
    <w:qFormat/>
    <w:rPr>
      <w:rFonts w:cs="Wingdings"/>
    </w:rPr>
  </w:style>
  <w:style w:type="character" w:styleId="ListLabel5016">
    <w:name w:val="ListLabel 5016"/>
    <w:qFormat/>
    <w:rPr>
      <w:rFonts w:cs="Wingdings"/>
    </w:rPr>
  </w:style>
  <w:style w:type="character" w:styleId="ListLabel5017">
    <w:name w:val="ListLabel 5017"/>
    <w:qFormat/>
    <w:rPr>
      <w:rFonts w:cs="Wingdings"/>
    </w:rPr>
  </w:style>
  <w:style w:type="character" w:styleId="ListLabel5018">
    <w:name w:val="ListLabel 5018"/>
    <w:qFormat/>
    <w:rPr>
      <w:rFonts w:cs="Wingdings"/>
    </w:rPr>
  </w:style>
  <w:style w:type="character" w:styleId="ListLabel5019">
    <w:name w:val="ListLabel 5019"/>
    <w:qFormat/>
    <w:rPr>
      <w:rFonts w:cs="Symbol"/>
    </w:rPr>
  </w:style>
  <w:style w:type="character" w:styleId="ListLabel5020">
    <w:name w:val="ListLabel 5020"/>
    <w:qFormat/>
    <w:rPr>
      <w:rFonts w:cs="Symbol"/>
    </w:rPr>
  </w:style>
  <w:style w:type="character" w:styleId="ListLabel5021">
    <w:name w:val="ListLabel 5021"/>
    <w:qFormat/>
    <w:rPr>
      <w:rFonts w:cs="Symbol"/>
    </w:rPr>
  </w:style>
  <w:style w:type="character" w:styleId="ListLabel5022">
    <w:name w:val="ListLabel 5022"/>
    <w:qFormat/>
    <w:rPr>
      <w:rFonts w:cs="Symbol"/>
    </w:rPr>
  </w:style>
  <w:style w:type="character" w:styleId="ListLabel5023">
    <w:name w:val="ListLabel 5023"/>
    <w:qFormat/>
    <w:rPr>
      <w:rFonts w:cs="Symbol"/>
    </w:rPr>
  </w:style>
  <w:style w:type="character" w:styleId="ListLabel5024">
    <w:name w:val="ListLabel 5024"/>
    <w:qFormat/>
    <w:rPr>
      <w:rFonts w:cs="Symbol"/>
    </w:rPr>
  </w:style>
  <w:style w:type="character" w:styleId="ListLabel5025">
    <w:name w:val="ListLabel 5025"/>
    <w:qFormat/>
    <w:rPr>
      <w:rFonts w:cs="Symbol"/>
    </w:rPr>
  </w:style>
  <w:style w:type="character" w:styleId="ListLabel5026">
    <w:name w:val="ListLabel 5026"/>
    <w:qFormat/>
    <w:rPr>
      <w:rFonts w:cs="Symbol"/>
    </w:rPr>
  </w:style>
  <w:style w:type="character" w:styleId="ListLabel5027">
    <w:name w:val="ListLabel 5027"/>
    <w:qFormat/>
    <w:rPr>
      <w:rFonts w:cs="Wingdings"/>
    </w:rPr>
  </w:style>
  <w:style w:type="character" w:styleId="ListLabel5028">
    <w:name w:val="ListLabel 5028"/>
    <w:qFormat/>
    <w:rPr>
      <w:rFonts w:cs="Symbol"/>
    </w:rPr>
  </w:style>
  <w:style w:type="character" w:styleId="ListLabel5029">
    <w:name w:val="ListLabel 5029"/>
    <w:qFormat/>
    <w:rPr>
      <w:rFonts w:cs="Symbol"/>
    </w:rPr>
  </w:style>
  <w:style w:type="character" w:styleId="ListLabel5030">
    <w:name w:val="ListLabel 5030"/>
    <w:qFormat/>
    <w:rPr>
      <w:rFonts w:cs="Symbol"/>
    </w:rPr>
  </w:style>
  <w:style w:type="character" w:styleId="ListLabel5031">
    <w:name w:val="ListLabel 5031"/>
    <w:qFormat/>
    <w:rPr>
      <w:rFonts w:cs="Symbol"/>
    </w:rPr>
  </w:style>
  <w:style w:type="character" w:styleId="ListLabel5032">
    <w:name w:val="ListLabel 5032"/>
    <w:qFormat/>
    <w:rPr>
      <w:rFonts w:cs="Symbol"/>
    </w:rPr>
  </w:style>
  <w:style w:type="character" w:styleId="ListLabel5033">
    <w:name w:val="ListLabel 5033"/>
    <w:qFormat/>
    <w:rPr>
      <w:rFonts w:cs="Symbol"/>
    </w:rPr>
  </w:style>
  <w:style w:type="character" w:styleId="ListLabel5034">
    <w:name w:val="ListLabel 5034"/>
    <w:qFormat/>
    <w:rPr>
      <w:rFonts w:cs="Symbol"/>
    </w:rPr>
  </w:style>
  <w:style w:type="character" w:styleId="ListLabel5035">
    <w:name w:val="ListLabel 5035"/>
    <w:qFormat/>
    <w:rPr>
      <w:rFonts w:cs="Symbol"/>
    </w:rPr>
  </w:style>
  <w:style w:type="character" w:styleId="ListLabel5036">
    <w:name w:val="ListLabel 5036"/>
    <w:qFormat/>
    <w:rPr>
      <w:rFonts w:cs="Wingdings"/>
    </w:rPr>
  </w:style>
  <w:style w:type="character" w:styleId="ListLabel5037">
    <w:name w:val="ListLabel 5037"/>
    <w:qFormat/>
    <w:rPr>
      <w:rFonts w:cs="Symbol"/>
    </w:rPr>
  </w:style>
  <w:style w:type="character" w:styleId="ListLabel5038">
    <w:name w:val="ListLabel 5038"/>
    <w:qFormat/>
    <w:rPr>
      <w:rFonts w:cs="Symbol"/>
    </w:rPr>
  </w:style>
  <w:style w:type="character" w:styleId="ListLabel5039">
    <w:name w:val="ListLabel 5039"/>
    <w:qFormat/>
    <w:rPr>
      <w:rFonts w:cs="Symbol"/>
    </w:rPr>
  </w:style>
  <w:style w:type="character" w:styleId="ListLabel5040">
    <w:name w:val="ListLabel 5040"/>
    <w:qFormat/>
    <w:rPr>
      <w:rFonts w:cs="Symbol"/>
    </w:rPr>
  </w:style>
  <w:style w:type="character" w:styleId="ListLabel5041">
    <w:name w:val="ListLabel 5041"/>
    <w:qFormat/>
    <w:rPr>
      <w:rFonts w:cs="Symbol"/>
    </w:rPr>
  </w:style>
  <w:style w:type="character" w:styleId="ListLabel5042">
    <w:name w:val="ListLabel 5042"/>
    <w:qFormat/>
    <w:rPr>
      <w:rFonts w:cs="Symbol"/>
    </w:rPr>
  </w:style>
  <w:style w:type="character" w:styleId="ListLabel5043">
    <w:name w:val="ListLabel 5043"/>
    <w:qFormat/>
    <w:rPr>
      <w:rFonts w:cs="Symbol"/>
    </w:rPr>
  </w:style>
  <w:style w:type="character" w:styleId="ListLabel5044">
    <w:name w:val="ListLabel 5044"/>
    <w:qFormat/>
    <w:rPr>
      <w:rFonts w:cs="Symbol"/>
    </w:rPr>
  </w:style>
  <w:style w:type="character" w:styleId="ListLabel5045">
    <w:name w:val="ListLabel 5045"/>
    <w:qFormat/>
    <w:rPr>
      <w:rFonts w:cs="Wingdings"/>
    </w:rPr>
  </w:style>
  <w:style w:type="character" w:styleId="ListLabel5046">
    <w:name w:val="ListLabel 5046"/>
    <w:qFormat/>
    <w:rPr>
      <w:rFonts w:cs="Symbol"/>
    </w:rPr>
  </w:style>
  <w:style w:type="character" w:styleId="ListLabel5047">
    <w:name w:val="ListLabel 5047"/>
    <w:qFormat/>
    <w:rPr>
      <w:rFonts w:cs="Symbol"/>
    </w:rPr>
  </w:style>
  <w:style w:type="character" w:styleId="ListLabel5048">
    <w:name w:val="ListLabel 5048"/>
    <w:qFormat/>
    <w:rPr>
      <w:rFonts w:cs="Symbol"/>
    </w:rPr>
  </w:style>
  <w:style w:type="character" w:styleId="ListLabel5049">
    <w:name w:val="ListLabel 5049"/>
    <w:qFormat/>
    <w:rPr>
      <w:rFonts w:cs="Symbol"/>
    </w:rPr>
  </w:style>
  <w:style w:type="character" w:styleId="ListLabel5050">
    <w:name w:val="ListLabel 5050"/>
    <w:qFormat/>
    <w:rPr>
      <w:rFonts w:cs="Symbol"/>
    </w:rPr>
  </w:style>
  <w:style w:type="character" w:styleId="ListLabel5051">
    <w:name w:val="ListLabel 5051"/>
    <w:qFormat/>
    <w:rPr>
      <w:rFonts w:cs="Symbol"/>
    </w:rPr>
  </w:style>
  <w:style w:type="character" w:styleId="ListLabel5052">
    <w:name w:val="ListLabel 5052"/>
    <w:qFormat/>
    <w:rPr>
      <w:rFonts w:cs="Symbol"/>
    </w:rPr>
  </w:style>
  <w:style w:type="character" w:styleId="ListLabel5053">
    <w:name w:val="ListLabel 5053"/>
    <w:qFormat/>
    <w:rPr>
      <w:rFonts w:cs="Symbol"/>
    </w:rPr>
  </w:style>
  <w:style w:type="character" w:styleId="ListLabel5054">
    <w:name w:val="ListLabel 5054"/>
    <w:qFormat/>
    <w:rPr>
      <w:rFonts w:cs="Wingdings"/>
    </w:rPr>
  </w:style>
  <w:style w:type="character" w:styleId="ListLabel5055">
    <w:name w:val="ListLabel 5055"/>
    <w:qFormat/>
    <w:rPr>
      <w:rFonts w:cs="Symbol"/>
    </w:rPr>
  </w:style>
  <w:style w:type="character" w:styleId="ListLabel5056">
    <w:name w:val="ListLabel 5056"/>
    <w:qFormat/>
    <w:rPr>
      <w:rFonts w:cs="Symbol"/>
    </w:rPr>
  </w:style>
  <w:style w:type="character" w:styleId="ListLabel5057">
    <w:name w:val="ListLabel 5057"/>
    <w:qFormat/>
    <w:rPr>
      <w:rFonts w:cs="Symbol"/>
    </w:rPr>
  </w:style>
  <w:style w:type="character" w:styleId="ListLabel5058">
    <w:name w:val="ListLabel 5058"/>
    <w:qFormat/>
    <w:rPr>
      <w:rFonts w:cs="Symbol"/>
    </w:rPr>
  </w:style>
  <w:style w:type="character" w:styleId="ListLabel5059">
    <w:name w:val="ListLabel 5059"/>
    <w:qFormat/>
    <w:rPr>
      <w:rFonts w:cs="Symbol"/>
    </w:rPr>
  </w:style>
  <w:style w:type="character" w:styleId="ListLabel5060">
    <w:name w:val="ListLabel 5060"/>
    <w:qFormat/>
    <w:rPr>
      <w:rFonts w:cs="Symbol"/>
    </w:rPr>
  </w:style>
  <w:style w:type="character" w:styleId="ListLabel5061">
    <w:name w:val="ListLabel 5061"/>
    <w:qFormat/>
    <w:rPr>
      <w:rFonts w:cs="Symbol"/>
    </w:rPr>
  </w:style>
  <w:style w:type="character" w:styleId="ListLabel5062">
    <w:name w:val="ListLabel 5062"/>
    <w:qFormat/>
    <w:rPr>
      <w:rFonts w:cs="Symbol"/>
    </w:rPr>
  </w:style>
  <w:style w:type="character" w:styleId="ListLabel5063">
    <w:name w:val="ListLabel 5063"/>
    <w:qFormat/>
    <w:rPr>
      <w:rFonts w:cs="Wingdings"/>
    </w:rPr>
  </w:style>
  <w:style w:type="character" w:styleId="ListLabel5064">
    <w:name w:val="ListLabel 5064"/>
    <w:qFormat/>
    <w:rPr>
      <w:rFonts w:cs="Symbol"/>
    </w:rPr>
  </w:style>
  <w:style w:type="character" w:styleId="ListLabel5065">
    <w:name w:val="ListLabel 5065"/>
    <w:qFormat/>
    <w:rPr>
      <w:rFonts w:cs="Symbol"/>
    </w:rPr>
  </w:style>
  <w:style w:type="character" w:styleId="ListLabel5066">
    <w:name w:val="ListLabel 5066"/>
    <w:qFormat/>
    <w:rPr>
      <w:rFonts w:cs="Symbol"/>
    </w:rPr>
  </w:style>
  <w:style w:type="character" w:styleId="ListLabel5067">
    <w:name w:val="ListLabel 5067"/>
    <w:qFormat/>
    <w:rPr>
      <w:rFonts w:cs="Symbol"/>
    </w:rPr>
  </w:style>
  <w:style w:type="character" w:styleId="ListLabel5068">
    <w:name w:val="ListLabel 5068"/>
    <w:qFormat/>
    <w:rPr>
      <w:rFonts w:cs="Symbol"/>
    </w:rPr>
  </w:style>
  <w:style w:type="character" w:styleId="ListLabel5069">
    <w:name w:val="ListLabel 5069"/>
    <w:qFormat/>
    <w:rPr>
      <w:rFonts w:cs="Symbol"/>
    </w:rPr>
  </w:style>
  <w:style w:type="character" w:styleId="ListLabel5070">
    <w:name w:val="ListLabel 5070"/>
    <w:qFormat/>
    <w:rPr>
      <w:rFonts w:cs="Symbol"/>
    </w:rPr>
  </w:style>
  <w:style w:type="character" w:styleId="ListLabel5071">
    <w:name w:val="ListLabel 5071"/>
    <w:qFormat/>
    <w:rPr>
      <w:rFonts w:cs="Symbol"/>
    </w:rPr>
  </w:style>
  <w:style w:type="character" w:styleId="ListLabel5072">
    <w:name w:val="ListLabel 5072"/>
    <w:qFormat/>
    <w:rPr>
      <w:rFonts w:cs="Wingdings"/>
    </w:rPr>
  </w:style>
  <w:style w:type="character" w:styleId="ListLabel5073">
    <w:name w:val="ListLabel 5073"/>
    <w:qFormat/>
    <w:rPr>
      <w:rFonts w:cs="Wingdings"/>
    </w:rPr>
  </w:style>
  <w:style w:type="character" w:styleId="ListLabel5074">
    <w:name w:val="ListLabel 5074"/>
    <w:qFormat/>
    <w:rPr>
      <w:rFonts w:cs="Wingdings"/>
    </w:rPr>
  </w:style>
  <w:style w:type="character" w:styleId="ListLabel5075">
    <w:name w:val="ListLabel 5075"/>
    <w:qFormat/>
    <w:rPr>
      <w:rFonts w:cs="Wingdings"/>
    </w:rPr>
  </w:style>
  <w:style w:type="character" w:styleId="ListLabel5076">
    <w:name w:val="ListLabel 5076"/>
    <w:qFormat/>
    <w:rPr>
      <w:rFonts w:cs="Wingdings"/>
    </w:rPr>
  </w:style>
  <w:style w:type="character" w:styleId="ListLabel5077">
    <w:name w:val="ListLabel 5077"/>
    <w:qFormat/>
    <w:rPr>
      <w:rFonts w:cs="Wingdings"/>
    </w:rPr>
  </w:style>
  <w:style w:type="character" w:styleId="ListLabel5078">
    <w:name w:val="ListLabel 5078"/>
    <w:qFormat/>
    <w:rPr>
      <w:rFonts w:cs="Wingdings"/>
    </w:rPr>
  </w:style>
  <w:style w:type="character" w:styleId="ListLabel5079">
    <w:name w:val="ListLabel 5079"/>
    <w:qFormat/>
    <w:rPr>
      <w:rFonts w:cs="Wingdings"/>
    </w:rPr>
  </w:style>
  <w:style w:type="character" w:styleId="ListLabel5080">
    <w:name w:val="ListLabel 5080"/>
    <w:qFormat/>
    <w:rPr>
      <w:rFonts w:cs="Wingdings"/>
    </w:rPr>
  </w:style>
  <w:style w:type="character" w:styleId="ListLabel5081">
    <w:name w:val="ListLabel 5081"/>
    <w:qFormat/>
    <w:rPr>
      <w:rFonts w:ascii="Times New Roman" w:hAnsi="Times New Roman" w:cs="Symbol"/>
      <w:sz w:val="24"/>
    </w:rPr>
  </w:style>
  <w:style w:type="character" w:styleId="ListLabel5082">
    <w:name w:val="ListLabel 5082"/>
    <w:qFormat/>
    <w:rPr>
      <w:rFonts w:cs="Courier New"/>
    </w:rPr>
  </w:style>
  <w:style w:type="character" w:styleId="ListLabel5083">
    <w:name w:val="ListLabel 5083"/>
    <w:qFormat/>
    <w:rPr>
      <w:rFonts w:cs="Wingdings"/>
    </w:rPr>
  </w:style>
  <w:style w:type="character" w:styleId="ListLabel5084">
    <w:name w:val="ListLabel 5084"/>
    <w:qFormat/>
    <w:rPr>
      <w:rFonts w:cs="Symbol"/>
    </w:rPr>
  </w:style>
  <w:style w:type="character" w:styleId="ListLabel5085">
    <w:name w:val="ListLabel 5085"/>
    <w:qFormat/>
    <w:rPr>
      <w:rFonts w:cs="Courier New"/>
    </w:rPr>
  </w:style>
  <w:style w:type="character" w:styleId="ListLabel5086">
    <w:name w:val="ListLabel 5086"/>
    <w:qFormat/>
    <w:rPr>
      <w:rFonts w:cs="Wingdings"/>
    </w:rPr>
  </w:style>
  <w:style w:type="character" w:styleId="ListLabel5087">
    <w:name w:val="ListLabel 5087"/>
    <w:qFormat/>
    <w:rPr>
      <w:rFonts w:cs="Symbol"/>
    </w:rPr>
  </w:style>
  <w:style w:type="character" w:styleId="ListLabel5088">
    <w:name w:val="ListLabel 5088"/>
    <w:qFormat/>
    <w:rPr>
      <w:rFonts w:cs="Courier New"/>
    </w:rPr>
  </w:style>
  <w:style w:type="character" w:styleId="ListLabel5089">
    <w:name w:val="ListLabel 5089"/>
    <w:qFormat/>
    <w:rPr>
      <w:rFonts w:cs="Wingdings"/>
    </w:rPr>
  </w:style>
  <w:style w:type="character" w:styleId="ListLabel5090">
    <w:name w:val="ListLabel 5090"/>
    <w:qFormat/>
    <w:rPr>
      <w:rFonts w:ascii="Times New Roman" w:hAnsi="Times New Roman" w:cs="Symbol"/>
      <w:sz w:val="24"/>
    </w:rPr>
  </w:style>
  <w:style w:type="character" w:styleId="ListLabel5091">
    <w:name w:val="ListLabel 5091"/>
    <w:qFormat/>
    <w:rPr>
      <w:rFonts w:cs="Courier New"/>
    </w:rPr>
  </w:style>
  <w:style w:type="character" w:styleId="ListLabel5092">
    <w:name w:val="ListLabel 5092"/>
    <w:qFormat/>
    <w:rPr>
      <w:rFonts w:cs="Wingdings"/>
    </w:rPr>
  </w:style>
  <w:style w:type="character" w:styleId="ListLabel5093">
    <w:name w:val="ListLabel 5093"/>
    <w:qFormat/>
    <w:rPr>
      <w:rFonts w:cs="Symbol"/>
    </w:rPr>
  </w:style>
  <w:style w:type="character" w:styleId="ListLabel5094">
    <w:name w:val="ListLabel 5094"/>
    <w:qFormat/>
    <w:rPr>
      <w:rFonts w:cs="Courier New"/>
    </w:rPr>
  </w:style>
  <w:style w:type="character" w:styleId="ListLabel5095">
    <w:name w:val="ListLabel 5095"/>
    <w:qFormat/>
    <w:rPr>
      <w:rFonts w:cs="Wingdings"/>
    </w:rPr>
  </w:style>
  <w:style w:type="character" w:styleId="ListLabel5096">
    <w:name w:val="ListLabel 5096"/>
    <w:qFormat/>
    <w:rPr>
      <w:rFonts w:cs="Symbol"/>
    </w:rPr>
  </w:style>
  <w:style w:type="character" w:styleId="ListLabel5097">
    <w:name w:val="ListLabel 5097"/>
    <w:qFormat/>
    <w:rPr>
      <w:rFonts w:cs="Courier New"/>
    </w:rPr>
  </w:style>
  <w:style w:type="character" w:styleId="ListLabel5098">
    <w:name w:val="ListLabel 5098"/>
    <w:qFormat/>
    <w:rPr>
      <w:rFonts w:cs="Wingdings"/>
    </w:rPr>
  </w:style>
  <w:style w:type="character" w:styleId="ListLabel5099">
    <w:name w:val="ListLabel 5099"/>
    <w:qFormat/>
    <w:rPr>
      <w:rFonts w:cs="Wingdings"/>
      <w:b w:val="false"/>
      <w:sz w:val="24"/>
    </w:rPr>
  </w:style>
  <w:style w:type="character" w:styleId="ListLabel5100">
    <w:name w:val="ListLabel 5100"/>
    <w:qFormat/>
    <w:rPr>
      <w:rFonts w:cs="Wingdings"/>
    </w:rPr>
  </w:style>
  <w:style w:type="character" w:styleId="ListLabel5101">
    <w:name w:val="ListLabel 5101"/>
    <w:qFormat/>
    <w:rPr>
      <w:rFonts w:cs="Wingdings"/>
    </w:rPr>
  </w:style>
  <w:style w:type="character" w:styleId="ListLabel5102">
    <w:name w:val="ListLabel 5102"/>
    <w:qFormat/>
    <w:rPr>
      <w:rFonts w:cs="Wingdings"/>
    </w:rPr>
  </w:style>
  <w:style w:type="character" w:styleId="ListLabel5103">
    <w:name w:val="ListLabel 5103"/>
    <w:qFormat/>
    <w:rPr>
      <w:rFonts w:cs="Wingdings"/>
    </w:rPr>
  </w:style>
  <w:style w:type="character" w:styleId="ListLabel5104">
    <w:name w:val="ListLabel 5104"/>
    <w:qFormat/>
    <w:rPr>
      <w:rFonts w:cs="Wingdings"/>
    </w:rPr>
  </w:style>
  <w:style w:type="character" w:styleId="ListLabel5105">
    <w:name w:val="ListLabel 5105"/>
    <w:qFormat/>
    <w:rPr>
      <w:rFonts w:cs="Wingdings"/>
    </w:rPr>
  </w:style>
  <w:style w:type="character" w:styleId="ListLabel5106">
    <w:name w:val="ListLabel 5106"/>
    <w:qFormat/>
    <w:rPr>
      <w:rFonts w:cs="Wingdings"/>
    </w:rPr>
  </w:style>
  <w:style w:type="character" w:styleId="ListLabel5107">
    <w:name w:val="ListLabel 5107"/>
    <w:qFormat/>
    <w:rPr>
      <w:rFonts w:cs="Wingdings"/>
    </w:rPr>
  </w:style>
  <w:style w:type="character" w:styleId="ListLabel5108">
    <w:name w:val="ListLabel 5108"/>
    <w:qFormat/>
    <w:rPr>
      <w:rFonts w:cs="Wingdings"/>
    </w:rPr>
  </w:style>
  <w:style w:type="character" w:styleId="ListLabel5109">
    <w:name w:val="ListLabel 5109"/>
    <w:qFormat/>
    <w:rPr>
      <w:rFonts w:cs="Symbol"/>
    </w:rPr>
  </w:style>
  <w:style w:type="character" w:styleId="ListLabel5110">
    <w:name w:val="ListLabel 5110"/>
    <w:qFormat/>
    <w:rPr>
      <w:rFonts w:cs="Symbol"/>
    </w:rPr>
  </w:style>
  <w:style w:type="character" w:styleId="ListLabel5111">
    <w:name w:val="ListLabel 5111"/>
    <w:qFormat/>
    <w:rPr>
      <w:rFonts w:cs="Symbol"/>
    </w:rPr>
  </w:style>
  <w:style w:type="character" w:styleId="ListLabel5112">
    <w:name w:val="ListLabel 5112"/>
    <w:qFormat/>
    <w:rPr>
      <w:rFonts w:cs="Symbol"/>
    </w:rPr>
  </w:style>
  <w:style w:type="character" w:styleId="ListLabel5113">
    <w:name w:val="ListLabel 5113"/>
    <w:qFormat/>
    <w:rPr>
      <w:rFonts w:cs="Symbol"/>
    </w:rPr>
  </w:style>
  <w:style w:type="character" w:styleId="ListLabel5114">
    <w:name w:val="ListLabel 5114"/>
    <w:qFormat/>
    <w:rPr>
      <w:rFonts w:cs="Symbol"/>
    </w:rPr>
  </w:style>
  <w:style w:type="character" w:styleId="ListLabel5115">
    <w:name w:val="ListLabel 5115"/>
    <w:qFormat/>
    <w:rPr>
      <w:rFonts w:cs="Symbol"/>
    </w:rPr>
  </w:style>
  <w:style w:type="character" w:styleId="ListLabel5116">
    <w:name w:val="ListLabel 5116"/>
    <w:qFormat/>
    <w:rPr>
      <w:rFonts w:cs="Symbol"/>
    </w:rPr>
  </w:style>
  <w:style w:type="character" w:styleId="ListLabel5117">
    <w:name w:val="ListLabel 5117"/>
    <w:qFormat/>
    <w:rPr>
      <w:rFonts w:cs="Wingdings"/>
    </w:rPr>
  </w:style>
  <w:style w:type="character" w:styleId="ListLabel5118">
    <w:name w:val="ListLabel 5118"/>
    <w:qFormat/>
    <w:rPr>
      <w:rFonts w:cs="Symbol"/>
    </w:rPr>
  </w:style>
  <w:style w:type="character" w:styleId="ListLabel5119">
    <w:name w:val="ListLabel 5119"/>
    <w:qFormat/>
    <w:rPr>
      <w:rFonts w:cs="Symbol"/>
    </w:rPr>
  </w:style>
  <w:style w:type="character" w:styleId="ListLabel5120">
    <w:name w:val="ListLabel 5120"/>
    <w:qFormat/>
    <w:rPr>
      <w:rFonts w:cs="Symbol"/>
    </w:rPr>
  </w:style>
  <w:style w:type="character" w:styleId="ListLabel5121">
    <w:name w:val="ListLabel 5121"/>
    <w:qFormat/>
    <w:rPr>
      <w:rFonts w:cs="Symbol"/>
    </w:rPr>
  </w:style>
  <w:style w:type="character" w:styleId="ListLabel5122">
    <w:name w:val="ListLabel 5122"/>
    <w:qFormat/>
    <w:rPr>
      <w:rFonts w:cs="Symbol"/>
    </w:rPr>
  </w:style>
  <w:style w:type="character" w:styleId="ListLabel5123">
    <w:name w:val="ListLabel 5123"/>
    <w:qFormat/>
    <w:rPr>
      <w:rFonts w:cs="Symbol"/>
    </w:rPr>
  </w:style>
  <w:style w:type="character" w:styleId="ListLabel5124">
    <w:name w:val="ListLabel 5124"/>
    <w:qFormat/>
    <w:rPr>
      <w:rFonts w:cs="Symbol"/>
    </w:rPr>
  </w:style>
  <w:style w:type="character" w:styleId="ListLabel5125">
    <w:name w:val="ListLabel 5125"/>
    <w:qFormat/>
    <w:rPr>
      <w:rFonts w:cs="Symbol"/>
    </w:rPr>
  </w:style>
  <w:style w:type="character" w:styleId="ListLabel5126">
    <w:name w:val="ListLabel 5126"/>
    <w:qFormat/>
    <w:rPr>
      <w:rFonts w:cs="Wingdings"/>
    </w:rPr>
  </w:style>
  <w:style w:type="character" w:styleId="ListLabel5127">
    <w:name w:val="ListLabel 5127"/>
    <w:qFormat/>
    <w:rPr>
      <w:rFonts w:cs="Symbol"/>
    </w:rPr>
  </w:style>
  <w:style w:type="character" w:styleId="ListLabel5128">
    <w:name w:val="ListLabel 5128"/>
    <w:qFormat/>
    <w:rPr>
      <w:rFonts w:cs="Symbol"/>
    </w:rPr>
  </w:style>
  <w:style w:type="character" w:styleId="ListLabel5129">
    <w:name w:val="ListLabel 5129"/>
    <w:qFormat/>
    <w:rPr>
      <w:rFonts w:cs="Symbol"/>
    </w:rPr>
  </w:style>
  <w:style w:type="character" w:styleId="ListLabel5130">
    <w:name w:val="ListLabel 5130"/>
    <w:qFormat/>
    <w:rPr>
      <w:rFonts w:cs="Symbol"/>
    </w:rPr>
  </w:style>
  <w:style w:type="character" w:styleId="ListLabel5131">
    <w:name w:val="ListLabel 5131"/>
    <w:qFormat/>
    <w:rPr>
      <w:rFonts w:cs="Symbol"/>
    </w:rPr>
  </w:style>
  <w:style w:type="character" w:styleId="ListLabel5132">
    <w:name w:val="ListLabel 5132"/>
    <w:qFormat/>
    <w:rPr>
      <w:rFonts w:cs="Symbol"/>
    </w:rPr>
  </w:style>
  <w:style w:type="character" w:styleId="ListLabel5133">
    <w:name w:val="ListLabel 5133"/>
    <w:qFormat/>
    <w:rPr>
      <w:rFonts w:cs="Symbol"/>
    </w:rPr>
  </w:style>
  <w:style w:type="character" w:styleId="ListLabel5134">
    <w:name w:val="ListLabel 5134"/>
    <w:qFormat/>
    <w:rPr>
      <w:rFonts w:cs="Symbol"/>
    </w:rPr>
  </w:style>
  <w:style w:type="character" w:styleId="ListLabel5135">
    <w:name w:val="ListLabel 5135"/>
    <w:qFormat/>
    <w:rPr>
      <w:rFonts w:cs="Wingdings"/>
    </w:rPr>
  </w:style>
  <w:style w:type="character" w:styleId="ListLabel5136">
    <w:name w:val="ListLabel 5136"/>
    <w:qFormat/>
    <w:rPr>
      <w:rFonts w:cs="Symbol"/>
    </w:rPr>
  </w:style>
  <w:style w:type="character" w:styleId="ListLabel5137">
    <w:name w:val="ListLabel 5137"/>
    <w:qFormat/>
    <w:rPr>
      <w:rFonts w:cs="Symbol"/>
    </w:rPr>
  </w:style>
  <w:style w:type="character" w:styleId="ListLabel5138">
    <w:name w:val="ListLabel 5138"/>
    <w:qFormat/>
    <w:rPr>
      <w:rFonts w:cs="Symbol"/>
    </w:rPr>
  </w:style>
  <w:style w:type="character" w:styleId="ListLabel5139">
    <w:name w:val="ListLabel 5139"/>
    <w:qFormat/>
    <w:rPr>
      <w:rFonts w:cs="Symbol"/>
    </w:rPr>
  </w:style>
  <w:style w:type="character" w:styleId="ListLabel5140">
    <w:name w:val="ListLabel 5140"/>
    <w:qFormat/>
    <w:rPr>
      <w:rFonts w:cs="Symbol"/>
    </w:rPr>
  </w:style>
  <w:style w:type="character" w:styleId="ListLabel5141">
    <w:name w:val="ListLabel 5141"/>
    <w:qFormat/>
    <w:rPr>
      <w:rFonts w:cs="Symbol"/>
    </w:rPr>
  </w:style>
  <w:style w:type="character" w:styleId="ListLabel5142">
    <w:name w:val="ListLabel 5142"/>
    <w:qFormat/>
    <w:rPr>
      <w:rFonts w:cs="Symbol"/>
    </w:rPr>
  </w:style>
  <w:style w:type="character" w:styleId="ListLabel5143">
    <w:name w:val="ListLabel 5143"/>
    <w:qFormat/>
    <w:rPr>
      <w:rFonts w:cs="Symbol"/>
    </w:rPr>
  </w:style>
  <w:style w:type="character" w:styleId="ListLabel5144">
    <w:name w:val="ListLabel 5144"/>
    <w:qFormat/>
    <w:rPr>
      <w:rFonts w:cs="Wingdings"/>
    </w:rPr>
  </w:style>
  <w:style w:type="character" w:styleId="ListLabel5145">
    <w:name w:val="ListLabel 5145"/>
    <w:qFormat/>
    <w:rPr>
      <w:rFonts w:cs="Symbol"/>
    </w:rPr>
  </w:style>
  <w:style w:type="character" w:styleId="ListLabel5146">
    <w:name w:val="ListLabel 5146"/>
    <w:qFormat/>
    <w:rPr>
      <w:rFonts w:cs="Symbol"/>
    </w:rPr>
  </w:style>
  <w:style w:type="character" w:styleId="ListLabel5147">
    <w:name w:val="ListLabel 5147"/>
    <w:qFormat/>
    <w:rPr>
      <w:rFonts w:cs="Symbol"/>
    </w:rPr>
  </w:style>
  <w:style w:type="character" w:styleId="ListLabel5148">
    <w:name w:val="ListLabel 5148"/>
    <w:qFormat/>
    <w:rPr>
      <w:rFonts w:cs="Symbol"/>
    </w:rPr>
  </w:style>
  <w:style w:type="character" w:styleId="ListLabel5149">
    <w:name w:val="ListLabel 5149"/>
    <w:qFormat/>
    <w:rPr>
      <w:rFonts w:cs="Symbol"/>
    </w:rPr>
  </w:style>
  <w:style w:type="character" w:styleId="ListLabel5150">
    <w:name w:val="ListLabel 5150"/>
    <w:qFormat/>
    <w:rPr>
      <w:rFonts w:cs="Symbol"/>
    </w:rPr>
  </w:style>
  <w:style w:type="character" w:styleId="ListLabel5151">
    <w:name w:val="ListLabel 5151"/>
    <w:qFormat/>
    <w:rPr>
      <w:rFonts w:cs="Symbol"/>
    </w:rPr>
  </w:style>
  <w:style w:type="character" w:styleId="ListLabel5152">
    <w:name w:val="ListLabel 5152"/>
    <w:qFormat/>
    <w:rPr>
      <w:rFonts w:cs="Symbol"/>
    </w:rPr>
  </w:style>
  <w:style w:type="character" w:styleId="ListLabel5153">
    <w:name w:val="ListLabel 5153"/>
    <w:qFormat/>
    <w:rPr>
      <w:rFonts w:cs="Wingdings"/>
    </w:rPr>
  </w:style>
  <w:style w:type="character" w:styleId="ListLabel5154">
    <w:name w:val="ListLabel 5154"/>
    <w:qFormat/>
    <w:rPr>
      <w:rFonts w:cs="Symbol"/>
    </w:rPr>
  </w:style>
  <w:style w:type="character" w:styleId="ListLabel5155">
    <w:name w:val="ListLabel 5155"/>
    <w:qFormat/>
    <w:rPr>
      <w:rFonts w:cs="Symbol"/>
    </w:rPr>
  </w:style>
  <w:style w:type="character" w:styleId="ListLabel5156">
    <w:name w:val="ListLabel 5156"/>
    <w:qFormat/>
    <w:rPr>
      <w:rFonts w:cs="Symbol"/>
    </w:rPr>
  </w:style>
  <w:style w:type="character" w:styleId="ListLabel5157">
    <w:name w:val="ListLabel 5157"/>
    <w:qFormat/>
    <w:rPr>
      <w:rFonts w:cs="Symbol"/>
    </w:rPr>
  </w:style>
  <w:style w:type="character" w:styleId="ListLabel5158">
    <w:name w:val="ListLabel 5158"/>
    <w:qFormat/>
    <w:rPr>
      <w:rFonts w:cs="Symbol"/>
    </w:rPr>
  </w:style>
  <w:style w:type="character" w:styleId="ListLabel5159">
    <w:name w:val="ListLabel 5159"/>
    <w:qFormat/>
    <w:rPr>
      <w:rFonts w:cs="Symbol"/>
    </w:rPr>
  </w:style>
  <w:style w:type="character" w:styleId="ListLabel5160">
    <w:name w:val="ListLabel 5160"/>
    <w:qFormat/>
    <w:rPr>
      <w:rFonts w:cs="Symbol"/>
    </w:rPr>
  </w:style>
  <w:style w:type="character" w:styleId="ListLabel5161">
    <w:name w:val="ListLabel 5161"/>
    <w:qFormat/>
    <w:rPr>
      <w:rFonts w:cs="Symbol"/>
    </w:rPr>
  </w:style>
  <w:style w:type="character" w:styleId="ListLabel5162">
    <w:name w:val="ListLabel 5162"/>
    <w:qFormat/>
    <w:rPr>
      <w:rFonts w:cs="Wingdings"/>
    </w:rPr>
  </w:style>
  <w:style w:type="character" w:styleId="ListLabel5163">
    <w:name w:val="ListLabel 5163"/>
    <w:qFormat/>
    <w:rPr>
      <w:rFonts w:cs="Wingdings"/>
    </w:rPr>
  </w:style>
  <w:style w:type="character" w:styleId="ListLabel5164">
    <w:name w:val="ListLabel 5164"/>
    <w:qFormat/>
    <w:rPr>
      <w:rFonts w:cs="Wingdings"/>
    </w:rPr>
  </w:style>
  <w:style w:type="character" w:styleId="ListLabel5165">
    <w:name w:val="ListLabel 5165"/>
    <w:qFormat/>
    <w:rPr>
      <w:rFonts w:cs="Wingdings"/>
    </w:rPr>
  </w:style>
  <w:style w:type="character" w:styleId="ListLabel5166">
    <w:name w:val="ListLabel 5166"/>
    <w:qFormat/>
    <w:rPr>
      <w:rFonts w:cs="Wingdings"/>
    </w:rPr>
  </w:style>
  <w:style w:type="character" w:styleId="ListLabel5167">
    <w:name w:val="ListLabel 5167"/>
    <w:qFormat/>
    <w:rPr>
      <w:rFonts w:cs="Wingdings"/>
    </w:rPr>
  </w:style>
  <w:style w:type="character" w:styleId="ListLabel5168">
    <w:name w:val="ListLabel 5168"/>
    <w:qFormat/>
    <w:rPr>
      <w:rFonts w:cs="Wingdings"/>
    </w:rPr>
  </w:style>
  <w:style w:type="character" w:styleId="ListLabel5169">
    <w:name w:val="ListLabel 5169"/>
    <w:qFormat/>
    <w:rPr>
      <w:rFonts w:cs="Wingdings"/>
    </w:rPr>
  </w:style>
  <w:style w:type="character" w:styleId="ListLabel5170">
    <w:name w:val="ListLabel 5170"/>
    <w:qFormat/>
    <w:rPr>
      <w:rFonts w:cs="Wingdings"/>
    </w:rPr>
  </w:style>
  <w:style w:type="character" w:styleId="ListLabel5171">
    <w:name w:val="ListLabel 5171"/>
    <w:qFormat/>
    <w:rPr>
      <w:rFonts w:ascii="Times New Roman" w:hAnsi="Times New Roman" w:cs="Symbol"/>
      <w:sz w:val="24"/>
    </w:rPr>
  </w:style>
  <w:style w:type="character" w:styleId="ListLabel5172">
    <w:name w:val="ListLabel 5172"/>
    <w:qFormat/>
    <w:rPr>
      <w:rFonts w:cs="Courier New"/>
    </w:rPr>
  </w:style>
  <w:style w:type="character" w:styleId="ListLabel5173">
    <w:name w:val="ListLabel 5173"/>
    <w:qFormat/>
    <w:rPr>
      <w:rFonts w:cs="Wingdings"/>
    </w:rPr>
  </w:style>
  <w:style w:type="character" w:styleId="ListLabel5174">
    <w:name w:val="ListLabel 5174"/>
    <w:qFormat/>
    <w:rPr>
      <w:rFonts w:cs="Symbol"/>
    </w:rPr>
  </w:style>
  <w:style w:type="character" w:styleId="ListLabel5175">
    <w:name w:val="ListLabel 5175"/>
    <w:qFormat/>
    <w:rPr>
      <w:rFonts w:cs="Courier New"/>
    </w:rPr>
  </w:style>
  <w:style w:type="character" w:styleId="ListLabel5176">
    <w:name w:val="ListLabel 5176"/>
    <w:qFormat/>
    <w:rPr>
      <w:rFonts w:cs="Wingdings"/>
    </w:rPr>
  </w:style>
  <w:style w:type="character" w:styleId="ListLabel5177">
    <w:name w:val="ListLabel 5177"/>
    <w:qFormat/>
    <w:rPr>
      <w:rFonts w:cs="Symbol"/>
    </w:rPr>
  </w:style>
  <w:style w:type="character" w:styleId="ListLabel5178">
    <w:name w:val="ListLabel 5178"/>
    <w:qFormat/>
    <w:rPr>
      <w:rFonts w:cs="Courier New"/>
    </w:rPr>
  </w:style>
  <w:style w:type="character" w:styleId="ListLabel5179">
    <w:name w:val="ListLabel 5179"/>
    <w:qFormat/>
    <w:rPr>
      <w:rFonts w:cs="Wingdings"/>
    </w:rPr>
  </w:style>
  <w:style w:type="character" w:styleId="ListLabel5180">
    <w:name w:val="ListLabel 5180"/>
    <w:qFormat/>
    <w:rPr>
      <w:rFonts w:ascii="Times New Roman" w:hAnsi="Times New Roman" w:cs="Symbol"/>
      <w:sz w:val="24"/>
    </w:rPr>
  </w:style>
  <w:style w:type="character" w:styleId="ListLabel5181">
    <w:name w:val="ListLabel 5181"/>
    <w:qFormat/>
    <w:rPr>
      <w:rFonts w:cs="Courier New"/>
    </w:rPr>
  </w:style>
  <w:style w:type="character" w:styleId="ListLabel5182">
    <w:name w:val="ListLabel 5182"/>
    <w:qFormat/>
    <w:rPr>
      <w:rFonts w:cs="Wingdings"/>
    </w:rPr>
  </w:style>
  <w:style w:type="character" w:styleId="ListLabel5183">
    <w:name w:val="ListLabel 5183"/>
    <w:qFormat/>
    <w:rPr>
      <w:rFonts w:cs="Symbol"/>
    </w:rPr>
  </w:style>
  <w:style w:type="character" w:styleId="ListLabel5184">
    <w:name w:val="ListLabel 5184"/>
    <w:qFormat/>
    <w:rPr>
      <w:rFonts w:cs="Courier New"/>
    </w:rPr>
  </w:style>
  <w:style w:type="character" w:styleId="ListLabel5185">
    <w:name w:val="ListLabel 5185"/>
    <w:qFormat/>
    <w:rPr>
      <w:rFonts w:cs="Wingdings"/>
    </w:rPr>
  </w:style>
  <w:style w:type="character" w:styleId="ListLabel5186">
    <w:name w:val="ListLabel 5186"/>
    <w:qFormat/>
    <w:rPr>
      <w:rFonts w:cs="Symbol"/>
    </w:rPr>
  </w:style>
  <w:style w:type="character" w:styleId="ListLabel5187">
    <w:name w:val="ListLabel 5187"/>
    <w:qFormat/>
    <w:rPr>
      <w:rFonts w:cs="Courier New"/>
    </w:rPr>
  </w:style>
  <w:style w:type="character" w:styleId="ListLabel5188">
    <w:name w:val="ListLabel 5188"/>
    <w:qFormat/>
    <w:rPr>
      <w:rFonts w:cs="Wingdings"/>
    </w:rPr>
  </w:style>
  <w:style w:type="character" w:styleId="ListLabel5189">
    <w:name w:val="ListLabel 5189"/>
    <w:qFormat/>
    <w:rPr>
      <w:rFonts w:cs="Wingdings"/>
      <w:b w:val="false"/>
      <w:sz w:val="24"/>
    </w:rPr>
  </w:style>
  <w:style w:type="character" w:styleId="ListLabel5190">
    <w:name w:val="ListLabel 5190"/>
    <w:qFormat/>
    <w:rPr>
      <w:rFonts w:cs="Wingdings"/>
    </w:rPr>
  </w:style>
  <w:style w:type="character" w:styleId="ListLabel5191">
    <w:name w:val="ListLabel 5191"/>
    <w:qFormat/>
    <w:rPr>
      <w:rFonts w:cs="Wingdings"/>
    </w:rPr>
  </w:style>
  <w:style w:type="character" w:styleId="ListLabel5192">
    <w:name w:val="ListLabel 5192"/>
    <w:qFormat/>
    <w:rPr>
      <w:rFonts w:cs="Wingdings"/>
    </w:rPr>
  </w:style>
  <w:style w:type="character" w:styleId="ListLabel5193">
    <w:name w:val="ListLabel 5193"/>
    <w:qFormat/>
    <w:rPr>
      <w:rFonts w:cs="Wingdings"/>
    </w:rPr>
  </w:style>
  <w:style w:type="character" w:styleId="ListLabel5194">
    <w:name w:val="ListLabel 5194"/>
    <w:qFormat/>
    <w:rPr>
      <w:rFonts w:cs="Wingdings"/>
    </w:rPr>
  </w:style>
  <w:style w:type="character" w:styleId="ListLabel5195">
    <w:name w:val="ListLabel 5195"/>
    <w:qFormat/>
    <w:rPr>
      <w:rFonts w:cs="Wingdings"/>
    </w:rPr>
  </w:style>
  <w:style w:type="character" w:styleId="ListLabel5196">
    <w:name w:val="ListLabel 5196"/>
    <w:qFormat/>
    <w:rPr>
      <w:rFonts w:cs="Wingdings"/>
    </w:rPr>
  </w:style>
  <w:style w:type="character" w:styleId="ListLabel5197">
    <w:name w:val="ListLabel 5197"/>
    <w:qFormat/>
    <w:rPr>
      <w:rFonts w:cs="Wingdings"/>
    </w:rPr>
  </w:style>
  <w:style w:type="character" w:styleId="ListLabel5198">
    <w:name w:val="ListLabel 5198"/>
    <w:qFormat/>
    <w:rPr>
      <w:rFonts w:cs="Wingdings"/>
    </w:rPr>
  </w:style>
  <w:style w:type="character" w:styleId="ListLabel5199">
    <w:name w:val="ListLabel 5199"/>
    <w:qFormat/>
    <w:rPr>
      <w:rFonts w:cs="Symbol"/>
    </w:rPr>
  </w:style>
  <w:style w:type="character" w:styleId="ListLabel5200">
    <w:name w:val="ListLabel 5200"/>
    <w:qFormat/>
    <w:rPr>
      <w:rFonts w:cs="Symbol"/>
    </w:rPr>
  </w:style>
  <w:style w:type="character" w:styleId="ListLabel5201">
    <w:name w:val="ListLabel 5201"/>
    <w:qFormat/>
    <w:rPr>
      <w:rFonts w:cs="Symbol"/>
    </w:rPr>
  </w:style>
  <w:style w:type="character" w:styleId="ListLabel5202">
    <w:name w:val="ListLabel 5202"/>
    <w:qFormat/>
    <w:rPr>
      <w:rFonts w:cs="Symbol"/>
    </w:rPr>
  </w:style>
  <w:style w:type="character" w:styleId="ListLabel5203">
    <w:name w:val="ListLabel 5203"/>
    <w:qFormat/>
    <w:rPr>
      <w:rFonts w:cs="Symbol"/>
    </w:rPr>
  </w:style>
  <w:style w:type="character" w:styleId="ListLabel5204">
    <w:name w:val="ListLabel 5204"/>
    <w:qFormat/>
    <w:rPr>
      <w:rFonts w:cs="Symbol"/>
    </w:rPr>
  </w:style>
  <w:style w:type="character" w:styleId="ListLabel5205">
    <w:name w:val="ListLabel 5205"/>
    <w:qFormat/>
    <w:rPr>
      <w:rFonts w:cs="Symbol"/>
    </w:rPr>
  </w:style>
  <w:style w:type="character" w:styleId="ListLabel5206">
    <w:name w:val="ListLabel 5206"/>
    <w:qFormat/>
    <w:rPr>
      <w:rFonts w:cs="Symbol"/>
    </w:rPr>
  </w:style>
  <w:style w:type="character" w:styleId="ListLabel5207">
    <w:name w:val="ListLabel 5207"/>
    <w:qFormat/>
    <w:rPr>
      <w:rFonts w:cs="Wingdings"/>
    </w:rPr>
  </w:style>
  <w:style w:type="character" w:styleId="ListLabel5208">
    <w:name w:val="ListLabel 5208"/>
    <w:qFormat/>
    <w:rPr>
      <w:rFonts w:cs="Symbol"/>
    </w:rPr>
  </w:style>
  <w:style w:type="character" w:styleId="ListLabel5209">
    <w:name w:val="ListLabel 5209"/>
    <w:qFormat/>
    <w:rPr>
      <w:rFonts w:cs="Symbol"/>
    </w:rPr>
  </w:style>
  <w:style w:type="character" w:styleId="ListLabel5210">
    <w:name w:val="ListLabel 5210"/>
    <w:qFormat/>
    <w:rPr>
      <w:rFonts w:cs="Symbol"/>
    </w:rPr>
  </w:style>
  <w:style w:type="character" w:styleId="ListLabel5211">
    <w:name w:val="ListLabel 5211"/>
    <w:qFormat/>
    <w:rPr>
      <w:rFonts w:cs="Symbol"/>
    </w:rPr>
  </w:style>
  <w:style w:type="character" w:styleId="ListLabel5212">
    <w:name w:val="ListLabel 5212"/>
    <w:qFormat/>
    <w:rPr>
      <w:rFonts w:cs="Symbol"/>
    </w:rPr>
  </w:style>
  <w:style w:type="character" w:styleId="ListLabel5213">
    <w:name w:val="ListLabel 5213"/>
    <w:qFormat/>
    <w:rPr>
      <w:rFonts w:cs="Symbol"/>
    </w:rPr>
  </w:style>
  <w:style w:type="character" w:styleId="ListLabel5214">
    <w:name w:val="ListLabel 5214"/>
    <w:qFormat/>
    <w:rPr>
      <w:rFonts w:cs="Symbol"/>
    </w:rPr>
  </w:style>
  <w:style w:type="character" w:styleId="ListLabel5215">
    <w:name w:val="ListLabel 5215"/>
    <w:qFormat/>
    <w:rPr>
      <w:rFonts w:cs="Symbol"/>
    </w:rPr>
  </w:style>
  <w:style w:type="character" w:styleId="ListLabel5216">
    <w:name w:val="ListLabel 5216"/>
    <w:qFormat/>
    <w:rPr>
      <w:rFonts w:cs="Wingdings"/>
    </w:rPr>
  </w:style>
  <w:style w:type="character" w:styleId="ListLabel5217">
    <w:name w:val="ListLabel 5217"/>
    <w:qFormat/>
    <w:rPr>
      <w:rFonts w:cs="Symbol"/>
    </w:rPr>
  </w:style>
  <w:style w:type="character" w:styleId="ListLabel5218">
    <w:name w:val="ListLabel 5218"/>
    <w:qFormat/>
    <w:rPr>
      <w:rFonts w:cs="Symbol"/>
    </w:rPr>
  </w:style>
  <w:style w:type="character" w:styleId="ListLabel5219">
    <w:name w:val="ListLabel 5219"/>
    <w:qFormat/>
    <w:rPr>
      <w:rFonts w:cs="Symbol"/>
    </w:rPr>
  </w:style>
  <w:style w:type="character" w:styleId="ListLabel5220">
    <w:name w:val="ListLabel 5220"/>
    <w:qFormat/>
    <w:rPr>
      <w:rFonts w:cs="Symbol"/>
    </w:rPr>
  </w:style>
  <w:style w:type="character" w:styleId="ListLabel5221">
    <w:name w:val="ListLabel 5221"/>
    <w:qFormat/>
    <w:rPr>
      <w:rFonts w:cs="Symbol"/>
    </w:rPr>
  </w:style>
  <w:style w:type="character" w:styleId="ListLabel5222">
    <w:name w:val="ListLabel 5222"/>
    <w:qFormat/>
    <w:rPr>
      <w:rFonts w:cs="Symbol"/>
    </w:rPr>
  </w:style>
  <w:style w:type="character" w:styleId="ListLabel5223">
    <w:name w:val="ListLabel 5223"/>
    <w:qFormat/>
    <w:rPr>
      <w:rFonts w:cs="Symbol"/>
    </w:rPr>
  </w:style>
  <w:style w:type="character" w:styleId="ListLabel5224">
    <w:name w:val="ListLabel 5224"/>
    <w:qFormat/>
    <w:rPr>
      <w:rFonts w:cs="Symbol"/>
    </w:rPr>
  </w:style>
  <w:style w:type="character" w:styleId="ListLabel5225">
    <w:name w:val="ListLabel 5225"/>
    <w:qFormat/>
    <w:rPr>
      <w:rFonts w:cs="Wingdings"/>
    </w:rPr>
  </w:style>
  <w:style w:type="character" w:styleId="ListLabel5226">
    <w:name w:val="ListLabel 5226"/>
    <w:qFormat/>
    <w:rPr>
      <w:rFonts w:cs="Symbol"/>
    </w:rPr>
  </w:style>
  <w:style w:type="character" w:styleId="ListLabel5227">
    <w:name w:val="ListLabel 5227"/>
    <w:qFormat/>
    <w:rPr>
      <w:rFonts w:cs="Symbol"/>
    </w:rPr>
  </w:style>
  <w:style w:type="character" w:styleId="ListLabel5228">
    <w:name w:val="ListLabel 5228"/>
    <w:qFormat/>
    <w:rPr>
      <w:rFonts w:cs="Symbol"/>
    </w:rPr>
  </w:style>
  <w:style w:type="character" w:styleId="ListLabel5229">
    <w:name w:val="ListLabel 5229"/>
    <w:qFormat/>
    <w:rPr>
      <w:rFonts w:cs="Symbol"/>
    </w:rPr>
  </w:style>
  <w:style w:type="character" w:styleId="ListLabel5230">
    <w:name w:val="ListLabel 5230"/>
    <w:qFormat/>
    <w:rPr>
      <w:rFonts w:cs="Symbol"/>
    </w:rPr>
  </w:style>
  <w:style w:type="character" w:styleId="ListLabel5231">
    <w:name w:val="ListLabel 5231"/>
    <w:qFormat/>
    <w:rPr>
      <w:rFonts w:cs="Symbol"/>
    </w:rPr>
  </w:style>
  <w:style w:type="character" w:styleId="ListLabel5232">
    <w:name w:val="ListLabel 5232"/>
    <w:qFormat/>
    <w:rPr>
      <w:rFonts w:cs="Symbol"/>
    </w:rPr>
  </w:style>
  <w:style w:type="character" w:styleId="ListLabel5233">
    <w:name w:val="ListLabel 5233"/>
    <w:qFormat/>
    <w:rPr>
      <w:rFonts w:cs="Symbol"/>
    </w:rPr>
  </w:style>
  <w:style w:type="character" w:styleId="ListLabel5234">
    <w:name w:val="ListLabel 5234"/>
    <w:qFormat/>
    <w:rPr>
      <w:rFonts w:cs="Wingdings"/>
    </w:rPr>
  </w:style>
  <w:style w:type="character" w:styleId="ListLabel5235">
    <w:name w:val="ListLabel 5235"/>
    <w:qFormat/>
    <w:rPr>
      <w:rFonts w:cs="Symbol"/>
    </w:rPr>
  </w:style>
  <w:style w:type="character" w:styleId="ListLabel5236">
    <w:name w:val="ListLabel 5236"/>
    <w:qFormat/>
    <w:rPr>
      <w:rFonts w:cs="Symbol"/>
    </w:rPr>
  </w:style>
  <w:style w:type="character" w:styleId="ListLabel5237">
    <w:name w:val="ListLabel 5237"/>
    <w:qFormat/>
    <w:rPr>
      <w:rFonts w:cs="Symbol"/>
    </w:rPr>
  </w:style>
  <w:style w:type="character" w:styleId="ListLabel5238">
    <w:name w:val="ListLabel 5238"/>
    <w:qFormat/>
    <w:rPr>
      <w:rFonts w:cs="Symbol"/>
    </w:rPr>
  </w:style>
  <w:style w:type="character" w:styleId="ListLabel5239">
    <w:name w:val="ListLabel 5239"/>
    <w:qFormat/>
    <w:rPr>
      <w:rFonts w:cs="Symbol"/>
    </w:rPr>
  </w:style>
  <w:style w:type="character" w:styleId="ListLabel5240">
    <w:name w:val="ListLabel 5240"/>
    <w:qFormat/>
    <w:rPr>
      <w:rFonts w:cs="Symbol"/>
    </w:rPr>
  </w:style>
  <w:style w:type="character" w:styleId="ListLabel5241">
    <w:name w:val="ListLabel 5241"/>
    <w:qFormat/>
    <w:rPr>
      <w:rFonts w:cs="Symbol"/>
    </w:rPr>
  </w:style>
  <w:style w:type="character" w:styleId="ListLabel5242">
    <w:name w:val="ListLabel 5242"/>
    <w:qFormat/>
    <w:rPr>
      <w:rFonts w:cs="Symbol"/>
    </w:rPr>
  </w:style>
  <w:style w:type="character" w:styleId="ListLabel5243">
    <w:name w:val="ListLabel 5243"/>
    <w:qFormat/>
    <w:rPr>
      <w:rFonts w:cs="Wingdings"/>
    </w:rPr>
  </w:style>
  <w:style w:type="character" w:styleId="ListLabel5244">
    <w:name w:val="ListLabel 5244"/>
    <w:qFormat/>
    <w:rPr>
      <w:rFonts w:cs="Symbol"/>
    </w:rPr>
  </w:style>
  <w:style w:type="character" w:styleId="ListLabel5245">
    <w:name w:val="ListLabel 5245"/>
    <w:qFormat/>
    <w:rPr>
      <w:rFonts w:cs="Symbol"/>
    </w:rPr>
  </w:style>
  <w:style w:type="character" w:styleId="ListLabel5246">
    <w:name w:val="ListLabel 5246"/>
    <w:qFormat/>
    <w:rPr>
      <w:rFonts w:cs="Symbol"/>
    </w:rPr>
  </w:style>
  <w:style w:type="character" w:styleId="ListLabel5247">
    <w:name w:val="ListLabel 5247"/>
    <w:qFormat/>
    <w:rPr>
      <w:rFonts w:cs="Symbol"/>
    </w:rPr>
  </w:style>
  <w:style w:type="character" w:styleId="ListLabel5248">
    <w:name w:val="ListLabel 5248"/>
    <w:qFormat/>
    <w:rPr>
      <w:rFonts w:cs="Symbol"/>
    </w:rPr>
  </w:style>
  <w:style w:type="character" w:styleId="ListLabel5249">
    <w:name w:val="ListLabel 5249"/>
    <w:qFormat/>
    <w:rPr>
      <w:rFonts w:cs="Symbol"/>
    </w:rPr>
  </w:style>
  <w:style w:type="character" w:styleId="ListLabel5250">
    <w:name w:val="ListLabel 5250"/>
    <w:qFormat/>
    <w:rPr>
      <w:rFonts w:cs="Symbol"/>
    </w:rPr>
  </w:style>
  <w:style w:type="character" w:styleId="ListLabel5251">
    <w:name w:val="ListLabel 5251"/>
    <w:qFormat/>
    <w:rPr>
      <w:rFonts w:cs="Symbol"/>
    </w:rPr>
  </w:style>
  <w:style w:type="character" w:styleId="ListLabel5252">
    <w:name w:val="ListLabel 5252"/>
    <w:qFormat/>
    <w:rPr>
      <w:rFonts w:cs="Wingdings"/>
    </w:rPr>
  </w:style>
  <w:style w:type="character" w:styleId="ListLabel5253">
    <w:name w:val="ListLabel 5253"/>
    <w:qFormat/>
    <w:rPr>
      <w:rFonts w:cs="Wingdings"/>
    </w:rPr>
  </w:style>
  <w:style w:type="character" w:styleId="ListLabel5254">
    <w:name w:val="ListLabel 5254"/>
    <w:qFormat/>
    <w:rPr>
      <w:rFonts w:cs="Wingdings"/>
    </w:rPr>
  </w:style>
  <w:style w:type="character" w:styleId="ListLabel5255">
    <w:name w:val="ListLabel 5255"/>
    <w:qFormat/>
    <w:rPr>
      <w:rFonts w:cs="Wingdings"/>
    </w:rPr>
  </w:style>
  <w:style w:type="character" w:styleId="ListLabel5256">
    <w:name w:val="ListLabel 5256"/>
    <w:qFormat/>
    <w:rPr>
      <w:rFonts w:cs="Wingdings"/>
    </w:rPr>
  </w:style>
  <w:style w:type="character" w:styleId="ListLabel5257">
    <w:name w:val="ListLabel 5257"/>
    <w:qFormat/>
    <w:rPr>
      <w:rFonts w:cs="Wingdings"/>
    </w:rPr>
  </w:style>
  <w:style w:type="character" w:styleId="ListLabel5258">
    <w:name w:val="ListLabel 5258"/>
    <w:qFormat/>
    <w:rPr>
      <w:rFonts w:cs="Wingdings"/>
    </w:rPr>
  </w:style>
  <w:style w:type="character" w:styleId="ListLabel5259">
    <w:name w:val="ListLabel 5259"/>
    <w:qFormat/>
    <w:rPr>
      <w:rFonts w:cs="Wingdings"/>
    </w:rPr>
  </w:style>
  <w:style w:type="character" w:styleId="ListLabel5260">
    <w:name w:val="ListLabel 5260"/>
    <w:qFormat/>
    <w:rPr>
      <w:rFonts w:cs="Wingdings"/>
    </w:rPr>
  </w:style>
  <w:style w:type="character" w:styleId="ListLabel5261">
    <w:name w:val="ListLabel 5261"/>
    <w:qFormat/>
    <w:rPr>
      <w:rFonts w:ascii="Times New Roman" w:hAnsi="Times New Roman" w:cs="Symbol"/>
      <w:sz w:val="24"/>
    </w:rPr>
  </w:style>
  <w:style w:type="character" w:styleId="ListLabel5262">
    <w:name w:val="ListLabel 5262"/>
    <w:qFormat/>
    <w:rPr>
      <w:rFonts w:cs="Courier New"/>
    </w:rPr>
  </w:style>
  <w:style w:type="character" w:styleId="ListLabel5263">
    <w:name w:val="ListLabel 5263"/>
    <w:qFormat/>
    <w:rPr>
      <w:rFonts w:cs="Wingdings"/>
    </w:rPr>
  </w:style>
  <w:style w:type="character" w:styleId="ListLabel5264">
    <w:name w:val="ListLabel 5264"/>
    <w:qFormat/>
    <w:rPr>
      <w:rFonts w:cs="Symbol"/>
    </w:rPr>
  </w:style>
  <w:style w:type="character" w:styleId="ListLabel5265">
    <w:name w:val="ListLabel 5265"/>
    <w:qFormat/>
    <w:rPr>
      <w:rFonts w:cs="Courier New"/>
    </w:rPr>
  </w:style>
  <w:style w:type="character" w:styleId="ListLabel5266">
    <w:name w:val="ListLabel 5266"/>
    <w:qFormat/>
    <w:rPr>
      <w:rFonts w:cs="Wingdings"/>
    </w:rPr>
  </w:style>
  <w:style w:type="character" w:styleId="ListLabel5267">
    <w:name w:val="ListLabel 5267"/>
    <w:qFormat/>
    <w:rPr>
      <w:rFonts w:cs="Symbol"/>
    </w:rPr>
  </w:style>
  <w:style w:type="character" w:styleId="ListLabel5268">
    <w:name w:val="ListLabel 5268"/>
    <w:qFormat/>
    <w:rPr>
      <w:rFonts w:cs="Courier New"/>
    </w:rPr>
  </w:style>
  <w:style w:type="character" w:styleId="ListLabel5269">
    <w:name w:val="ListLabel 5269"/>
    <w:qFormat/>
    <w:rPr>
      <w:rFonts w:cs="Wingdings"/>
    </w:rPr>
  </w:style>
  <w:style w:type="character" w:styleId="ListLabel5270">
    <w:name w:val="ListLabel 5270"/>
    <w:qFormat/>
    <w:rPr>
      <w:rFonts w:ascii="Times New Roman" w:hAnsi="Times New Roman" w:cs="Symbol"/>
      <w:sz w:val="24"/>
    </w:rPr>
  </w:style>
  <w:style w:type="character" w:styleId="ListLabel5271">
    <w:name w:val="ListLabel 5271"/>
    <w:qFormat/>
    <w:rPr>
      <w:rFonts w:cs="Courier New"/>
    </w:rPr>
  </w:style>
  <w:style w:type="character" w:styleId="ListLabel5272">
    <w:name w:val="ListLabel 5272"/>
    <w:qFormat/>
    <w:rPr>
      <w:rFonts w:cs="Wingdings"/>
    </w:rPr>
  </w:style>
  <w:style w:type="character" w:styleId="ListLabel5273">
    <w:name w:val="ListLabel 5273"/>
    <w:qFormat/>
    <w:rPr>
      <w:rFonts w:cs="Symbol"/>
    </w:rPr>
  </w:style>
  <w:style w:type="character" w:styleId="ListLabel5274">
    <w:name w:val="ListLabel 5274"/>
    <w:qFormat/>
    <w:rPr>
      <w:rFonts w:cs="Courier New"/>
    </w:rPr>
  </w:style>
  <w:style w:type="character" w:styleId="ListLabel5275">
    <w:name w:val="ListLabel 5275"/>
    <w:qFormat/>
    <w:rPr>
      <w:rFonts w:cs="Wingdings"/>
    </w:rPr>
  </w:style>
  <w:style w:type="character" w:styleId="ListLabel5276">
    <w:name w:val="ListLabel 5276"/>
    <w:qFormat/>
    <w:rPr>
      <w:rFonts w:cs="Symbol"/>
    </w:rPr>
  </w:style>
  <w:style w:type="character" w:styleId="ListLabel5277">
    <w:name w:val="ListLabel 5277"/>
    <w:qFormat/>
    <w:rPr>
      <w:rFonts w:cs="Courier New"/>
    </w:rPr>
  </w:style>
  <w:style w:type="character" w:styleId="ListLabel5278">
    <w:name w:val="ListLabel 5278"/>
    <w:qFormat/>
    <w:rPr>
      <w:rFonts w:cs="Wingdings"/>
    </w:rPr>
  </w:style>
  <w:style w:type="character" w:styleId="ListLabel5279">
    <w:name w:val="ListLabel 5279"/>
    <w:qFormat/>
    <w:rPr>
      <w:rFonts w:cs="Wingdings"/>
      <w:b w:val="false"/>
      <w:sz w:val="24"/>
    </w:rPr>
  </w:style>
  <w:style w:type="character" w:styleId="ListLabel5280">
    <w:name w:val="ListLabel 5280"/>
    <w:qFormat/>
    <w:rPr>
      <w:rFonts w:cs="Wingdings"/>
    </w:rPr>
  </w:style>
  <w:style w:type="character" w:styleId="ListLabel5281">
    <w:name w:val="ListLabel 5281"/>
    <w:qFormat/>
    <w:rPr>
      <w:rFonts w:cs="Wingdings"/>
    </w:rPr>
  </w:style>
  <w:style w:type="character" w:styleId="ListLabel5282">
    <w:name w:val="ListLabel 5282"/>
    <w:qFormat/>
    <w:rPr>
      <w:rFonts w:cs="Wingdings"/>
    </w:rPr>
  </w:style>
  <w:style w:type="character" w:styleId="ListLabel5283">
    <w:name w:val="ListLabel 5283"/>
    <w:qFormat/>
    <w:rPr>
      <w:rFonts w:cs="Wingdings"/>
    </w:rPr>
  </w:style>
  <w:style w:type="character" w:styleId="ListLabel5284">
    <w:name w:val="ListLabel 5284"/>
    <w:qFormat/>
    <w:rPr>
      <w:rFonts w:cs="Wingdings"/>
    </w:rPr>
  </w:style>
  <w:style w:type="character" w:styleId="ListLabel5285">
    <w:name w:val="ListLabel 5285"/>
    <w:qFormat/>
    <w:rPr>
      <w:rFonts w:cs="Wingdings"/>
    </w:rPr>
  </w:style>
  <w:style w:type="character" w:styleId="ListLabel5286">
    <w:name w:val="ListLabel 5286"/>
    <w:qFormat/>
    <w:rPr>
      <w:rFonts w:cs="Wingdings"/>
    </w:rPr>
  </w:style>
  <w:style w:type="character" w:styleId="ListLabel5287">
    <w:name w:val="ListLabel 5287"/>
    <w:qFormat/>
    <w:rPr>
      <w:rFonts w:cs="Wingdings"/>
    </w:rPr>
  </w:style>
  <w:style w:type="character" w:styleId="ListLabel5288">
    <w:name w:val="ListLabel 5288"/>
    <w:qFormat/>
    <w:rPr>
      <w:rFonts w:cs="Wingdings"/>
    </w:rPr>
  </w:style>
  <w:style w:type="character" w:styleId="ListLabel5289">
    <w:name w:val="ListLabel 5289"/>
    <w:qFormat/>
    <w:rPr>
      <w:rFonts w:cs="Symbol"/>
    </w:rPr>
  </w:style>
  <w:style w:type="character" w:styleId="ListLabel5290">
    <w:name w:val="ListLabel 5290"/>
    <w:qFormat/>
    <w:rPr>
      <w:rFonts w:cs="Symbol"/>
    </w:rPr>
  </w:style>
  <w:style w:type="character" w:styleId="ListLabel5291">
    <w:name w:val="ListLabel 5291"/>
    <w:qFormat/>
    <w:rPr>
      <w:rFonts w:cs="Symbol"/>
    </w:rPr>
  </w:style>
  <w:style w:type="character" w:styleId="ListLabel5292">
    <w:name w:val="ListLabel 5292"/>
    <w:qFormat/>
    <w:rPr>
      <w:rFonts w:cs="Symbol"/>
    </w:rPr>
  </w:style>
  <w:style w:type="character" w:styleId="ListLabel5293">
    <w:name w:val="ListLabel 5293"/>
    <w:qFormat/>
    <w:rPr>
      <w:rFonts w:cs="Symbol"/>
    </w:rPr>
  </w:style>
  <w:style w:type="character" w:styleId="ListLabel5294">
    <w:name w:val="ListLabel 5294"/>
    <w:qFormat/>
    <w:rPr>
      <w:rFonts w:cs="Symbol"/>
    </w:rPr>
  </w:style>
  <w:style w:type="character" w:styleId="ListLabel5295">
    <w:name w:val="ListLabel 5295"/>
    <w:qFormat/>
    <w:rPr>
      <w:rFonts w:cs="Symbol"/>
    </w:rPr>
  </w:style>
  <w:style w:type="character" w:styleId="ListLabel5296">
    <w:name w:val="ListLabel 5296"/>
    <w:qFormat/>
    <w:rPr>
      <w:rFonts w:cs="Symbol"/>
    </w:rPr>
  </w:style>
  <w:style w:type="character" w:styleId="ListLabel5297">
    <w:name w:val="ListLabel 5297"/>
    <w:qFormat/>
    <w:rPr>
      <w:rFonts w:cs="Wingdings"/>
    </w:rPr>
  </w:style>
  <w:style w:type="character" w:styleId="ListLabel5298">
    <w:name w:val="ListLabel 5298"/>
    <w:qFormat/>
    <w:rPr>
      <w:rFonts w:cs="Symbol"/>
    </w:rPr>
  </w:style>
  <w:style w:type="character" w:styleId="ListLabel5299">
    <w:name w:val="ListLabel 5299"/>
    <w:qFormat/>
    <w:rPr>
      <w:rFonts w:cs="Symbol"/>
    </w:rPr>
  </w:style>
  <w:style w:type="character" w:styleId="ListLabel5300">
    <w:name w:val="ListLabel 5300"/>
    <w:qFormat/>
    <w:rPr>
      <w:rFonts w:cs="Symbol"/>
    </w:rPr>
  </w:style>
  <w:style w:type="character" w:styleId="ListLabel5301">
    <w:name w:val="ListLabel 5301"/>
    <w:qFormat/>
    <w:rPr>
      <w:rFonts w:cs="Symbol"/>
    </w:rPr>
  </w:style>
  <w:style w:type="character" w:styleId="ListLabel5302">
    <w:name w:val="ListLabel 5302"/>
    <w:qFormat/>
    <w:rPr>
      <w:rFonts w:cs="Symbol"/>
    </w:rPr>
  </w:style>
  <w:style w:type="character" w:styleId="ListLabel5303">
    <w:name w:val="ListLabel 5303"/>
    <w:qFormat/>
    <w:rPr>
      <w:rFonts w:cs="Symbol"/>
    </w:rPr>
  </w:style>
  <w:style w:type="character" w:styleId="ListLabel5304">
    <w:name w:val="ListLabel 5304"/>
    <w:qFormat/>
    <w:rPr>
      <w:rFonts w:cs="Symbol"/>
    </w:rPr>
  </w:style>
  <w:style w:type="character" w:styleId="ListLabel5305">
    <w:name w:val="ListLabel 5305"/>
    <w:qFormat/>
    <w:rPr>
      <w:rFonts w:cs="Symbol"/>
    </w:rPr>
  </w:style>
  <w:style w:type="character" w:styleId="ListLabel5306">
    <w:name w:val="ListLabel 5306"/>
    <w:qFormat/>
    <w:rPr>
      <w:rFonts w:cs="Wingdings"/>
    </w:rPr>
  </w:style>
  <w:style w:type="character" w:styleId="ListLabel5307">
    <w:name w:val="ListLabel 5307"/>
    <w:qFormat/>
    <w:rPr>
      <w:rFonts w:cs="Symbol"/>
    </w:rPr>
  </w:style>
  <w:style w:type="character" w:styleId="ListLabel5308">
    <w:name w:val="ListLabel 5308"/>
    <w:qFormat/>
    <w:rPr>
      <w:rFonts w:cs="Symbol"/>
    </w:rPr>
  </w:style>
  <w:style w:type="character" w:styleId="ListLabel5309">
    <w:name w:val="ListLabel 5309"/>
    <w:qFormat/>
    <w:rPr>
      <w:rFonts w:cs="Symbol"/>
    </w:rPr>
  </w:style>
  <w:style w:type="character" w:styleId="ListLabel5310">
    <w:name w:val="ListLabel 5310"/>
    <w:qFormat/>
    <w:rPr>
      <w:rFonts w:cs="Symbol"/>
    </w:rPr>
  </w:style>
  <w:style w:type="character" w:styleId="ListLabel5311">
    <w:name w:val="ListLabel 5311"/>
    <w:qFormat/>
    <w:rPr>
      <w:rFonts w:cs="Symbol"/>
    </w:rPr>
  </w:style>
  <w:style w:type="character" w:styleId="ListLabel5312">
    <w:name w:val="ListLabel 5312"/>
    <w:qFormat/>
    <w:rPr>
      <w:rFonts w:cs="Symbol"/>
    </w:rPr>
  </w:style>
  <w:style w:type="character" w:styleId="ListLabel5313">
    <w:name w:val="ListLabel 5313"/>
    <w:qFormat/>
    <w:rPr>
      <w:rFonts w:cs="Symbol"/>
    </w:rPr>
  </w:style>
  <w:style w:type="character" w:styleId="ListLabel5314">
    <w:name w:val="ListLabel 5314"/>
    <w:qFormat/>
    <w:rPr>
      <w:rFonts w:cs="Symbol"/>
    </w:rPr>
  </w:style>
  <w:style w:type="character" w:styleId="ListLabel5315">
    <w:name w:val="ListLabel 5315"/>
    <w:qFormat/>
    <w:rPr>
      <w:rFonts w:cs="Wingdings"/>
    </w:rPr>
  </w:style>
  <w:style w:type="character" w:styleId="ListLabel5316">
    <w:name w:val="ListLabel 5316"/>
    <w:qFormat/>
    <w:rPr>
      <w:rFonts w:cs="Symbol"/>
    </w:rPr>
  </w:style>
  <w:style w:type="character" w:styleId="ListLabel5317">
    <w:name w:val="ListLabel 5317"/>
    <w:qFormat/>
    <w:rPr>
      <w:rFonts w:cs="Symbol"/>
    </w:rPr>
  </w:style>
  <w:style w:type="character" w:styleId="ListLabel5318">
    <w:name w:val="ListLabel 5318"/>
    <w:qFormat/>
    <w:rPr>
      <w:rFonts w:cs="Symbol"/>
    </w:rPr>
  </w:style>
  <w:style w:type="character" w:styleId="ListLabel5319">
    <w:name w:val="ListLabel 5319"/>
    <w:qFormat/>
    <w:rPr>
      <w:rFonts w:cs="Symbol"/>
    </w:rPr>
  </w:style>
  <w:style w:type="character" w:styleId="ListLabel5320">
    <w:name w:val="ListLabel 5320"/>
    <w:qFormat/>
    <w:rPr>
      <w:rFonts w:cs="Symbol"/>
    </w:rPr>
  </w:style>
  <w:style w:type="character" w:styleId="ListLabel5321">
    <w:name w:val="ListLabel 5321"/>
    <w:qFormat/>
    <w:rPr>
      <w:rFonts w:cs="Symbol"/>
    </w:rPr>
  </w:style>
  <w:style w:type="character" w:styleId="ListLabel5322">
    <w:name w:val="ListLabel 5322"/>
    <w:qFormat/>
    <w:rPr>
      <w:rFonts w:cs="Symbol"/>
    </w:rPr>
  </w:style>
  <w:style w:type="character" w:styleId="ListLabel5323">
    <w:name w:val="ListLabel 5323"/>
    <w:qFormat/>
    <w:rPr>
      <w:rFonts w:cs="Symbol"/>
    </w:rPr>
  </w:style>
  <w:style w:type="character" w:styleId="ListLabel5324">
    <w:name w:val="ListLabel 5324"/>
    <w:qFormat/>
    <w:rPr>
      <w:rFonts w:cs="Wingdings"/>
    </w:rPr>
  </w:style>
  <w:style w:type="character" w:styleId="ListLabel5325">
    <w:name w:val="ListLabel 5325"/>
    <w:qFormat/>
    <w:rPr>
      <w:rFonts w:cs="Symbol"/>
    </w:rPr>
  </w:style>
  <w:style w:type="character" w:styleId="ListLabel5326">
    <w:name w:val="ListLabel 5326"/>
    <w:qFormat/>
    <w:rPr>
      <w:rFonts w:cs="Symbol"/>
    </w:rPr>
  </w:style>
  <w:style w:type="character" w:styleId="ListLabel5327">
    <w:name w:val="ListLabel 5327"/>
    <w:qFormat/>
    <w:rPr>
      <w:rFonts w:cs="Symbol"/>
    </w:rPr>
  </w:style>
  <w:style w:type="character" w:styleId="ListLabel5328">
    <w:name w:val="ListLabel 5328"/>
    <w:qFormat/>
    <w:rPr>
      <w:rFonts w:cs="Symbol"/>
    </w:rPr>
  </w:style>
  <w:style w:type="character" w:styleId="ListLabel5329">
    <w:name w:val="ListLabel 5329"/>
    <w:qFormat/>
    <w:rPr>
      <w:rFonts w:cs="Symbol"/>
    </w:rPr>
  </w:style>
  <w:style w:type="character" w:styleId="ListLabel5330">
    <w:name w:val="ListLabel 5330"/>
    <w:qFormat/>
    <w:rPr>
      <w:rFonts w:cs="Symbol"/>
    </w:rPr>
  </w:style>
  <w:style w:type="character" w:styleId="ListLabel5331">
    <w:name w:val="ListLabel 5331"/>
    <w:qFormat/>
    <w:rPr>
      <w:rFonts w:cs="Symbol"/>
    </w:rPr>
  </w:style>
  <w:style w:type="character" w:styleId="ListLabel5332">
    <w:name w:val="ListLabel 5332"/>
    <w:qFormat/>
    <w:rPr>
      <w:rFonts w:cs="Symbol"/>
    </w:rPr>
  </w:style>
  <w:style w:type="character" w:styleId="ListLabel5333">
    <w:name w:val="ListLabel 5333"/>
    <w:qFormat/>
    <w:rPr>
      <w:rFonts w:cs="Wingdings"/>
    </w:rPr>
  </w:style>
  <w:style w:type="character" w:styleId="ListLabel5334">
    <w:name w:val="ListLabel 5334"/>
    <w:qFormat/>
    <w:rPr>
      <w:rFonts w:cs="Symbol"/>
    </w:rPr>
  </w:style>
  <w:style w:type="character" w:styleId="ListLabel5335">
    <w:name w:val="ListLabel 5335"/>
    <w:qFormat/>
    <w:rPr>
      <w:rFonts w:cs="Symbol"/>
    </w:rPr>
  </w:style>
  <w:style w:type="character" w:styleId="ListLabel5336">
    <w:name w:val="ListLabel 5336"/>
    <w:qFormat/>
    <w:rPr>
      <w:rFonts w:cs="Symbol"/>
    </w:rPr>
  </w:style>
  <w:style w:type="character" w:styleId="ListLabel5337">
    <w:name w:val="ListLabel 5337"/>
    <w:qFormat/>
    <w:rPr>
      <w:rFonts w:cs="Symbol"/>
    </w:rPr>
  </w:style>
  <w:style w:type="character" w:styleId="ListLabel5338">
    <w:name w:val="ListLabel 5338"/>
    <w:qFormat/>
    <w:rPr>
      <w:rFonts w:cs="Symbol"/>
    </w:rPr>
  </w:style>
  <w:style w:type="character" w:styleId="ListLabel5339">
    <w:name w:val="ListLabel 5339"/>
    <w:qFormat/>
    <w:rPr>
      <w:rFonts w:cs="Symbol"/>
    </w:rPr>
  </w:style>
  <w:style w:type="character" w:styleId="ListLabel5340">
    <w:name w:val="ListLabel 5340"/>
    <w:qFormat/>
    <w:rPr>
      <w:rFonts w:cs="Symbol"/>
    </w:rPr>
  </w:style>
  <w:style w:type="character" w:styleId="ListLabel5341">
    <w:name w:val="ListLabel 5341"/>
    <w:qFormat/>
    <w:rPr>
      <w:rFonts w:cs="Symbol"/>
    </w:rPr>
  </w:style>
  <w:style w:type="character" w:styleId="ListLabel5342">
    <w:name w:val="ListLabel 5342"/>
    <w:qFormat/>
    <w:rPr>
      <w:rFonts w:cs="Wingdings"/>
    </w:rPr>
  </w:style>
  <w:style w:type="character" w:styleId="ListLabel5343">
    <w:name w:val="ListLabel 5343"/>
    <w:qFormat/>
    <w:rPr>
      <w:rFonts w:cs="Wingdings"/>
    </w:rPr>
  </w:style>
  <w:style w:type="character" w:styleId="ListLabel5344">
    <w:name w:val="ListLabel 5344"/>
    <w:qFormat/>
    <w:rPr>
      <w:rFonts w:cs="Wingdings"/>
    </w:rPr>
  </w:style>
  <w:style w:type="character" w:styleId="ListLabel5345">
    <w:name w:val="ListLabel 5345"/>
    <w:qFormat/>
    <w:rPr>
      <w:rFonts w:cs="Wingdings"/>
    </w:rPr>
  </w:style>
  <w:style w:type="character" w:styleId="ListLabel5346">
    <w:name w:val="ListLabel 5346"/>
    <w:qFormat/>
    <w:rPr>
      <w:rFonts w:cs="Wingdings"/>
    </w:rPr>
  </w:style>
  <w:style w:type="character" w:styleId="ListLabel5347">
    <w:name w:val="ListLabel 5347"/>
    <w:qFormat/>
    <w:rPr>
      <w:rFonts w:cs="Wingdings"/>
    </w:rPr>
  </w:style>
  <w:style w:type="character" w:styleId="ListLabel5348">
    <w:name w:val="ListLabel 5348"/>
    <w:qFormat/>
    <w:rPr>
      <w:rFonts w:cs="Wingdings"/>
    </w:rPr>
  </w:style>
  <w:style w:type="character" w:styleId="ListLabel5349">
    <w:name w:val="ListLabel 5349"/>
    <w:qFormat/>
    <w:rPr>
      <w:rFonts w:cs="Wingdings"/>
    </w:rPr>
  </w:style>
  <w:style w:type="character" w:styleId="ListLabel5350">
    <w:name w:val="ListLabel 5350"/>
    <w:qFormat/>
    <w:rPr>
      <w:rFonts w:cs="Wingdings"/>
    </w:rPr>
  </w:style>
  <w:style w:type="character" w:styleId="ListLabel5351">
    <w:name w:val="ListLabel 5351"/>
    <w:qFormat/>
    <w:rPr>
      <w:rFonts w:ascii="Times New Roman" w:hAnsi="Times New Roman" w:cs="Symbol"/>
      <w:sz w:val="24"/>
    </w:rPr>
  </w:style>
  <w:style w:type="character" w:styleId="ListLabel5352">
    <w:name w:val="ListLabel 5352"/>
    <w:qFormat/>
    <w:rPr>
      <w:rFonts w:cs="Courier New"/>
    </w:rPr>
  </w:style>
  <w:style w:type="character" w:styleId="ListLabel5353">
    <w:name w:val="ListLabel 5353"/>
    <w:qFormat/>
    <w:rPr>
      <w:rFonts w:cs="Wingdings"/>
    </w:rPr>
  </w:style>
  <w:style w:type="character" w:styleId="ListLabel5354">
    <w:name w:val="ListLabel 5354"/>
    <w:qFormat/>
    <w:rPr>
      <w:rFonts w:cs="Symbol"/>
    </w:rPr>
  </w:style>
  <w:style w:type="character" w:styleId="ListLabel5355">
    <w:name w:val="ListLabel 5355"/>
    <w:qFormat/>
    <w:rPr>
      <w:rFonts w:cs="Courier New"/>
    </w:rPr>
  </w:style>
  <w:style w:type="character" w:styleId="ListLabel5356">
    <w:name w:val="ListLabel 5356"/>
    <w:qFormat/>
    <w:rPr>
      <w:rFonts w:cs="Wingdings"/>
    </w:rPr>
  </w:style>
  <w:style w:type="character" w:styleId="ListLabel5357">
    <w:name w:val="ListLabel 5357"/>
    <w:qFormat/>
    <w:rPr>
      <w:rFonts w:cs="Symbol"/>
    </w:rPr>
  </w:style>
  <w:style w:type="character" w:styleId="ListLabel5358">
    <w:name w:val="ListLabel 5358"/>
    <w:qFormat/>
    <w:rPr>
      <w:rFonts w:cs="Courier New"/>
    </w:rPr>
  </w:style>
  <w:style w:type="character" w:styleId="ListLabel5359">
    <w:name w:val="ListLabel 5359"/>
    <w:qFormat/>
    <w:rPr>
      <w:rFonts w:cs="Wingdings"/>
    </w:rPr>
  </w:style>
  <w:style w:type="character" w:styleId="ListLabel5360">
    <w:name w:val="ListLabel 5360"/>
    <w:qFormat/>
    <w:rPr>
      <w:rFonts w:ascii="Times New Roman" w:hAnsi="Times New Roman" w:cs="Symbol"/>
      <w:sz w:val="24"/>
    </w:rPr>
  </w:style>
  <w:style w:type="character" w:styleId="ListLabel5361">
    <w:name w:val="ListLabel 5361"/>
    <w:qFormat/>
    <w:rPr>
      <w:rFonts w:cs="Courier New"/>
    </w:rPr>
  </w:style>
  <w:style w:type="character" w:styleId="ListLabel5362">
    <w:name w:val="ListLabel 5362"/>
    <w:qFormat/>
    <w:rPr>
      <w:rFonts w:cs="Wingdings"/>
    </w:rPr>
  </w:style>
  <w:style w:type="character" w:styleId="ListLabel5363">
    <w:name w:val="ListLabel 5363"/>
    <w:qFormat/>
    <w:rPr>
      <w:rFonts w:cs="Symbol"/>
    </w:rPr>
  </w:style>
  <w:style w:type="character" w:styleId="ListLabel5364">
    <w:name w:val="ListLabel 5364"/>
    <w:qFormat/>
    <w:rPr>
      <w:rFonts w:cs="Courier New"/>
    </w:rPr>
  </w:style>
  <w:style w:type="character" w:styleId="ListLabel5365">
    <w:name w:val="ListLabel 5365"/>
    <w:qFormat/>
    <w:rPr>
      <w:rFonts w:cs="Wingdings"/>
    </w:rPr>
  </w:style>
  <w:style w:type="character" w:styleId="ListLabel5366">
    <w:name w:val="ListLabel 5366"/>
    <w:qFormat/>
    <w:rPr>
      <w:rFonts w:cs="Symbol"/>
    </w:rPr>
  </w:style>
  <w:style w:type="character" w:styleId="ListLabel5367">
    <w:name w:val="ListLabel 5367"/>
    <w:qFormat/>
    <w:rPr>
      <w:rFonts w:cs="Courier New"/>
    </w:rPr>
  </w:style>
  <w:style w:type="character" w:styleId="ListLabel5368">
    <w:name w:val="ListLabel 5368"/>
    <w:qFormat/>
    <w:rPr>
      <w:rFonts w:cs="Wingdings"/>
    </w:rPr>
  </w:style>
  <w:style w:type="character" w:styleId="ListLabel5369">
    <w:name w:val="ListLabel 5369"/>
    <w:qFormat/>
    <w:rPr>
      <w:rFonts w:cs="Wingdings"/>
      <w:b w:val="false"/>
      <w:sz w:val="24"/>
    </w:rPr>
  </w:style>
  <w:style w:type="character" w:styleId="ListLabel5370">
    <w:name w:val="ListLabel 5370"/>
    <w:qFormat/>
    <w:rPr>
      <w:rFonts w:cs="Wingdings"/>
    </w:rPr>
  </w:style>
  <w:style w:type="character" w:styleId="ListLabel5371">
    <w:name w:val="ListLabel 5371"/>
    <w:qFormat/>
    <w:rPr>
      <w:rFonts w:cs="Wingdings"/>
    </w:rPr>
  </w:style>
  <w:style w:type="character" w:styleId="ListLabel5372">
    <w:name w:val="ListLabel 5372"/>
    <w:qFormat/>
    <w:rPr>
      <w:rFonts w:cs="Wingdings"/>
    </w:rPr>
  </w:style>
  <w:style w:type="character" w:styleId="ListLabel5373">
    <w:name w:val="ListLabel 5373"/>
    <w:qFormat/>
    <w:rPr>
      <w:rFonts w:cs="Wingdings"/>
    </w:rPr>
  </w:style>
  <w:style w:type="character" w:styleId="ListLabel5374">
    <w:name w:val="ListLabel 5374"/>
    <w:qFormat/>
    <w:rPr>
      <w:rFonts w:cs="Wingdings"/>
    </w:rPr>
  </w:style>
  <w:style w:type="character" w:styleId="ListLabel5375">
    <w:name w:val="ListLabel 5375"/>
    <w:qFormat/>
    <w:rPr>
      <w:rFonts w:cs="Wingdings"/>
    </w:rPr>
  </w:style>
  <w:style w:type="character" w:styleId="ListLabel5376">
    <w:name w:val="ListLabel 5376"/>
    <w:qFormat/>
    <w:rPr>
      <w:rFonts w:cs="Wingdings"/>
    </w:rPr>
  </w:style>
  <w:style w:type="character" w:styleId="ListLabel5377">
    <w:name w:val="ListLabel 5377"/>
    <w:qFormat/>
    <w:rPr>
      <w:rFonts w:cs="Wingdings"/>
    </w:rPr>
  </w:style>
  <w:style w:type="character" w:styleId="ListLabel5378">
    <w:name w:val="ListLabel 5378"/>
    <w:qFormat/>
    <w:rPr>
      <w:rFonts w:cs="Wingdings"/>
    </w:rPr>
  </w:style>
  <w:style w:type="character" w:styleId="ListLabel5379">
    <w:name w:val="ListLabel 5379"/>
    <w:qFormat/>
    <w:rPr>
      <w:rFonts w:cs="Symbol"/>
    </w:rPr>
  </w:style>
  <w:style w:type="character" w:styleId="ListLabel5380">
    <w:name w:val="ListLabel 5380"/>
    <w:qFormat/>
    <w:rPr>
      <w:rFonts w:cs="Symbol"/>
    </w:rPr>
  </w:style>
  <w:style w:type="character" w:styleId="ListLabel5381">
    <w:name w:val="ListLabel 5381"/>
    <w:qFormat/>
    <w:rPr>
      <w:rFonts w:cs="Symbol"/>
    </w:rPr>
  </w:style>
  <w:style w:type="character" w:styleId="ListLabel5382">
    <w:name w:val="ListLabel 5382"/>
    <w:qFormat/>
    <w:rPr>
      <w:rFonts w:cs="Symbol"/>
    </w:rPr>
  </w:style>
  <w:style w:type="character" w:styleId="ListLabel5383">
    <w:name w:val="ListLabel 5383"/>
    <w:qFormat/>
    <w:rPr>
      <w:rFonts w:cs="Symbol"/>
    </w:rPr>
  </w:style>
  <w:style w:type="character" w:styleId="ListLabel5384">
    <w:name w:val="ListLabel 5384"/>
    <w:qFormat/>
    <w:rPr>
      <w:rFonts w:cs="Symbol"/>
    </w:rPr>
  </w:style>
  <w:style w:type="character" w:styleId="ListLabel5385">
    <w:name w:val="ListLabel 5385"/>
    <w:qFormat/>
    <w:rPr>
      <w:rFonts w:cs="Symbol"/>
    </w:rPr>
  </w:style>
  <w:style w:type="character" w:styleId="ListLabel5386">
    <w:name w:val="ListLabel 5386"/>
    <w:qFormat/>
    <w:rPr>
      <w:rFonts w:cs="Symbol"/>
    </w:rPr>
  </w:style>
  <w:style w:type="character" w:styleId="ListLabel5387">
    <w:name w:val="ListLabel 5387"/>
    <w:qFormat/>
    <w:rPr>
      <w:rFonts w:cs="Wingdings"/>
    </w:rPr>
  </w:style>
  <w:style w:type="character" w:styleId="ListLabel5388">
    <w:name w:val="ListLabel 5388"/>
    <w:qFormat/>
    <w:rPr>
      <w:rFonts w:cs="Symbol"/>
    </w:rPr>
  </w:style>
  <w:style w:type="character" w:styleId="ListLabel5389">
    <w:name w:val="ListLabel 5389"/>
    <w:qFormat/>
    <w:rPr>
      <w:rFonts w:cs="Symbol"/>
    </w:rPr>
  </w:style>
  <w:style w:type="character" w:styleId="ListLabel5390">
    <w:name w:val="ListLabel 5390"/>
    <w:qFormat/>
    <w:rPr>
      <w:rFonts w:cs="Symbol"/>
    </w:rPr>
  </w:style>
  <w:style w:type="character" w:styleId="ListLabel5391">
    <w:name w:val="ListLabel 5391"/>
    <w:qFormat/>
    <w:rPr>
      <w:rFonts w:cs="Symbol"/>
    </w:rPr>
  </w:style>
  <w:style w:type="character" w:styleId="ListLabel5392">
    <w:name w:val="ListLabel 5392"/>
    <w:qFormat/>
    <w:rPr>
      <w:rFonts w:cs="Symbol"/>
    </w:rPr>
  </w:style>
  <w:style w:type="character" w:styleId="ListLabel5393">
    <w:name w:val="ListLabel 5393"/>
    <w:qFormat/>
    <w:rPr>
      <w:rFonts w:cs="Symbol"/>
    </w:rPr>
  </w:style>
  <w:style w:type="character" w:styleId="ListLabel5394">
    <w:name w:val="ListLabel 5394"/>
    <w:qFormat/>
    <w:rPr>
      <w:rFonts w:cs="Symbol"/>
    </w:rPr>
  </w:style>
  <w:style w:type="character" w:styleId="ListLabel5395">
    <w:name w:val="ListLabel 5395"/>
    <w:qFormat/>
    <w:rPr>
      <w:rFonts w:cs="Symbol"/>
    </w:rPr>
  </w:style>
  <w:style w:type="character" w:styleId="ListLabel5396">
    <w:name w:val="ListLabel 5396"/>
    <w:qFormat/>
    <w:rPr>
      <w:rFonts w:cs="Wingdings"/>
    </w:rPr>
  </w:style>
  <w:style w:type="character" w:styleId="ListLabel5397">
    <w:name w:val="ListLabel 5397"/>
    <w:qFormat/>
    <w:rPr>
      <w:rFonts w:cs="Symbol"/>
    </w:rPr>
  </w:style>
  <w:style w:type="character" w:styleId="ListLabel5398">
    <w:name w:val="ListLabel 5398"/>
    <w:qFormat/>
    <w:rPr>
      <w:rFonts w:cs="Symbol"/>
    </w:rPr>
  </w:style>
  <w:style w:type="character" w:styleId="ListLabel5399">
    <w:name w:val="ListLabel 5399"/>
    <w:qFormat/>
    <w:rPr>
      <w:rFonts w:cs="Symbol"/>
    </w:rPr>
  </w:style>
  <w:style w:type="character" w:styleId="ListLabel5400">
    <w:name w:val="ListLabel 5400"/>
    <w:qFormat/>
    <w:rPr>
      <w:rFonts w:cs="Symbol"/>
    </w:rPr>
  </w:style>
  <w:style w:type="character" w:styleId="ListLabel5401">
    <w:name w:val="ListLabel 5401"/>
    <w:qFormat/>
    <w:rPr>
      <w:rFonts w:cs="Symbol"/>
    </w:rPr>
  </w:style>
  <w:style w:type="character" w:styleId="ListLabel5402">
    <w:name w:val="ListLabel 5402"/>
    <w:qFormat/>
    <w:rPr>
      <w:rFonts w:cs="Symbol"/>
    </w:rPr>
  </w:style>
  <w:style w:type="character" w:styleId="ListLabel5403">
    <w:name w:val="ListLabel 5403"/>
    <w:qFormat/>
    <w:rPr>
      <w:rFonts w:cs="Symbol"/>
    </w:rPr>
  </w:style>
  <w:style w:type="character" w:styleId="ListLabel5404">
    <w:name w:val="ListLabel 5404"/>
    <w:qFormat/>
    <w:rPr>
      <w:rFonts w:cs="Symbol"/>
    </w:rPr>
  </w:style>
  <w:style w:type="character" w:styleId="ListLabel5405">
    <w:name w:val="ListLabel 5405"/>
    <w:qFormat/>
    <w:rPr>
      <w:rFonts w:cs="Wingdings"/>
    </w:rPr>
  </w:style>
  <w:style w:type="character" w:styleId="ListLabel5406">
    <w:name w:val="ListLabel 5406"/>
    <w:qFormat/>
    <w:rPr>
      <w:rFonts w:cs="Symbol"/>
    </w:rPr>
  </w:style>
  <w:style w:type="character" w:styleId="ListLabel5407">
    <w:name w:val="ListLabel 5407"/>
    <w:qFormat/>
    <w:rPr>
      <w:rFonts w:cs="Symbol"/>
    </w:rPr>
  </w:style>
  <w:style w:type="character" w:styleId="ListLabel5408">
    <w:name w:val="ListLabel 5408"/>
    <w:qFormat/>
    <w:rPr>
      <w:rFonts w:cs="Symbol"/>
    </w:rPr>
  </w:style>
  <w:style w:type="character" w:styleId="ListLabel5409">
    <w:name w:val="ListLabel 5409"/>
    <w:qFormat/>
    <w:rPr>
      <w:rFonts w:cs="Symbol"/>
    </w:rPr>
  </w:style>
  <w:style w:type="character" w:styleId="ListLabel5410">
    <w:name w:val="ListLabel 5410"/>
    <w:qFormat/>
    <w:rPr>
      <w:rFonts w:cs="Symbol"/>
    </w:rPr>
  </w:style>
  <w:style w:type="character" w:styleId="ListLabel5411">
    <w:name w:val="ListLabel 5411"/>
    <w:qFormat/>
    <w:rPr>
      <w:rFonts w:cs="Symbol"/>
    </w:rPr>
  </w:style>
  <w:style w:type="character" w:styleId="ListLabel5412">
    <w:name w:val="ListLabel 5412"/>
    <w:qFormat/>
    <w:rPr>
      <w:rFonts w:cs="Symbol"/>
    </w:rPr>
  </w:style>
  <w:style w:type="character" w:styleId="ListLabel5413">
    <w:name w:val="ListLabel 5413"/>
    <w:qFormat/>
    <w:rPr>
      <w:rFonts w:cs="Symbol"/>
    </w:rPr>
  </w:style>
  <w:style w:type="character" w:styleId="ListLabel5414">
    <w:name w:val="ListLabel 5414"/>
    <w:qFormat/>
    <w:rPr>
      <w:rFonts w:cs="Wingdings"/>
    </w:rPr>
  </w:style>
  <w:style w:type="character" w:styleId="ListLabel5415">
    <w:name w:val="ListLabel 5415"/>
    <w:qFormat/>
    <w:rPr>
      <w:rFonts w:cs="Symbol"/>
    </w:rPr>
  </w:style>
  <w:style w:type="character" w:styleId="ListLabel5416">
    <w:name w:val="ListLabel 5416"/>
    <w:qFormat/>
    <w:rPr>
      <w:rFonts w:cs="Symbol"/>
    </w:rPr>
  </w:style>
  <w:style w:type="character" w:styleId="ListLabel5417">
    <w:name w:val="ListLabel 5417"/>
    <w:qFormat/>
    <w:rPr>
      <w:rFonts w:cs="Symbol"/>
    </w:rPr>
  </w:style>
  <w:style w:type="character" w:styleId="ListLabel5418">
    <w:name w:val="ListLabel 5418"/>
    <w:qFormat/>
    <w:rPr>
      <w:rFonts w:cs="Symbol"/>
    </w:rPr>
  </w:style>
  <w:style w:type="character" w:styleId="ListLabel5419">
    <w:name w:val="ListLabel 5419"/>
    <w:qFormat/>
    <w:rPr>
      <w:rFonts w:cs="Symbol"/>
    </w:rPr>
  </w:style>
  <w:style w:type="character" w:styleId="ListLabel5420">
    <w:name w:val="ListLabel 5420"/>
    <w:qFormat/>
    <w:rPr>
      <w:rFonts w:cs="Symbol"/>
    </w:rPr>
  </w:style>
  <w:style w:type="character" w:styleId="ListLabel5421">
    <w:name w:val="ListLabel 5421"/>
    <w:qFormat/>
    <w:rPr>
      <w:rFonts w:cs="Symbol"/>
    </w:rPr>
  </w:style>
  <w:style w:type="character" w:styleId="ListLabel5422">
    <w:name w:val="ListLabel 5422"/>
    <w:qFormat/>
    <w:rPr>
      <w:rFonts w:cs="Symbol"/>
    </w:rPr>
  </w:style>
  <w:style w:type="character" w:styleId="ListLabel5423">
    <w:name w:val="ListLabel 5423"/>
    <w:qFormat/>
    <w:rPr>
      <w:rFonts w:cs="Wingdings"/>
    </w:rPr>
  </w:style>
  <w:style w:type="character" w:styleId="ListLabel5424">
    <w:name w:val="ListLabel 5424"/>
    <w:qFormat/>
    <w:rPr>
      <w:rFonts w:cs="Symbol"/>
    </w:rPr>
  </w:style>
  <w:style w:type="character" w:styleId="ListLabel5425">
    <w:name w:val="ListLabel 5425"/>
    <w:qFormat/>
    <w:rPr>
      <w:rFonts w:cs="Symbol"/>
    </w:rPr>
  </w:style>
  <w:style w:type="character" w:styleId="ListLabel5426">
    <w:name w:val="ListLabel 5426"/>
    <w:qFormat/>
    <w:rPr>
      <w:rFonts w:cs="Symbol"/>
    </w:rPr>
  </w:style>
  <w:style w:type="character" w:styleId="ListLabel5427">
    <w:name w:val="ListLabel 5427"/>
    <w:qFormat/>
    <w:rPr>
      <w:rFonts w:cs="Symbol"/>
    </w:rPr>
  </w:style>
  <w:style w:type="character" w:styleId="ListLabel5428">
    <w:name w:val="ListLabel 5428"/>
    <w:qFormat/>
    <w:rPr>
      <w:rFonts w:cs="Symbol"/>
    </w:rPr>
  </w:style>
  <w:style w:type="character" w:styleId="ListLabel5429">
    <w:name w:val="ListLabel 5429"/>
    <w:qFormat/>
    <w:rPr>
      <w:rFonts w:cs="Symbol"/>
    </w:rPr>
  </w:style>
  <w:style w:type="character" w:styleId="ListLabel5430">
    <w:name w:val="ListLabel 5430"/>
    <w:qFormat/>
    <w:rPr>
      <w:rFonts w:cs="Symbol"/>
    </w:rPr>
  </w:style>
  <w:style w:type="character" w:styleId="ListLabel5431">
    <w:name w:val="ListLabel 5431"/>
    <w:qFormat/>
    <w:rPr>
      <w:rFonts w:cs="Symbol"/>
    </w:rPr>
  </w:style>
  <w:style w:type="character" w:styleId="ListLabel5432">
    <w:name w:val="ListLabel 5432"/>
    <w:qFormat/>
    <w:rPr>
      <w:rFonts w:cs="Wingdings"/>
    </w:rPr>
  </w:style>
  <w:style w:type="character" w:styleId="ListLabel5433">
    <w:name w:val="ListLabel 5433"/>
    <w:qFormat/>
    <w:rPr>
      <w:rFonts w:cs="Wingdings"/>
    </w:rPr>
  </w:style>
  <w:style w:type="character" w:styleId="ListLabel5434">
    <w:name w:val="ListLabel 5434"/>
    <w:qFormat/>
    <w:rPr>
      <w:rFonts w:cs="Wingdings"/>
    </w:rPr>
  </w:style>
  <w:style w:type="character" w:styleId="ListLabel5435">
    <w:name w:val="ListLabel 5435"/>
    <w:qFormat/>
    <w:rPr>
      <w:rFonts w:cs="Wingdings"/>
    </w:rPr>
  </w:style>
  <w:style w:type="character" w:styleId="ListLabel5436">
    <w:name w:val="ListLabel 5436"/>
    <w:qFormat/>
    <w:rPr>
      <w:rFonts w:cs="Wingdings"/>
    </w:rPr>
  </w:style>
  <w:style w:type="character" w:styleId="ListLabel5437">
    <w:name w:val="ListLabel 5437"/>
    <w:qFormat/>
    <w:rPr>
      <w:rFonts w:cs="Wingdings"/>
    </w:rPr>
  </w:style>
  <w:style w:type="character" w:styleId="ListLabel5438">
    <w:name w:val="ListLabel 5438"/>
    <w:qFormat/>
    <w:rPr>
      <w:rFonts w:cs="Wingdings"/>
    </w:rPr>
  </w:style>
  <w:style w:type="character" w:styleId="ListLabel5439">
    <w:name w:val="ListLabel 5439"/>
    <w:qFormat/>
    <w:rPr>
      <w:rFonts w:cs="Wingdings"/>
    </w:rPr>
  </w:style>
  <w:style w:type="character" w:styleId="ListLabel5440">
    <w:name w:val="ListLabel 5440"/>
    <w:qFormat/>
    <w:rPr>
      <w:rFonts w:cs="Wingdings"/>
    </w:rPr>
  </w:style>
  <w:style w:type="character" w:styleId="ListLabel5441">
    <w:name w:val="ListLabel 5441"/>
    <w:qFormat/>
    <w:rPr>
      <w:rFonts w:ascii="Times New Roman" w:hAnsi="Times New Roman" w:cs="Symbol"/>
      <w:sz w:val="24"/>
    </w:rPr>
  </w:style>
  <w:style w:type="character" w:styleId="ListLabel5442">
    <w:name w:val="ListLabel 5442"/>
    <w:qFormat/>
    <w:rPr>
      <w:rFonts w:cs="Courier New"/>
    </w:rPr>
  </w:style>
  <w:style w:type="character" w:styleId="ListLabel5443">
    <w:name w:val="ListLabel 5443"/>
    <w:qFormat/>
    <w:rPr>
      <w:rFonts w:cs="Wingdings"/>
    </w:rPr>
  </w:style>
  <w:style w:type="character" w:styleId="ListLabel5444">
    <w:name w:val="ListLabel 5444"/>
    <w:qFormat/>
    <w:rPr>
      <w:rFonts w:cs="Symbol"/>
    </w:rPr>
  </w:style>
  <w:style w:type="character" w:styleId="ListLabel5445">
    <w:name w:val="ListLabel 5445"/>
    <w:qFormat/>
    <w:rPr>
      <w:rFonts w:cs="Courier New"/>
    </w:rPr>
  </w:style>
  <w:style w:type="character" w:styleId="ListLabel5446">
    <w:name w:val="ListLabel 5446"/>
    <w:qFormat/>
    <w:rPr>
      <w:rFonts w:cs="Wingdings"/>
    </w:rPr>
  </w:style>
  <w:style w:type="character" w:styleId="ListLabel5447">
    <w:name w:val="ListLabel 5447"/>
    <w:qFormat/>
    <w:rPr>
      <w:rFonts w:cs="Symbol"/>
    </w:rPr>
  </w:style>
  <w:style w:type="character" w:styleId="ListLabel5448">
    <w:name w:val="ListLabel 5448"/>
    <w:qFormat/>
    <w:rPr>
      <w:rFonts w:cs="Courier New"/>
    </w:rPr>
  </w:style>
  <w:style w:type="character" w:styleId="ListLabel5449">
    <w:name w:val="ListLabel 5449"/>
    <w:qFormat/>
    <w:rPr>
      <w:rFonts w:cs="Wingdings"/>
    </w:rPr>
  </w:style>
  <w:style w:type="character" w:styleId="ListLabel5450">
    <w:name w:val="ListLabel 5450"/>
    <w:qFormat/>
    <w:rPr>
      <w:rFonts w:ascii="Times New Roman" w:hAnsi="Times New Roman" w:cs="Symbol"/>
      <w:sz w:val="24"/>
    </w:rPr>
  </w:style>
  <w:style w:type="character" w:styleId="ListLabel5451">
    <w:name w:val="ListLabel 5451"/>
    <w:qFormat/>
    <w:rPr>
      <w:rFonts w:cs="Courier New"/>
    </w:rPr>
  </w:style>
  <w:style w:type="character" w:styleId="ListLabel5452">
    <w:name w:val="ListLabel 5452"/>
    <w:qFormat/>
    <w:rPr>
      <w:rFonts w:cs="Wingdings"/>
    </w:rPr>
  </w:style>
  <w:style w:type="character" w:styleId="ListLabel5453">
    <w:name w:val="ListLabel 5453"/>
    <w:qFormat/>
    <w:rPr>
      <w:rFonts w:cs="Symbol"/>
    </w:rPr>
  </w:style>
  <w:style w:type="character" w:styleId="ListLabel5454">
    <w:name w:val="ListLabel 5454"/>
    <w:qFormat/>
    <w:rPr>
      <w:rFonts w:cs="Courier New"/>
    </w:rPr>
  </w:style>
  <w:style w:type="character" w:styleId="ListLabel5455">
    <w:name w:val="ListLabel 5455"/>
    <w:qFormat/>
    <w:rPr>
      <w:rFonts w:cs="Wingdings"/>
    </w:rPr>
  </w:style>
  <w:style w:type="character" w:styleId="ListLabel5456">
    <w:name w:val="ListLabel 5456"/>
    <w:qFormat/>
    <w:rPr>
      <w:rFonts w:cs="Symbol"/>
    </w:rPr>
  </w:style>
  <w:style w:type="character" w:styleId="ListLabel5457">
    <w:name w:val="ListLabel 5457"/>
    <w:qFormat/>
    <w:rPr>
      <w:rFonts w:cs="Courier New"/>
    </w:rPr>
  </w:style>
  <w:style w:type="character" w:styleId="ListLabel5458">
    <w:name w:val="ListLabel 5458"/>
    <w:qFormat/>
    <w:rPr>
      <w:rFonts w:cs="Wingdings"/>
    </w:rPr>
  </w:style>
  <w:style w:type="character" w:styleId="ListLabel5459">
    <w:name w:val="ListLabel 5459"/>
    <w:qFormat/>
    <w:rPr>
      <w:rFonts w:cs="Wingdings"/>
      <w:b w:val="false"/>
      <w:sz w:val="24"/>
    </w:rPr>
  </w:style>
  <w:style w:type="character" w:styleId="ListLabel5460">
    <w:name w:val="ListLabel 5460"/>
    <w:qFormat/>
    <w:rPr>
      <w:rFonts w:cs="Wingdings"/>
    </w:rPr>
  </w:style>
  <w:style w:type="character" w:styleId="ListLabel5461">
    <w:name w:val="ListLabel 5461"/>
    <w:qFormat/>
    <w:rPr>
      <w:rFonts w:cs="Wingdings"/>
    </w:rPr>
  </w:style>
  <w:style w:type="character" w:styleId="ListLabel5462">
    <w:name w:val="ListLabel 5462"/>
    <w:qFormat/>
    <w:rPr>
      <w:rFonts w:cs="Wingdings"/>
    </w:rPr>
  </w:style>
  <w:style w:type="character" w:styleId="ListLabel5463">
    <w:name w:val="ListLabel 5463"/>
    <w:qFormat/>
    <w:rPr>
      <w:rFonts w:cs="Wingdings"/>
    </w:rPr>
  </w:style>
  <w:style w:type="character" w:styleId="ListLabel5464">
    <w:name w:val="ListLabel 5464"/>
    <w:qFormat/>
    <w:rPr>
      <w:rFonts w:cs="Wingdings"/>
    </w:rPr>
  </w:style>
  <w:style w:type="character" w:styleId="ListLabel5465">
    <w:name w:val="ListLabel 5465"/>
    <w:qFormat/>
    <w:rPr>
      <w:rFonts w:cs="Wingdings"/>
    </w:rPr>
  </w:style>
  <w:style w:type="character" w:styleId="ListLabel5466">
    <w:name w:val="ListLabel 5466"/>
    <w:qFormat/>
    <w:rPr>
      <w:rFonts w:cs="Wingdings"/>
    </w:rPr>
  </w:style>
  <w:style w:type="character" w:styleId="ListLabel5467">
    <w:name w:val="ListLabel 5467"/>
    <w:qFormat/>
    <w:rPr>
      <w:rFonts w:cs="Wingdings"/>
    </w:rPr>
  </w:style>
  <w:style w:type="character" w:styleId="ListLabel5468">
    <w:name w:val="ListLabel 5468"/>
    <w:qFormat/>
    <w:rPr>
      <w:rFonts w:cs="Wingdings"/>
    </w:rPr>
  </w:style>
  <w:style w:type="character" w:styleId="ListLabel5469">
    <w:name w:val="ListLabel 5469"/>
    <w:qFormat/>
    <w:rPr>
      <w:rFonts w:cs="Symbol"/>
    </w:rPr>
  </w:style>
  <w:style w:type="character" w:styleId="ListLabel5470">
    <w:name w:val="ListLabel 5470"/>
    <w:qFormat/>
    <w:rPr>
      <w:rFonts w:cs="Symbol"/>
    </w:rPr>
  </w:style>
  <w:style w:type="character" w:styleId="ListLabel5471">
    <w:name w:val="ListLabel 5471"/>
    <w:qFormat/>
    <w:rPr>
      <w:rFonts w:cs="Symbol"/>
    </w:rPr>
  </w:style>
  <w:style w:type="character" w:styleId="ListLabel5472">
    <w:name w:val="ListLabel 5472"/>
    <w:qFormat/>
    <w:rPr>
      <w:rFonts w:cs="Symbol"/>
    </w:rPr>
  </w:style>
  <w:style w:type="character" w:styleId="ListLabel5473">
    <w:name w:val="ListLabel 5473"/>
    <w:qFormat/>
    <w:rPr>
      <w:rFonts w:cs="Symbol"/>
    </w:rPr>
  </w:style>
  <w:style w:type="character" w:styleId="ListLabel5474">
    <w:name w:val="ListLabel 5474"/>
    <w:qFormat/>
    <w:rPr>
      <w:rFonts w:cs="Symbol"/>
    </w:rPr>
  </w:style>
  <w:style w:type="character" w:styleId="ListLabel5475">
    <w:name w:val="ListLabel 5475"/>
    <w:qFormat/>
    <w:rPr>
      <w:rFonts w:cs="Symbol"/>
    </w:rPr>
  </w:style>
  <w:style w:type="character" w:styleId="ListLabel5476">
    <w:name w:val="ListLabel 5476"/>
    <w:qFormat/>
    <w:rPr>
      <w:rFonts w:cs="Symbol"/>
    </w:rPr>
  </w:style>
  <w:style w:type="character" w:styleId="ListLabel5477">
    <w:name w:val="ListLabel 5477"/>
    <w:qFormat/>
    <w:rPr>
      <w:rFonts w:cs="Wingdings"/>
    </w:rPr>
  </w:style>
  <w:style w:type="character" w:styleId="ListLabel5478">
    <w:name w:val="ListLabel 5478"/>
    <w:qFormat/>
    <w:rPr>
      <w:rFonts w:cs="Symbol"/>
    </w:rPr>
  </w:style>
  <w:style w:type="character" w:styleId="ListLabel5479">
    <w:name w:val="ListLabel 5479"/>
    <w:qFormat/>
    <w:rPr>
      <w:rFonts w:cs="Symbol"/>
    </w:rPr>
  </w:style>
  <w:style w:type="character" w:styleId="ListLabel5480">
    <w:name w:val="ListLabel 5480"/>
    <w:qFormat/>
    <w:rPr>
      <w:rFonts w:cs="Symbol"/>
    </w:rPr>
  </w:style>
  <w:style w:type="character" w:styleId="ListLabel5481">
    <w:name w:val="ListLabel 5481"/>
    <w:qFormat/>
    <w:rPr>
      <w:rFonts w:cs="Symbol"/>
    </w:rPr>
  </w:style>
  <w:style w:type="character" w:styleId="ListLabel5482">
    <w:name w:val="ListLabel 5482"/>
    <w:qFormat/>
    <w:rPr>
      <w:rFonts w:cs="Symbol"/>
    </w:rPr>
  </w:style>
  <w:style w:type="character" w:styleId="ListLabel5483">
    <w:name w:val="ListLabel 5483"/>
    <w:qFormat/>
    <w:rPr>
      <w:rFonts w:cs="Symbol"/>
    </w:rPr>
  </w:style>
  <w:style w:type="character" w:styleId="ListLabel5484">
    <w:name w:val="ListLabel 5484"/>
    <w:qFormat/>
    <w:rPr>
      <w:rFonts w:cs="Symbol"/>
    </w:rPr>
  </w:style>
  <w:style w:type="character" w:styleId="ListLabel5485">
    <w:name w:val="ListLabel 5485"/>
    <w:qFormat/>
    <w:rPr>
      <w:rFonts w:cs="Symbol"/>
    </w:rPr>
  </w:style>
  <w:style w:type="character" w:styleId="ListLabel5486">
    <w:name w:val="ListLabel 5486"/>
    <w:qFormat/>
    <w:rPr>
      <w:rFonts w:cs="Wingdings"/>
    </w:rPr>
  </w:style>
  <w:style w:type="character" w:styleId="ListLabel5487">
    <w:name w:val="ListLabel 5487"/>
    <w:qFormat/>
    <w:rPr>
      <w:rFonts w:cs="Symbol"/>
    </w:rPr>
  </w:style>
  <w:style w:type="character" w:styleId="ListLabel5488">
    <w:name w:val="ListLabel 5488"/>
    <w:qFormat/>
    <w:rPr>
      <w:rFonts w:cs="Symbol"/>
    </w:rPr>
  </w:style>
  <w:style w:type="character" w:styleId="ListLabel5489">
    <w:name w:val="ListLabel 5489"/>
    <w:qFormat/>
    <w:rPr>
      <w:rFonts w:cs="Symbol"/>
    </w:rPr>
  </w:style>
  <w:style w:type="character" w:styleId="ListLabel5490">
    <w:name w:val="ListLabel 5490"/>
    <w:qFormat/>
    <w:rPr>
      <w:rFonts w:cs="Symbol"/>
    </w:rPr>
  </w:style>
  <w:style w:type="character" w:styleId="ListLabel5491">
    <w:name w:val="ListLabel 5491"/>
    <w:qFormat/>
    <w:rPr>
      <w:rFonts w:cs="Symbol"/>
    </w:rPr>
  </w:style>
  <w:style w:type="character" w:styleId="ListLabel5492">
    <w:name w:val="ListLabel 5492"/>
    <w:qFormat/>
    <w:rPr>
      <w:rFonts w:cs="Symbol"/>
    </w:rPr>
  </w:style>
  <w:style w:type="character" w:styleId="ListLabel5493">
    <w:name w:val="ListLabel 5493"/>
    <w:qFormat/>
    <w:rPr>
      <w:rFonts w:cs="Symbol"/>
    </w:rPr>
  </w:style>
  <w:style w:type="character" w:styleId="ListLabel5494">
    <w:name w:val="ListLabel 5494"/>
    <w:qFormat/>
    <w:rPr>
      <w:rFonts w:cs="Symbol"/>
    </w:rPr>
  </w:style>
  <w:style w:type="character" w:styleId="ListLabel5495">
    <w:name w:val="ListLabel 5495"/>
    <w:qFormat/>
    <w:rPr>
      <w:rFonts w:cs="Wingdings"/>
    </w:rPr>
  </w:style>
  <w:style w:type="character" w:styleId="ListLabel5496">
    <w:name w:val="ListLabel 5496"/>
    <w:qFormat/>
    <w:rPr>
      <w:rFonts w:cs="Symbol"/>
    </w:rPr>
  </w:style>
  <w:style w:type="character" w:styleId="ListLabel5497">
    <w:name w:val="ListLabel 5497"/>
    <w:qFormat/>
    <w:rPr>
      <w:rFonts w:cs="Symbol"/>
    </w:rPr>
  </w:style>
  <w:style w:type="character" w:styleId="ListLabel5498">
    <w:name w:val="ListLabel 5498"/>
    <w:qFormat/>
    <w:rPr>
      <w:rFonts w:cs="Symbol"/>
    </w:rPr>
  </w:style>
  <w:style w:type="character" w:styleId="ListLabel5499">
    <w:name w:val="ListLabel 5499"/>
    <w:qFormat/>
    <w:rPr>
      <w:rFonts w:cs="Symbol"/>
    </w:rPr>
  </w:style>
  <w:style w:type="character" w:styleId="ListLabel5500">
    <w:name w:val="ListLabel 5500"/>
    <w:qFormat/>
    <w:rPr>
      <w:rFonts w:cs="Symbol"/>
    </w:rPr>
  </w:style>
  <w:style w:type="character" w:styleId="ListLabel5501">
    <w:name w:val="ListLabel 5501"/>
    <w:qFormat/>
    <w:rPr>
      <w:rFonts w:cs="Symbol"/>
    </w:rPr>
  </w:style>
  <w:style w:type="character" w:styleId="ListLabel5502">
    <w:name w:val="ListLabel 5502"/>
    <w:qFormat/>
    <w:rPr>
      <w:rFonts w:cs="Symbol"/>
    </w:rPr>
  </w:style>
  <w:style w:type="character" w:styleId="ListLabel5503">
    <w:name w:val="ListLabel 5503"/>
    <w:qFormat/>
    <w:rPr>
      <w:rFonts w:cs="Symbol"/>
    </w:rPr>
  </w:style>
  <w:style w:type="character" w:styleId="ListLabel5504">
    <w:name w:val="ListLabel 5504"/>
    <w:qFormat/>
    <w:rPr>
      <w:rFonts w:cs="Wingdings"/>
    </w:rPr>
  </w:style>
  <w:style w:type="character" w:styleId="ListLabel5505">
    <w:name w:val="ListLabel 5505"/>
    <w:qFormat/>
    <w:rPr>
      <w:rFonts w:cs="Symbol"/>
    </w:rPr>
  </w:style>
  <w:style w:type="character" w:styleId="ListLabel5506">
    <w:name w:val="ListLabel 5506"/>
    <w:qFormat/>
    <w:rPr>
      <w:rFonts w:cs="Symbol"/>
    </w:rPr>
  </w:style>
  <w:style w:type="character" w:styleId="ListLabel5507">
    <w:name w:val="ListLabel 5507"/>
    <w:qFormat/>
    <w:rPr>
      <w:rFonts w:cs="Symbol"/>
    </w:rPr>
  </w:style>
  <w:style w:type="character" w:styleId="ListLabel5508">
    <w:name w:val="ListLabel 5508"/>
    <w:qFormat/>
    <w:rPr>
      <w:rFonts w:cs="Symbol"/>
    </w:rPr>
  </w:style>
  <w:style w:type="character" w:styleId="ListLabel5509">
    <w:name w:val="ListLabel 5509"/>
    <w:qFormat/>
    <w:rPr>
      <w:rFonts w:cs="Symbol"/>
    </w:rPr>
  </w:style>
  <w:style w:type="character" w:styleId="ListLabel5510">
    <w:name w:val="ListLabel 5510"/>
    <w:qFormat/>
    <w:rPr>
      <w:rFonts w:cs="Symbol"/>
    </w:rPr>
  </w:style>
  <w:style w:type="character" w:styleId="ListLabel5511">
    <w:name w:val="ListLabel 5511"/>
    <w:qFormat/>
    <w:rPr>
      <w:rFonts w:cs="Symbol"/>
    </w:rPr>
  </w:style>
  <w:style w:type="character" w:styleId="ListLabel5512">
    <w:name w:val="ListLabel 5512"/>
    <w:qFormat/>
    <w:rPr>
      <w:rFonts w:cs="Symbol"/>
    </w:rPr>
  </w:style>
  <w:style w:type="character" w:styleId="ListLabel5513">
    <w:name w:val="ListLabel 5513"/>
    <w:qFormat/>
    <w:rPr>
      <w:rFonts w:cs="Wingdings"/>
    </w:rPr>
  </w:style>
  <w:style w:type="character" w:styleId="ListLabel5514">
    <w:name w:val="ListLabel 5514"/>
    <w:qFormat/>
    <w:rPr>
      <w:rFonts w:cs="Symbol"/>
    </w:rPr>
  </w:style>
  <w:style w:type="character" w:styleId="ListLabel5515">
    <w:name w:val="ListLabel 5515"/>
    <w:qFormat/>
    <w:rPr>
      <w:rFonts w:cs="Symbol"/>
    </w:rPr>
  </w:style>
  <w:style w:type="character" w:styleId="ListLabel5516">
    <w:name w:val="ListLabel 5516"/>
    <w:qFormat/>
    <w:rPr>
      <w:rFonts w:cs="Symbol"/>
    </w:rPr>
  </w:style>
  <w:style w:type="character" w:styleId="ListLabel5517">
    <w:name w:val="ListLabel 5517"/>
    <w:qFormat/>
    <w:rPr>
      <w:rFonts w:cs="Symbol"/>
    </w:rPr>
  </w:style>
  <w:style w:type="character" w:styleId="ListLabel5518">
    <w:name w:val="ListLabel 5518"/>
    <w:qFormat/>
    <w:rPr>
      <w:rFonts w:cs="Symbol"/>
    </w:rPr>
  </w:style>
  <w:style w:type="character" w:styleId="ListLabel5519">
    <w:name w:val="ListLabel 5519"/>
    <w:qFormat/>
    <w:rPr>
      <w:rFonts w:cs="Symbol"/>
    </w:rPr>
  </w:style>
  <w:style w:type="character" w:styleId="ListLabel5520">
    <w:name w:val="ListLabel 5520"/>
    <w:qFormat/>
    <w:rPr>
      <w:rFonts w:cs="Symbol"/>
    </w:rPr>
  </w:style>
  <w:style w:type="character" w:styleId="ListLabel5521">
    <w:name w:val="ListLabel 5521"/>
    <w:qFormat/>
    <w:rPr>
      <w:rFonts w:cs="Symbol"/>
    </w:rPr>
  </w:style>
  <w:style w:type="character" w:styleId="ListLabel5522">
    <w:name w:val="ListLabel 5522"/>
    <w:qFormat/>
    <w:rPr>
      <w:rFonts w:cs="Wingdings"/>
    </w:rPr>
  </w:style>
  <w:style w:type="character" w:styleId="ListLabel5523">
    <w:name w:val="ListLabel 5523"/>
    <w:qFormat/>
    <w:rPr>
      <w:rFonts w:cs="Wingdings"/>
    </w:rPr>
  </w:style>
  <w:style w:type="character" w:styleId="ListLabel5524">
    <w:name w:val="ListLabel 5524"/>
    <w:qFormat/>
    <w:rPr>
      <w:rFonts w:cs="Wingdings"/>
    </w:rPr>
  </w:style>
  <w:style w:type="character" w:styleId="ListLabel5525">
    <w:name w:val="ListLabel 5525"/>
    <w:qFormat/>
    <w:rPr>
      <w:rFonts w:cs="Wingdings"/>
    </w:rPr>
  </w:style>
  <w:style w:type="character" w:styleId="ListLabel5526">
    <w:name w:val="ListLabel 5526"/>
    <w:qFormat/>
    <w:rPr>
      <w:rFonts w:cs="Wingdings"/>
    </w:rPr>
  </w:style>
  <w:style w:type="character" w:styleId="ListLabel5527">
    <w:name w:val="ListLabel 5527"/>
    <w:qFormat/>
    <w:rPr>
      <w:rFonts w:cs="Wingdings"/>
    </w:rPr>
  </w:style>
  <w:style w:type="character" w:styleId="ListLabel5528">
    <w:name w:val="ListLabel 5528"/>
    <w:qFormat/>
    <w:rPr>
      <w:rFonts w:cs="Wingdings"/>
    </w:rPr>
  </w:style>
  <w:style w:type="character" w:styleId="ListLabel5529">
    <w:name w:val="ListLabel 5529"/>
    <w:qFormat/>
    <w:rPr>
      <w:rFonts w:cs="Wingdings"/>
    </w:rPr>
  </w:style>
  <w:style w:type="character" w:styleId="ListLabel5530">
    <w:name w:val="ListLabel 5530"/>
    <w:qFormat/>
    <w:rPr>
      <w:rFonts w:cs="Wingdings"/>
    </w:rPr>
  </w:style>
  <w:style w:type="character" w:styleId="ListLabel5531">
    <w:name w:val="ListLabel 5531"/>
    <w:qFormat/>
    <w:rPr>
      <w:rFonts w:ascii="Times New Roman" w:hAnsi="Times New Roman" w:cs="Symbol"/>
      <w:sz w:val="24"/>
    </w:rPr>
  </w:style>
  <w:style w:type="character" w:styleId="ListLabel5532">
    <w:name w:val="ListLabel 5532"/>
    <w:qFormat/>
    <w:rPr>
      <w:rFonts w:cs="Courier New"/>
    </w:rPr>
  </w:style>
  <w:style w:type="character" w:styleId="ListLabel5533">
    <w:name w:val="ListLabel 5533"/>
    <w:qFormat/>
    <w:rPr>
      <w:rFonts w:cs="Wingdings"/>
    </w:rPr>
  </w:style>
  <w:style w:type="character" w:styleId="ListLabel5534">
    <w:name w:val="ListLabel 5534"/>
    <w:qFormat/>
    <w:rPr>
      <w:rFonts w:cs="Symbol"/>
    </w:rPr>
  </w:style>
  <w:style w:type="character" w:styleId="ListLabel5535">
    <w:name w:val="ListLabel 5535"/>
    <w:qFormat/>
    <w:rPr>
      <w:rFonts w:cs="Courier New"/>
    </w:rPr>
  </w:style>
  <w:style w:type="character" w:styleId="ListLabel5536">
    <w:name w:val="ListLabel 5536"/>
    <w:qFormat/>
    <w:rPr>
      <w:rFonts w:cs="Wingdings"/>
    </w:rPr>
  </w:style>
  <w:style w:type="character" w:styleId="ListLabel5537">
    <w:name w:val="ListLabel 5537"/>
    <w:qFormat/>
    <w:rPr>
      <w:rFonts w:cs="Symbol"/>
    </w:rPr>
  </w:style>
  <w:style w:type="character" w:styleId="ListLabel5538">
    <w:name w:val="ListLabel 5538"/>
    <w:qFormat/>
    <w:rPr>
      <w:rFonts w:cs="Courier New"/>
    </w:rPr>
  </w:style>
  <w:style w:type="character" w:styleId="ListLabel5539">
    <w:name w:val="ListLabel 5539"/>
    <w:qFormat/>
    <w:rPr>
      <w:rFonts w:cs="Wingdings"/>
    </w:rPr>
  </w:style>
  <w:style w:type="character" w:styleId="ListLabel5540">
    <w:name w:val="ListLabel 5540"/>
    <w:qFormat/>
    <w:rPr>
      <w:rFonts w:ascii="Times New Roman" w:hAnsi="Times New Roman" w:cs="Symbol"/>
      <w:sz w:val="24"/>
    </w:rPr>
  </w:style>
  <w:style w:type="character" w:styleId="ListLabel5541">
    <w:name w:val="ListLabel 5541"/>
    <w:qFormat/>
    <w:rPr>
      <w:rFonts w:cs="Courier New"/>
    </w:rPr>
  </w:style>
  <w:style w:type="character" w:styleId="ListLabel5542">
    <w:name w:val="ListLabel 5542"/>
    <w:qFormat/>
    <w:rPr>
      <w:rFonts w:cs="Wingdings"/>
    </w:rPr>
  </w:style>
  <w:style w:type="character" w:styleId="ListLabel5543">
    <w:name w:val="ListLabel 5543"/>
    <w:qFormat/>
    <w:rPr>
      <w:rFonts w:cs="Symbol"/>
    </w:rPr>
  </w:style>
  <w:style w:type="character" w:styleId="ListLabel5544">
    <w:name w:val="ListLabel 5544"/>
    <w:qFormat/>
    <w:rPr>
      <w:rFonts w:cs="Courier New"/>
    </w:rPr>
  </w:style>
  <w:style w:type="character" w:styleId="ListLabel5545">
    <w:name w:val="ListLabel 5545"/>
    <w:qFormat/>
    <w:rPr>
      <w:rFonts w:cs="Wingdings"/>
    </w:rPr>
  </w:style>
  <w:style w:type="character" w:styleId="ListLabel5546">
    <w:name w:val="ListLabel 5546"/>
    <w:qFormat/>
    <w:rPr>
      <w:rFonts w:cs="Symbol"/>
    </w:rPr>
  </w:style>
  <w:style w:type="character" w:styleId="ListLabel5547">
    <w:name w:val="ListLabel 5547"/>
    <w:qFormat/>
    <w:rPr>
      <w:rFonts w:cs="Courier New"/>
    </w:rPr>
  </w:style>
  <w:style w:type="character" w:styleId="ListLabel5548">
    <w:name w:val="ListLabel 5548"/>
    <w:qFormat/>
    <w:rPr>
      <w:rFonts w:cs="Wingdings"/>
    </w:rPr>
  </w:style>
  <w:style w:type="character" w:styleId="ListLabel5549">
    <w:name w:val="ListLabel 5549"/>
    <w:qFormat/>
    <w:rPr>
      <w:rFonts w:cs="Wingdings"/>
      <w:b w:val="false"/>
      <w:sz w:val="24"/>
    </w:rPr>
  </w:style>
  <w:style w:type="character" w:styleId="ListLabel5550">
    <w:name w:val="ListLabel 5550"/>
    <w:qFormat/>
    <w:rPr>
      <w:rFonts w:cs="Wingdings"/>
    </w:rPr>
  </w:style>
  <w:style w:type="character" w:styleId="ListLabel5551">
    <w:name w:val="ListLabel 5551"/>
    <w:qFormat/>
    <w:rPr>
      <w:rFonts w:cs="Wingdings"/>
    </w:rPr>
  </w:style>
  <w:style w:type="character" w:styleId="ListLabel5552">
    <w:name w:val="ListLabel 5552"/>
    <w:qFormat/>
    <w:rPr>
      <w:rFonts w:cs="Wingdings"/>
    </w:rPr>
  </w:style>
  <w:style w:type="character" w:styleId="ListLabel5553">
    <w:name w:val="ListLabel 5553"/>
    <w:qFormat/>
    <w:rPr>
      <w:rFonts w:cs="Wingdings"/>
    </w:rPr>
  </w:style>
  <w:style w:type="character" w:styleId="ListLabel5554">
    <w:name w:val="ListLabel 5554"/>
    <w:qFormat/>
    <w:rPr>
      <w:rFonts w:cs="Wingdings"/>
    </w:rPr>
  </w:style>
  <w:style w:type="character" w:styleId="ListLabel5555">
    <w:name w:val="ListLabel 5555"/>
    <w:qFormat/>
    <w:rPr>
      <w:rFonts w:cs="Wingdings"/>
    </w:rPr>
  </w:style>
  <w:style w:type="character" w:styleId="ListLabel5556">
    <w:name w:val="ListLabel 5556"/>
    <w:qFormat/>
    <w:rPr>
      <w:rFonts w:cs="Wingdings"/>
    </w:rPr>
  </w:style>
  <w:style w:type="character" w:styleId="ListLabel5557">
    <w:name w:val="ListLabel 5557"/>
    <w:qFormat/>
    <w:rPr>
      <w:rFonts w:cs="Wingdings"/>
    </w:rPr>
  </w:style>
  <w:style w:type="character" w:styleId="ListLabel5558">
    <w:name w:val="ListLabel 5558"/>
    <w:qFormat/>
    <w:rPr>
      <w:rFonts w:cs="Wingdings"/>
    </w:rPr>
  </w:style>
  <w:style w:type="character" w:styleId="ListLabel5559">
    <w:name w:val="ListLabel 5559"/>
    <w:qFormat/>
    <w:rPr>
      <w:rFonts w:cs="Symbol"/>
    </w:rPr>
  </w:style>
  <w:style w:type="character" w:styleId="ListLabel5560">
    <w:name w:val="ListLabel 5560"/>
    <w:qFormat/>
    <w:rPr>
      <w:rFonts w:cs="Symbol"/>
    </w:rPr>
  </w:style>
  <w:style w:type="character" w:styleId="ListLabel5561">
    <w:name w:val="ListLabel 5561"/>
    <w:qFormat/>
    <w:rPr>
      <w:rFonts w:cs="Symbol"/>
    </w:rPr>
  </w:style>
  <w:style w:type="character" w:styleId="ListLabel5562">
    <w:name w:val="ListLabel 5562"/>
    <w:qFormat/>
    <w:rPr>
      <w:rFonts w:cs="Symbol"/>
    </w:rPr>
  </w:style>
  <w:style w:type="character" w:styleId="ListLabel5563">
    <w:name w:val="ListLabel 5563"/>
    <w:qFormat/>
    <w:rPr>
      <w:rFonts w:cs="Symbol"/>
    </w:rPr>
  </w:style>
  <w:style w:type="character" w:styleId="ListLabel5564">
    <w:name w:val="ListLabel 5564"/>
    <w:qFormat/>
    <w:rPr>
      <w:rFonts w:cs="Symbol"/>
    </w:rPr>
  </w:style>
  <w:style w:type="character" w:styleId="ListLabel5565">
    <w:name w:val="ListLabel 5565"/>
    <w:qFormat/>
    <w:rPr>
      <w:rFonts w:cs="Symbol"/>
    </w:rPr>
  </w:style>
  <w:style w:type="character" w:styleId="ListLabel5566">
    <w:name w:val="ListLabel 5566"/>
    <w:qFormat/>
    <w:rPr>
      <w:rFonts w:cs="Symbol"/>
    </w:rPr>
  </w:style>
  <w:style w:type="character" w:styleId="ListLabel5567">
    <w:name w:val="ListLabel 5567"/>
    <w:qFormat/>
    <w:rPr>
      <w:rFonts w:cs="Wingdings"/>
    </w:rPr>
  </w:style>
  <w:style w:type="character" w:styleId="ListLabel5568">
    <w:name w:val="ListLabel 5568"/>
    <w:qFormat/>
    <w:rPr>
      <w:rFonts w:cs="Symbol"/>
    </w:rPr>
  </w:style>
  <w:style w:type="character" w:styleId="ListLabel5569">
    <w:name w:val="ListLabel 5569"/>
    <w:qFormat/>
    <w:rPr>
      <w:rFonts w:cs="Symbol"/>
    </w:rPr>
  </w:style>
  <w:style w:type="character" w:styleId="ListLabel5570">
    <w:name w:val="ListLabel 5570"/>
    <w:qFormat/>
    <w:rPr>
      <w:rFonts w:cs="Symbol"/>
    </w:rPr>
  </w:style>
  <w:style w:type="character" w:styleId="ListLabel5571">
    <w:name w:val="ListLabel 5571"/>
    <w:qFormat/>
    <w:rPr>
      <w:rFonts w:cs="Symbol"/>
    </w:rPr>
  </w:style>
  <w:style w:type="character" w:styleId="ListLabel5572">
    <w:name w:val="ListLabel 5572"/>
    <w:qFormat/>
    <w:rPr>
      <w:rFonts w:cs="Symbol"/>
    </w:rPr>
  </w:style>
  <w:style w:type="character" w:styleId="ListLabel5573">
    <w:name w:val="ListLabel 5573"/>
    <w:qFormat/>
    <w:rPr>
      <w:rFonts w:cs="Symbol"/>
    </w:rPr>
  </w:style>
  <w:style w:type="character" w:styleId="ListLabel5574">
    <w:name w:val="ListLabel 5574"/>
    <w:qFormat/>
    <w:rPr>
      <w:rFonts w:cs="Symbol"/>
    </w:rPr>
  </w:style>
  <w:style w:type="character" w:styleId="ListLabel5575">
    <w:name w:val="ListLabel 5575"/>
    <w:qFormat/>
    <w:rPr>
      <w:rFonts w:cs="Symbol"/>
    </w:rPr>
  </w:style>
  <w:style w:type="character" w:styleId="ListLabel5576">
    <w:name w:val="ListLabel 5576"/>
    <w:qFormat/>
    <w:rPr>
      <w:rFonts w:cs="Wingdings"/>
    </w:rPr>
  </w:style>
  <w:style w:type="character" w:styleId="ListLabel5577">
    <w:name w:val="ListLabel 5577"/>
    <w:qFormat/>
    <w:rPr>
      <w:rFonts w:cs="Symbol"/>
    </w:rPr>
  </w:style>
  <w:style w:type="character" w:styleId="ListLabel5578">
    <w:name w:val="ListLabel 5578"/>
    <w:qFormat/>
    <w:rPr>
      <w:rFonts w:cs="Symbol"/>
    </w:rPr>
  </w:style>
  <w:style w:type="character" w:styleId="ListLabel5579">
    <w:name w:val="ListLabel 5579"/>
    <w:qFormat/>
    <w:rPr>
      <w:rFonts w:cs="Symbol"/>
    </w:rPr>
  </w:style>
  <w:style w:type="character" w:styleId="ListLabel5580">
    <w:name w:val="ListLabel 5580"/>
    <w:qFormat/>
    <w:rPr>
      <w:rFonts w:cs="Symbol"/>
    </w:rPr>
  </w:style>
  <w:style w:type="character" w:styleId="ListLabel5581">
    <w:name w:val="ListLabel 5581"/>
    <w:qFormat/>
    <w:rPr>
      <w:rFonts w:cs="Symbol"/>
    </w:rPr>
  </w:style>
  <w:style w:type="character" w:styleId="ListLabel5582">
    <w:name w:val="ListLabel 5582"/>
    <w:qFormat/>
    <w:rPr>
      <w:rFonts w:cs="Symbol"/>
    </w:rPr>
  </w:style>
  <w:style w:type="character" w:styleId="ListLabel5583">
    <w:name w:val="ListLabel 5583"/>
    <w:qFormat/>
    <w:rPr>
      <w:rFonts w:cs="Symbol"/>
    </w:rPr>
  </w:style>
  <w:style w:type="character" w:styleId="ListLabel5584">
    <w:name w:val="ListLabel 5584"/>
    <w:qFormat/>
    <w:rPr>
      <w:rFonts w:cs="Symbol"/>
    </w:rPr>
  </w:style>
  <w:style w:type="character" w:styleId="ListLabel5585">
    <w:name w:val="ListLabel 5585"/>
    <w:qFormat/>
    <w:rPr>
      <w:rFonts w:cs="Wingdings"/>
    </w:rPr>
  </w:style>
  <w:style w:type="character" w:styleId="ListLabel5586">
    <w:name w:val="ListLabel 5586"/>
    <w:qFormat/>
    <w:rPr>
      <w:rFonts w:cs="Symbol"/>
    </w:rPr>
  </w:style>
  <w:style w:type="character" w:styleId="ListLabel5587">
    <w:name w:val="ListLabel 5587"/>
    <w:qFormat/>
    <w:rPr>
      <w:rFonts w:cs="Symbol"/>
    </w:rPr>
  </w:style>
  <w:style w:type="character" w:styleId="ListLabel5588">
    <w:name w:val="ListLabel 5588"/>
    <w:qFormat/>
    <w:rPr>
      <w:rFonts w:cs="Symbol"/>
    </w:rPr>
  </w:style>
  <w:style w:type="character" w:styleId="ListLabel5589">
    <w:name w:val="ListLabel 5589"/>
    <w:qFormat/>
    <w:rPr>
      <w:rFonts w:cs="Symbol"/>
    </w:rPr>
  </w:style>
  <w:style w:type="character" w:styleId="ListLabel5590">
    <w:name w:val="ListLabel 5590"/>
    <w:qFormat/>
    <w:rPr>
      <w:rFonts w:cs="Symbol"/>
    </w:rPr>
  </w:style>
  <w:style w:type="character" w:styleId="ListLabel5591">
    <w:name w:val="ListLabel 5591"/>
    <w:qFormat/>
    <w:rPr>
      <w:rFonts w:cs="Symbol"/>
    </w:rPr>
  </w:style>
  <w:style w:type="character" w:styleId="ListLabel5592">
    <w:name w:val="ListLabel 5592"/>
    <w:qFormat/>
    <w:rPr>
      <w:rFonts w:cs="Symbol"/>
    </w:rPr>
  </w:style>
  <w:style w:type="character" w:styleId="ListLabel5593">
    <w:name w:val="ListLabel 5593"/>
    <w:qFormat/>
    <w:rPr>
      <w:rFonts w:cs="Symbol"/>
    </w:rPr>
  </w:style>
  <w:style w:type="character" w:styleId="ListLabel5594">
    <w:name w:val="ListLabel 5594"/>
    <w:qFormat/>
    <w:rPr>
      <w:rFonts w:cs="Wingdings"/>
    </w:rPr>
  </w:style>
  <w:style w:type="character" w:styleId="ListLabel5595">
    <w:name w:val="ListLabel 5595"/>
    <w:qFormat/>
    <w:rPr>
      <w:rFonts w:cs="Symbol"/>
    </w:rPr>
  </w:style>
  <w:style w:type="character" w:styleId="ListLabel5596">
    <w:name w:val="ListLabel 5596"/>
    <w:qFormat/>
    <w:rPr>
      <w:rFonts w:cs="Symbol"/>
    </w:rPr>
  </w:style>
  <w:style w:type="character" w:styleId="ListLabel5597">
    <w:name w:val="ListLabel 5597"/>
    <w:qFormat/>
    <w:rPr>
      <w:rFonts w:cs="Symbol"/>
    </w:rPr>
  </w:style>
  <w:style w:type="character" w:styleId="ListLabel5598">
    <w:name w:val="ListLabel 5598"/>
    <w:qFormat/>
    <w:rPr>
      <w:rFonts w:cs="Symbol"/>
    </w:rPr>
  </w:style>
  <w:style w:type="character" w:styleId="ListLabel5599">
    <w:name w:val="ListLabel 5599"/>
    <w:qFormat/>
    <w:rPr>
      <w:rFonts w:cs="Symbol"/>
    </w:rPr>
  </w:style>
  <w:style w:type="character" w:styleId="ListLabel5600">
    <w:name w:val="ListLabel 5600"/>
    <w:qFormat/>
    <w:rPr>
      <w:rFonts w:cs="Symbol"/>
    </w:rPr>
  </w:style>
  <w:style w:type="character" w:styleId="ListLabel5601">
    <w:name w:val="ListLabel 5601"/>
    <w:qFormat/>
    <w:rPr>
      <w:rFonts w:cs="Symbol"/>
    </w:rPr>
  </w:style>
  <w:style w:type="character" w:styleId="ListLabel5602">
    <w:name w:val="ListLabel 5602"/>
    <w:qFormat/>
    <w:rPr>
      <w:rFonts w:cs="Symbol"/>
    </w:rPr>
  </w:style>
  <w:style w:type="character" w:styleId="ListLabel5603">
    <w:name w:val="ListLabel 5603"/>
    <w:qFormat/>
    <w:rPr>
      <w:rFonts w:cs="Wingdings"/>
    </w:rPr>
  </w:style>
  <w:style w:type="character" w:styleId="ListLabel5604">
    <w:name w:val="ListLabel 5604"/>
    <w:qFormat/>
    <w:rPr>
      <w:rFonts w:cs="Symbol"/>
    </w:rPr>
  </w:style>
  <w:style w:type="character" w:styleId="ListLabel5605">
    <w:name w:val="ListLabel 5605"/>
    <w:qFormat/>
    <w:rPr>
      <w:rFonts w:cs="Symbol"/>
    </w:rPr>
  </w:style>
  <w:style w:type="character" w:styleId="ListLabel5606">
    <w:name w:val="ListLabel 5606"/>
    <w:qFormat/>
    <w:rPr>
      <w:rFonts w:cs="Symbol"/>
    </w:rPr>
  </w:style>
  <w:style w:type="character" w:styleId="ListLabel5607">
    <w:name w:val="ListLabel 5607"/>
    <w:qFormat/>
    <w:rPr>
      <w:rFonts w:cs="Symbol"/>
    </w:rPr>
  </w:style>
  <w:style w:type="character" w:styleId="ListLabel5608">
    <w:name w:val="ListLabel 5608"/>
    <w:qFormat/>
    <w:rPr>
      <w:rFonts w:cs="Symbol"/>
    </w:rPr>
  </w:style>
  <w:style w:type="character" w:styleId="ListLabel5609">
    <w:name w:val="ListLabel 5609"/>
    <w:qFormat/>
    <w:rPr>
      <w:rFonts w:cs="Symbol"/>
    </w:rPr>
  </w:style>
  <w:style w:type="character" w:styleId="ListLabel5610">
    <w:name w:val="ListLabel 5610"/>
    <w:qFormat/>
    <w:rPr>
      <w:rFonts w:cs="Symbol"/>
    </w:rPr>
  </w:style>
  <w:style w:type="character" w:styleId="ListLabel5611">
    <w:name w:val="ListLabel 5611"/>
    <w:qFormat/>
    <w:rPr>
      <w:rFonts w:cs="Symbol"/>
    </w:rPr>
  </w:style>
  <w:style w:type="character" w:styleId="ListLabel5612">
    <w:name w:val="ListLabel 5612"/>
    <w:qFormat/>
    <w:rPr>
      <w:rFonts w:cs="Wingdings"/>
    </w:rPr>
  </w:style>
  <w:style w:type="character" w:styleId="ListLabel5613">
    <w:name w:val="ListLabel 5613"/>
    <w:qFormat/>
    <w:rPr>
      <w:rFonts w:cs="Wingdings"/>
    </w:rPr>
  </w:style>
  <w:style w:type="character" w:styleId="ListLabel5614">
    <w:name w:val="ListLabel 5614"/>
    <w:qFormat/>
    <w:rPr>
      <w:rFonts w:cs="Wingdings"/>
    </w:rPr>
  </w:style>
  <w:style w:type="character" w:styleId="ListLabel5615">
    <w:name w:val="ListLabel 5615"/>
    <w:qFormat/>
    <w:rPr>
      <w:rFonts w:cs="Wingdings"/>
    </w:rPr>
  </w:style>
  <w:style w:type="character" w:styleId="ListLabel5616">
    <w:name w:val="ListLabel 5616"/>
    <w:qFormat/>
    <w:rPr>
      <w:rFonts w:cs="Wingdings"/>
    </w:rPr>
  </w:style>
  <w:style w:type="character" w:styleId="ListLabel5617">
    <w:name w:val="ListLabel 5617"/>
    <w:qFormat/>
    <w:rPr>
      <w:rFonts w:cs="Wingdings"/>
    </w:rPr>
  </w:style>
  <w:style w:type="character" w:styleId="ListLabel5618">
    <w:name w:val="ListLabel 5618"/>
    <w:qFormat/>
    <w:rPr>
      <w:rFonts w:cs="Wingdings"/>
    </w:rPr>
  </w:style>
  <w:style w:type="character" w:styleId="ListLabel5619">
    <w:name w:val="ListLabel 5619"/>
    <w:qFormat/>
    <w:rPr>
      <w:rFonts w:cs="Wingdings"/>
    </w:rPr>
  </w:style>
  <w:style w:type="character" w:styleId="ListLabel5620">
    <w:name w:val="ListLabel 5620"/>
    <w:qFormat/>
    <w:rPr>
      <w:rFonts w:cs="Wingdings"/>
    </w:rPr>
  </w:style>
  <w:style w:type="character" w:styleId="ListLabel5621">
    <w:name w:val="ListLabel 5621"/>
    <w:qFormat/>
    <w:rPr>
      <w:rFonts w:ascii="Times New Roman" w:hAnsi="Times New Roman" w:cs="Symbol"/>
      <w:sz w:val="24"/>
    </w:rPr>
  </w:style>
  <w:style w:type="character" w:styleId="ListLabel5622">
    <w:name w:val="ListLabel 5622"/>
    <w:qFormat/>
    <w:rPr>
      <w:rFonts w:cs="Courier New"/>
    </w:rPr>
  </w:style>
  <w:style w:type="character" w:styleId="ListLabel5623">
    <w:name w:val="ListLabel 5623"/>
    <w:qFormat/>
    <w:rPr>
      <w:rFonts w:cs="Wingdings"/>
    </w:rPr>
  </w:style>
  <w:style w:type="character" w:styleId="ListLabel5624">
    <w:name w:val="ListLabel 5624"/>
    <w:qFormat/>
    <w:rPr>
      <w:rFonts w:cs="Symbol"/>
    </w:rPr>
  </w:style>
  <w:style w:type="character" w:styleId="ListLabel5625">
    <w:name w:val="ListLabel 5625"/>
    <w:qFormat/>
    <w:rPr>
      <w:rFonts w:cs="Courier New"/>
    </w:rPr>
  </w:style>
  <w:style w:type="character" w:styleId="ListLabel5626">
    <w:name w:val="ListLabel 5626"/>
    <w:qFormat/>
    <w:rPr>
      <w:rFonts w:cs="Wingdings"/>
    </w:rPr>
  </w:style>
  <w:style w:type="character" w:styleId="ListLabel5627">
    <w:name w:val="ListLabel 5627"/>
    <w:qFormat/>
    <w:rPr>
      <w:rFonts w:cs="Symbol"/>
    </w:rPr>
  </w:style>
  <w:style w:type="character" w:styleId="ListLabel5628">
    <w:name w:val="ListLabel 5628"/>
    <w:qFormat/>
    <w:rPr>
      <w:rFonts w:cs="Courier New"/>
    </w:rPr>
  </w:style>
  <w:style w:type="character" w:styleId="ListLabel5629">
    <w:name w:val="ListLabel 5629"/>
    <w:qFormat/>
    <w:rPr>
      <w:rFonts w:cs="Wingdings"/>
    </w:rPr>
  </w:style>
  <w:style w:type="character" w:styleId="ListLabel5630">
    <w:name w:val="ListLabel 5630"/>
    <w:qFormat/>
    <w:rPr>
      <w:rFonts w:ascii="Times New Roman" w:hAnsi="Times New Roman" w:cs="Symbol"/>
      <w:sz w:val="24"/>
    </w:rPr>
  </w:style>
  <w:style w:type="character" w:styleId="ListLabel5631">
    <w:name w:val="ListLabel 5631"/>
    <w:qFormat/>
    <w:rPr>
      <w:rFonts w:cs="Courier New"/>
    </w:rPr>
  </w:style>
  <w:style w:type="character" w:styleId="ListLabel5632">
    <w:name w:val="ListLabel 5632"/>
    <w:qFormat/>
    <w:rPr>
      <w:rFonts w:cs="Wingdings"/>
    </w:rPr>
  </w:style>
  <w:style w:type="character" w:styleId="ListLabel5633">
    <w:name w:val="ListLabel 5633"/>
    <w:qFormat/>
    <w:rPr>
      <w:rFonts w:cs="Symbol"/>
    </w:rPr>
  </w:style>
  <w:style w:type="character" w:styleId="ListLabel5634">
    <w:name w:val="ListLabel 5634"/>
    <w:qFormat/>
    <w:rPr>
      <w:rFonts w:cs="Courier New"/>
    </w:rPr>
  </w:style>
  <w:style w:type="character" w:styleId="ListLabel5635">
    <w:name w:val="ListLabel 5635"/>
    <w:qFormat/>
    <w:rPr>
      <w:rFonts w:cs="Wingdings"/>
    </w:rPr>
  </w:style>
  <w:style w:type="character" w:styleId="ListLabel5636">
    <w:name w:val="ListLabel 5636"/>
    <w:qFormat/>
    <w:rPr>
      <w:rFonts w:cs="Symbol"/>
    </w:rPr>
  </w:style>
  <w:style w:type="character" w:styleId="ListLabel5637">
    <w:name w:val="ListLabel 5637"/>
    <w:qFormat/>
    <w:rPr>
      <w:rFonts w:cs="Courier New"/>
    </w:rPr>
  </w:style>
  <w:style w:type="character" w:styleId="ListLabel5638">
    <w:name w:val="ListLabel 5638"/>
    <w:qFormat/>
    <w:rPr>
      <w:rFonts w:cs="Wingdings"/>
    </w:rPr>
  </w:style>
  <w:style w:type="character" w:styleId="ListLabel5639">
    <w:name w:val="ListLabel 5639"/>
    <w:qFormat/>
    <w:rPr>
      <w:rFonts w:cs="Wingdings"/>
      <w:b w:val="false"/>
      <w:sz w:val="24"/>
    </w:rPr>
  </w:style>
  <w:style w:type="character" w:styleId="ListLabel5640">
    <w:name w:val="ListLabel 5640"/>
    <w:qFormat/>
    <w:rPr>
      <w:rFonts w:cs="Wingdings"/>
    </w:rPr>
  </w:style>
  <w:style w:type="character" w:styleId="ListLabel5641">
    <w:name w:val="ListLabel 5641"/>
    <w:qFormat/>
    <w:rPr>
      <w:rFonts w:cs="Wingdings"/>
    </w:rPr>
  </w:style>
  <w:style w:type="character" w:styleId="ListLabel5642">
    <w:name w:val="ListLabel 5642"/>
    <w:qFormat/>
    <w:rPr>
      <w:rFonts w:cs="Wingdings"/>
    </w:rPr>
  </w:style>
  <w:style w:type="character" w:styleId="ListLabel5643">
    <w:name w:val="ListLabel 5643"/>
    <w:qFormat/>
    <w:rPr>
      <w:rFonts w:cs="Wingdings"/>
    </w:rPr>
  </w:style>
  <w:style w:type="character" w:styleId="ListLabel5644">
    <w:name w:val="ListLabel 5644"/>
    <w:qFormat/>
    <w:rPr>
      <w:rFonts w:cs="Wingdings"/>
    </w:rPr>
  </w:style>
  <w:style w:type="character" w:styleId="ListLabel5645">
    <w:name w:val="ListLabel 5645"/>
    <w:qFormat/>
    <w:rPr>
      <w:rFonts w:cs="Wingdings"/>
    </w:rPr>
  </w:style>
  <w:style w:type="character" w:styleId="ListLabel5646">
    <w:name w:val="ListLabel 5646"/>
    <w:qFormat/>
    <w:rPr>
      <w:rFonts w:cs="Wingdings"/>
    </w:rPr>
  </w:style>
  <w:style w:type="character" w:styleId="ListLabel5647">
    <w:name w:val="ListLabel 5647"/>
    <w:qFormat/>
    <w:rPr>
      <w:rFonts w:cs="Wingdings"/>
    </w:rPr>
  </w:style>
  <w:style w:type="character" w:styleId="ListLabel5648">
    <w:name w:val="ListLabel 5648"/>
    <w:qFormat/>
    <w:rPr>
      <w:rFonts w:cs="Wingdings"/>
    </w:rPr>
  </w:style>
  <w:style w:type="character" w:styleId="ListLabel5649">
    <w:name w:val="ListLabel 5649"/>
    <w:qFormat/>
    <w:rPr>
      <w:rFonts w:cs="Symbol"/>
    </w:rPr>
  </w:style>
  <w:style w:type="character" w:styleId="ListLabel5650">
    <w:name w:val="ListLabel 5650"/>
    <w:qFormat/>
    <w:rPr>
      <w:rFonts w:cs="Symbol"/>
    </w:rPr>
  </w:style>
  <w:style w:type="character" w:styleId="ListLabel5651">
    <w:name w:val="ListLabel 5651"/>
    <w:qFormat/>
    <w:rPr>
      <w:rFonts w:cs="Symbol"/>
    </w:rPr>
  </w:style>
  <w:style w:type="character" w:styleId="ListLabel5652">
    <w:name w:val="ListLabel 5652"/>
    <w:qFormat/>
    <w:rPr>
      <w:rFonts w:cs="Symbol"/>
    </w:rPr>
  </w:style>
  <w:style w:type="character" w:styleId="ListLabel5653">
    <w:name w:val="ListLabel 5653"/>
    <w:qFormat/>
    <w:rPr>
      <w:rFonts w:cs="Symbol"/>
    </w:rPr>
  </w:style>
  <w:style w:type="character" w:styleId="ListLabel5654">
    <w:name w:val="ListLabel 5654"/>
    <w:qFormat/>
    <w:rPr>
      <w:rFonts w:cs="Symbol"/>
    </w:rPr>
  </w:style>
  <w:style w:type="character" w:styleId="ListLabel5655">
    <w:name w:val="ListLabel 5655"/>
    <w:qFormat/>
    <w:rPr>
      <w:rFonts w:cs="Symbol"/>
    </w:rPr>
  </w:style>
  <w:style w:type="character" w:styleId="ListLabel5656">
    <w:name w:val="ListLabel 5656"/>
    <w:qFormat/>
    <w:rPr>
      <w:rFonts w:cs="Symbol"/>
    </w:rPr>
  </w:style>
  <w:style w:type="character" w:styleId="ListLabel5657">
    <w:name w:val="ListLabel 5657"/>
    <w:qFormat/>
    <w:rPr>
      <w:rFonts w:cs="Wingdings"/>
    </w:rPr>
  </w:style>
  <w:style w:type="character" w:styleId="ListLabel5658">
    <w:name w:val="ListLabel 5658"/>
    <w:qFormat/>
    <w:rPr>
      <w:rFonts w:cs="Symbol"/>
    </w:rPr>
  </w:style>
  <w:style w:type="character" w:styleId="ListLabel5659">
    <w:name w:val="ListLabel 5659"/>
    <w:qFormat/>
    <w:rPr>
      <w:rFonts w:cs="Symbol"/>
    </w:rPr>
  </w:style>
  <w:style w:type="character" w:styleId="ListLabel5660">
    <w:name w:val="ListLabel 5660"/>
    <w:qFormat/>
    <w:rPr>
      <w:rFonts w:cs="Symbol"/>
    </w:rPr>
  </w:style>
  <w:style w:type="character" w:styleId="ListLabel5661">
    <w:name w:val="ListLabel 5661"/>
    <w:qFormat/>
    <w:rPr>
      <w:rFonts w:cs="Symbol"/>
    </w:rPr>
  </w:style>
  <w:style w:type="character" w:styleId="ListLabel5662">
    <w:name w:val="ListLabel 5662"/>
    <w:qFormat/>
    <w:rPr>
      <w:rFonts w:cs="Symbol"/>
    </w:rPr>
  </w:style>
  <w:style w:type="character" w:styleId="ListLabel5663">
    <w:name w:val="ListLabel 5663"/>
    <w:qFormat/>
    <w:rPr>
      <w:rFonts w:cs="Symbol"/>
    </w:rPr>
  </w:style>
  <w:style w:type="character" w:styleId="ListLabel5664">
    <w:name w:val="ListLabel 5664"/>
    <w:qFormat/>
    <w:rPr>
      <w:rFonts w:cs="Symbol"/>
    </w:rPr>
  </w:style>
  <w:style w:type="character" w:styleId="ListLabel5665">
    <w:name w:val="ListLabel 5665"/>
    <w:qFormat/>
    <w:rPr>
      <w:rFonts w:cs="Symbol"/>
    </w:rPr>
  </w:style>
  <w:style w:type="character" w:styleId="ListLabel5666">
    <w:name w:val="ListLabel 5666"/>
    <w:qFormat/>
    <w:rPr>
      <w:rFonts w:cs="Wingdings"/>
    </w:rPr>
  </w:style>
  <w:style w:type="character" w:styleId="ListLabel5667">
    <w:name w:val="ListLabel 5667"/>
    <w:qFormat/>
    <w:rPr>
      <w:rFonts w:cs="Symbol"/>
    </w:rPr>
  </w:style>
  <w:style w:type="character" w:styleId="ListLabel5668">
    <w:name w:val="ListLabel 5668"/>
    <w:qFormat/>
    <w:rPr>
      <w:rFonts w:cs="Symbol"/>
    </w:rPr>
  </w:style>
  <w:style w:type="character" w:styleId="ListLabel5669">
    <w:name w:val="ListLabel 5669"/>
    <w:qFormat/>
    <w:rPr>
      <w:rFonts w:cs="Symbol"/>
    </w:rPr>
  </w:style>
  <w:style w:type="character" w:styleId="ListLabel5670">
    <w:name w:val="ListLabel 5670"/>
    <w:qFormat/>
    <w:rPr>
      <w:rFonts w:cs="Symbol"/>
    </w:rPr>
  </w:style>
  <w:style w:type="character" w:styleId="ListLabel5671">
    <w:name w:val="ListLabel 5671"/>
    <w:qFormat/>
    <w:rPr>
      <w:rFonts w:cs="Symbol"/>
    </w:rPr>
  </w:style>
  <w:style w:type="character" w:styleId="ListLabel5672">
    <w:name w:val="ListLabel 5672"/>
    <w:qFormat/>
    <w:rPr>
      <w:rFonts w:cs="Symbol"/>
    </w:rPr>
  </w:style>
  <w:style w:type="character" w:styleId="ListLabel5673">
    <w:name w:val="ListLabel 5673"/>
    <w:qFormat/>
    <w:rPr>
      <w:rFonts w:cs="Symbol"/>
    </w:rPr>
  </w:style>
  <w:style w:type="character" w:styleId="ListLabel5674">
    <w:name w:val="ListLabel 5674"/>
    <w:qFormat/>
    <w:rPr>
      <w:rFonts w:cs="Symbol"/>
    </w:rPr>
  </w:style>
  <w:style w:type="character" w:styleId="ListLabel5675">
    <w:name w:val="ListLabel 5675"/>
    <w:qFormat/>
    <w:rPr>
      <w:rFonts w:cs="Wingdings"/>
    </w:rPr>
  </w:style>
  <w:style w:type="character" w:styleId="ListLabel5676">
    <w:name w:val="ListLabel 5676"/>
    <w:qFormat/>
    <w:rPr>
      <w:rFonts w:cs="Symbol"/>
    </w:rPr>
  </w:style>
  <w:style w:type="character" w:styleId="ListLabel5677">
    <w:name w:val="ListLabel 5677"/>
    <w:qFormat/>
    <w:rPr>
      <w:rFonts w:cs="Symbol"/>
    </w:rPr>
  </w:style>
  <w:style w:type="character" w:styleId="ListLabel5678">
    <w:name w:val="ListLabel 5678"/>
    <w:qFormat/>
    <w:rPr>
      <w:rFonts w:cs="Symbol"/>
    </w:rPr>
  </w:style>
  <w:style w:type="character" w:styleId="ListLabel5679">
    <w:name w:val="ListLabel 5679"/>
    <w:qFormat/>
    <w:rPr>
      <w:rFonts w:cs="Symbol"/>
    </w:rPr>
  </w:style>
  <w:style w:type="character" w:styleId="ListLabel5680">
    <w:name w:val="ListLabel 5680"/>
    <w:qFormat/>
    <w:rPr>
      <w:rFonts w:cs="Symbol"/>
    </w:rPr>
  </w:style>
  <w:style w:type="character" w:styleId="ListLabel5681">
    <w:name w:val="ListLabel 5681"/>
    <w:qFormat/>
    <w:rPr>
      <w:rFonts w:cs="Symbol"/>
    </w:rPr>
  </w:style>
  <w:style w:type="character" w:styleId="ListLabel5682">
    <w:name w:val="ListLabel 5682"/>
    <w:qFormat/>
    <w:rPr>
      <w:rFonts w:cs="Symbol"/>
    </w:rPr>
  </w:style>
  <w:style w:type="character" w:styleId="ListLabel5683">
    <w:name w:val="ListLabel 5683"/>
    <w:qFormat/>
    <w:rPr>
      <w:rFonts w:cs="Symbol"/>
    </w:rPr>
  </w:style>
  <w:style w:type="character" w:styleId="ListLabel5684">
    <w:name w:val="ListLabel 5684"/>
    <w:qFormat/>
    <w:rPr>
      <w:rFonts w:cs="Wingdings"/>
    </w:rPr>
  </w:style>
  <w:style w:type="character" w:styleId="ListLabel5685">
    <w:name w:val="ListLabel 5685"/>
    <w:qFormat/>
    <w:rPr>
      <w:rFonts w:cs="Symbol"/>
    </w:rPr>
  </w:style>
  <w:style w:type="character" w:styleId="ListLabel5686">
    <w:name w:val="ListLabel 5686"/>
    <w:qFormat/>
    <w:rPr>
      <w:rFonts w:cs="Symbol"/>
    </w:rPr>
  </w:style>
  <w:style w:type="character" w:styleId="ListLabel5687">
    <w:name w:val="ListLabel 5687"/>
    <w:qFormat/>
    <w:rPr>
      <w:rFonts w:cs="Symbol"/>
    </w:rPr>
  </w:style>
  <w:style w:type="character" w:styleId="ListLabel5688">
    <w:name w:val="ListLabel 5688"/>
    <w:qFormat/>
    <w:rPr>
      <w:rFonts w:cs="Symbol"/>
    </w:rPr>
  </w:style>
  <w:style w:type="character" w:styleId="ListLabel5689">
    <w:name w:val="ListLabel 5689"/>
    <w:qFormat/>
    <w:rPr>
      <w:rFonts w:cs="Symbol"/>
    </w:rPr>
  </w:style>
  <w:style w:type="character" w:styleId="ListLabel5690">
    <w:name w:val="ListLabel 5690"/>
    <w:qFormat/>
    <w:rPr>
      <w:rFonts w:cs="Symbol"/>
    </w:rPr>
  </w:style>
  <w:style w:type="character" w:styleId="ListLabel5691">
    <w:name w:val="ListLabel 5691"/>
    <w:qFormat/>
    <w:rPr>
      <w:rFonts w:cs="Symbol"/>
    </w:rPr>
  </w:style>
  <w:style w:type="character" w:styleId="ListLabel5692">
    <w:name w:val="ListLabel 5692"/>
    <w:qFormat/>
    <w:rPr>
      <w:rFonts w:cs="Symbol"/>
    </w:rPr>
  </w:style>
  <w:style w:type="character" w:styleId="ListLabel5693">
    <w:name w:val="ListLabel 5693"/>
    <w:qFormat/>
    <w:rPr>
      <w:rFonts w:cs="Wingdings"/>
    </w:rPr>
  </w:style>
  <w:style w:type="character" w:styleId="ListLabel5694">
    <w:name w:val="ListLabel 5694"/>
    <w:qFormat/>
    <w:rPr>
      <w:rFonts w:cs="Symbol"/>
    </w:rPr>
  </w:style>
  <w:style w:type="character" w:styleId="ListLabel5695">
    <w:name w:val="ListLabel 5695"/>
    <w:qFormat/>
    <w:rPr>
      <w:rFonts w:cs="Symbol"/>
    </w:rPr>
  </w:style>
  <w:style w:type="character" w:styleId="ListLabel5696">
    <w:name w:val="ListLabel 5696"/>
    <w:qFormat/>
    <w:rPr>
      <w:rFonts w:cs="Symbol"/>
    </w:rPr>
  </w:style>
  <w:style w:type="character" w:styleId="ListLabel5697">
    <w:name w:val="ListLabel 5697"/>
    <w:qFormat/>
    <w:rPr>
      <w:rFonts w:cs="Symbol"/>
    </w:rPr>
  </w:style>
  <w:style w:type="character" w:styleId="ListLabel5698">
    <w:name w:val="ListLabel 5698"/>
    <w:qFormat/>
    <w:rPr>
      <w:rFonts w:cs="Symbol"/>
    </w:rPr>
  </w:style>
  <w:style w:type="character" w:styleId="ListLabel5699">
    <w:name w:val="ListLabel 5699"/>
    <w:qFormat/>
    <w:rPr>
      <w:rFonts w:cs="Symbol"/>
    </w:rPr>
  </w:style>
  <w:style w:type="character" w:styleId="ListLabel5700">
    <w:name w:val="ListLabel 5700"/>
    <w:qFormat/>
    <w:rPr>
      <w:rFonts w:cs="Symbol"/>
    </w:rPr>
  </w:style>
  <w:style w:type="character" w:styleId="ListLabel5701">
    <w:name w:val="ListLabel 5701"/>
    <w:qFormat/>
    <w:rPr>
      <w:rFonts w:cs="Symbol"/>
    </w:rPr>
  </w:style>
  <w:style w:type="character" w:styleId="ListLabel5702">
    <w:name w:val="ListLabel 5702"/>
    <w:qFormat/>
    <w:rPr>
      <w:rFonts w:cs="Wingdings"/>
    </w:rPr>
  </w:style>
  <w:style w:type="character" w:styleId="ListLabel5703">
    <w:name w:val="ListLabel 5703"/>
    <w:qFormat/>
    <w:rPr>
      <w:rFonts w:cs="Wingdings"/>
    </w:rPr>
  </w:style>
  <w:style w:type="character" w:styleId="ListLabel5704">
    <w:name w:val="ListLabel 5704"/>
    <w:qFormat/>
    <w:rPr>
      <w:rFonts w:cs="Wingdings"/>
    </w:rPr>
  </w:style>
  <w:style w:type="character" w:styleId="ListLabel5705">
    <w:name w:val="ListLabel 5705"/>
    <w:qFormat/>
    <w:rPr>
      <w:rFonts w:cs="Wingdings"/>
    </w:rPr>
  </w:style>
  <w:style w:type="character" w:styleId="ListLabel5706">
    <w:name w:val="ListLabel 5706"/>
    <w:qFormat/>
    <w:rPr>
      <w:rFonts w:cs="Wingdings"/>
    </w:rPr>
  </w:style>
  <w:style w:type="character" w:styleId="ListLabel5707">
    <w:name w:val="ListLabel 5707"/>
    <w:qFormat/>
    <w:rPr>
      <w:rFonts w:cs="Wingdings"/>
    </w:rPr>
  </w:style>
  <w:style w:type="character" w:styleId="ListLabel5708">
    <w:name w:val="ListLabel 5708"/>
    <w:qFormat/>
    <w:rPr>
      <w:rFonts w:cs="Wingdings"/>
    </w:rPr>
  </w:style>
  <w:style w:type="character" w:styleId="ListLabel5709">
    <w:name w:val="ListLabel 5709"/>
    <w:qFormat/>
    <w:rPr>
      <w:rFonts w:cs="Wingdings"/>
    </w:rPr>
  </w:style>
  <w:style w:type="character" w:styleId="ListLabel5710">
    <w:name w:val="ListLabel 5710"/>
    <w:qFormat/>
    <w:rPr>
      <w:rFonts w:cs="Wingdings"/>
    </w:rPr>
  </w:style>
  <w:style w:type="character" w:styleId="ListLabel5711">
    <w:name w:val="ListLabel 5711"/>
    <w:qFormat/>
    <w:rPr>
      <w:rFonts w:ascii="Times New Roman" w:hAnsi="Times New Roman" w:cs="Symbol"/>
      <w:sz w:val="24"/>
    </w:rPr>
  </w:style>
  <w:style w:type="character" w:styleId="ListLabel5712">
    <w:name w:val="ListLabel 5712"/>
    <w:qFormat/>
    <w:rPr>
      <w:rFonts w:cs="Courier New"/>
    </w:rPr>
  </w:style>
  <w:style w:type="character" w:styleId="ListLabel5713">
    <w:name w:val="ListLabel 5713"/>
    <w:qFormat/>
    <w:rPr>
      <w:rFonts w:cs="Wingdings"/>
    </w:rPr>
  </w:style>
  <w:style w:type="character" w:styleId="ListLabel5714">
    <w:name w:val="ListLabel 5714"/>
    <w:qFormat/>
    <w:rPr>
      <w:rFonts w:cs="Symbol"/>
    </w:rPr>
  </w:style>
  <w:style w:type="character" w:styleId="ListLabel5715">
    <w:name w:val="ListLabel 5715"/>
    <w:qFormat/>
    <w:rPr>
      <w:rFonts w:cs="Courier New"/>
    </w:rPr>
  </w:style>
  <w:style w:type="character" w:styleId="ListLabel5716">
    <w:name w:val="ListLabel 5716"/>
    <w:qFormat/>
    <w:rPr>
      <w:rFonts w:cs="Wingdings"/>
    </w:rPr>
  </w:style>
  <w:style w:type="character" w:styleId="ListLabel5717">
    <w:name w:val="ListLabel 5717"/>
    <w:qFormat/>
    <w:rPr>
      <w:rFonts w:cs="Symbol"/>
    </w:rPr>
  </w:style>
  <w:style w:type="character" w:styleId="ListLabel5718">
    <w:name w:val="ListLabel 5718"/>
    <w:qFormat/>
    <w:rPr>
      <w:rFonts w:cs="Courier New"/>
    </w:rPr>
  </w:style>
  <w:style w:type="character" w:styleId="ListLabel5719">
    <w:name w:val="ListLabel 5719"/>
    <w:qFormat/>
    <w:rPr>
      <w:rFonts w:cs="Wingdings"/>
    </w:rPr>
  </w:style>
  <w:style w:type="character" w:styleId="ListLabel5720">
    <w:name w:val="ListLabel 5720"/>
    <w:qFormat/>
    <w:rPr>
      <w:rFonts w:ascii="Times New Roman" w:hAnsi="Times New Roman" w:cs="Symbol"/>
      <w:sz w:val="24"/>
    </w:rPr>
  </w:style>
  <w:style w:type="character" w:styleId="ListLabel5721">
    <w:name w:val="ListLabel 5721"/>
    <w:qFormat/>
    <w:rPr>
      <w:rFonts w:cs="Courier New"/>
    </w:rPr>
  </w:style>
  <w:style w:type="character" w:styleId="ListLabel5722">
    <w:name w:val="ListLabel 5722"/>
    <w:qFormat/>
    <w:rPr>
      <w:rFonts w:cs="Wingdings"/>
    </w:rPr>
  </w:style>
  <w:style w:type="character" w:styleId="ListLabel5723">
    <w:name w:val="ListLabel 5723"/>
    <w:qFormat/>
    <w:rPr>
      <w:rFonts w:cs="Symbol"/>
    </w:rPr>
  </w:style>
  <w:style w:type="character" w:styleId="ListLabel5724">
    <w:name w:val="ListLabel 5724"/>
    <w:qFormat/>
    <w:rPr>
      <w:rFonts w:cs="Courier New"/>
    </w:rPr>
  </w:style>
  <w:style w:type="character" w:styleId="ListLabel5725">
    <w:name w:val="ListLabel 5725"/>
    <w:qFormat/>
    <w:rPr>
      <w:rFonts w:cs="Wingdings"/>
    </w:rPr>
  </w:style>
  <w:style w:type="character" w:styleId="ListLabel5726">
    <w:name w:val="ListLabel 5726"/>
    <w:qFormat/>
    <w:rPr>
      <w:rFonts w:cs="Symbol"/>
    </w:rPr>
  </w:style>
  <w:style w:type="character" w:styleId="ListLabel5727">
    <w:name w:val="ListLabel 5727"/>
    <w:qFormat/>
    <w:rPr>
      <w:rFonts w:cs="Courier New"/>
    </w:rPr>
  </w:style>
  <w:style w:type="character" w:styleId="ListLabel5728">
    <w:name w:val="ListLabel 5728"/>
    <w:qFormat/>
    <w:rPr>
      <w:rFonts w:cs="Wingdings"/>
    </w:rPr>
  </w:style>
  <w:style w:type="character" w:styleId="ListLabel5729">
    <w:name w:val="ListLabel 5729"/>
    <w:qFormat/>
    <w:rPr>
      <w:rFonts w:cs="Wingdings"/>
      <w:b w:val="false"/>
      <w:sz w:val="24"/>
    </w:rPr>
  </w:style>
  <w:style w:type="character" w:styleId="ListLabel5730">
    <w:name w:val="ListLabel 5730"/>
    <w:qFormat/>
    <w:rPr>
      <w:rFonts w:cs="Wingdings"/>
    </w:rPr>
  </w:style>
  <w:style w:type="character" w:styleId="ListLabel5731">
    <w:name w:val="ListLabel 5731"/>
    <w:qFormat/>
    <w:rPr>
      <w:rFonts w:cs="Wingdings"/>
    </w:rPr>
  </w:style>
  <w:style w:type="character" w:styleId="ListLabel5732">
    <w:name w:val="ListLabel 5732"/>
    <w:qFormat/>
    <w:rPr>
      <w:rFonts w:cs="Wingdings"/>
    </w:rPr>
  </w:style>
  <w:style w:type="character" w:styleId="ListLabel5733">
    <w:name w:val="ListLabel 5733"/>
    <w:qFormat/>
    <w:rPr>
      <w:rFonts w:cs="Wingdings"/>
    </w:rPr>
  </w:style>
  <w:style w:type="character" w:styleId="ListLabel5734">
    <w:name w:val="ListLabel 5734"/>
    <w:qFormat/>
    <w:rPr>
      <w:rFonts w:cs="Wingdings"/>
    </w:rPr>
  </w:style>
  <w:style w:type="character" w:styleId="ListLabel5735">
    <w:name w:val="ListLabel 5735"/>
    <w:qFormat/>
    <w:rPr>
      <w:rFonts w:cs="Wingdings"/>
    </w:rPr>
  </w:style>
  <w:style w:type="character" w:styleId="ListLabel5736">
    <w:name w:val="ListLabel 5736"/>
    <w:qFormat/>
    <w:rPr>
      <w:rFonts w:cs="Wingdings"/>
    </w:rPr>
  </w:style>
  <w:style w:type="character" w:styleId="ListLabel5737">
    <w:name w:val="ListLabel 5737"/>
    <w:qFormat/>
    <w:rPr>
      <w:rFonts w:cs="Wingdings"/>
    </w:rPr>
  </w:style>
  <w:style w:type="character" w:styleId="ListLabel5738">
    <w:name w:val="ListLabel 5738"/>
    <w:qFormat/>
    <w:rPr>
      <w:rFonts w:cs="Wingdings"/>
    </w:rPr>
  </w:style>
  <w:style w:type="character" w:styleId="ListLabel5739">
    <w:name w:val="ListLabel 5739"/>
    <w:qFormat/>
    <w:rPr>
      <w:rFonts w:cs="Symbol"/>
    </w:rPr>
  </w:style>
  <w:style w:type="character" w:styleId="ListLabel5740">
    <w:name w:val="ListLabel 5740"/>
    <w:qFormat/>
    <w:rPr>
      <w:rFonts w:cs="Symbol"/>
    </w:rPr>
  </w:style>
  <w:style w:type="character" w:styleId="ListLabel5741">
    <w:name w:val="ListLabel 5741"/>
    <w:qFormat/>
    <w:rPr>
      <w:rFonts w:cs="Symbol"/>
    </w:rPr>
  </w:style>
  <w:style w:type="character" w:styleId="ListLabel5742">
    <w:name w:val="ListLabel 5742"/>
    <w:qFormat/>
    <w:rPr>
      <w:rFonts w:cs="Symbol"/>
    </w:rPr>
  </w:style>
  <w:style w:type="character" w:styleId="ListLabel5743">
    <w:name w:val="ListLabel 5743"/>
    <w:qFormat/>
    <w:rPr>
      <w:rFonts w:cs="Symbol"/>
    </w:rPr>
  </w:style>
  <w:style w:type="character" w:styleId="ListLabel5744">
    <w:name w:val="ListLabel 5744"/>
    <w:qFormat/>
    <w:rPr>
      <w:rFonts w:cs="Symbol"/>
    </w:rPr>
  </w:style>
  <w:style w:type="character" w:styleId="ListLabel5745">
    <w:name w:val="ListLabel 5745"/>
    <w:qFormat/>
    <w:rPr>
      <w:rFonts w:cs="Symbol"/>
    </w:rPr>
  </w:style>
  <w:style w:type="character" w:styleId="ListLabel5746">
    <w:name w:val="ListLabel 5746"/>
    <w:qFormat/>
    <w:rPr>
      <w:rFonts w:cs="Symbol"/>
    </w:rPr>
  </w:style>
  <w:style w:type="character" w:styleId="ListLabel5747">
    <w:name w:val="ListLabel 5747"/>
    <w:qFormat/>
    <w:rPr>
      <w:rFonts w:cs="Wingdings"/>
    </w:rPr>
  </w:style>
  <w:style w:type="character" w:styleId="ListLabel5748">
    <w:name w:val="ListLabel 5748"/>
    <w:qFormat/>
    <w:rPr>
      <w:rFonts w:cs="Symbol"/>
    </w:rPr>
  </w:style>
  <w:style w:type="character" w:styleId="ListLabel5749">
    <w:name w:val="ListLabel 5749"/>
    <w:qFormat/>
    <w:rPr>
      <w:rFonts w:cs="Symbol"/>
    </w:rPr>
  </w:style>
  <w:style w:type="character" w:styleId="ListLabel5750">
    <w:name w:val="ListLabel 5750"/>
    <w:qFormat/>
    <w:rPr>
      <w:rFonts w:cs="Symbol"/>
    </w:rPr>
  </w:style>
  <w:style w:type="character" w:styleId="ListLabel5751">
    <w:name w:val="ListLabel 5751"/>
    <w:qFormat/>
    <w:rPr>
      <w:rFonts w:cs="Symbol"/>
    </w:rPr>
  </w:style>
  <w:style w:type="character" w:styleId="ListLabel5752">
    <w:name w:val="ListLabel 5752"/>
    <w:qFormat/>
    <w:rPr>
      <w:rFonts w:cs="Symbol"/>
    </w:rPr>
  </w:style>
  <w:style w:type="character" w:styleId="ListLabel5753">
    <w:name w:val="ListLabel 5753"/>
    <w:qFormat/>
    <w:rPr>
      <w:rFonts w:cs="Symbol"/>
    </w:rPr>
  </w:style>
  <w:style w:type="character" w:styleId="ListLabel5754">
    <w:name w:val="ListLabel 5754"/>
    <w:qFormat/>
    <w:rPr>
      <w:rFonts w:cs="Symbol"/>
    </w:rPr>
  </w:style>
  <w:style w:type="character" w:styleId="ListLabel5755">
    <w:name w:val="ListLabel 5755"/>
    <w:qFormat/>
    <w:rPr>
      <w:rFonts w:cs="Symbol"/>
    </w:rPr>
  </w:style>
  <w:style w:type="character" w:styleId="ListLabel5756">
    <w:name w:val="ListLabel 5756"/>
    <w:qFormat/>
    <w:rPr>
      <w:rFonts w:cs="Wingdings"/>
    </w:rPr>
  </w:style>
  <w:style w:type="character" w:styleId="ListLabel5757">
    <w:name w:val="ListLabel 5757"/>
    <w:qFormat/>
    <w:rPr>
      <w:rFonts w:cs="Symbol"/>
    </w:rPr>
  </w:style>
  <w:style w:type="character" w:styleId="ListLabel5758">
    <w:name w:val="ListLabel 5758"/>
    <w:qFormat/>
    <w:rPr>
      <w:rFonts w:cs="Symbol"/>
    </w:rPr>
  </w:style>
  <w:style w:type="character" w:styleId="ListLabel5759">
    <w:name w:val="ListLabel 5759"/>
    <w:qFormat/>
    <w:rPr>
      <w:rFonts w:cs="Symbol"/>
    </w:rPr>
  </w:style>
  <w:style w:type="character" w:styleId="ListLabel5760">
    <w:name w:val="ListLabel 5760"/>
    <w:qFormat/>
    <w:rPr>
      <w:rFonts w:cs="Symbol"/>
    </w:rPr>
  </w:style>
  <w:style w:type="character" w:styleId="ListLabel5761">
    <w:name w:val="ListLabel 5761"/>
    <w:qFormat/>
    <w:rPr>
      <w:rFonts w:cs="Symbol"/>
    </w:rPr>
  </w:style>
  <w:style w:type="character" w:styleId="ListLabel5762">
    <w:name w:val="ListLabel 5762"/>
    <w:qFormat/>
    <w:rPr>
      <w:rFonts w:cs="Symbol"/>
    </w:rPr>
  </w:style>
  <w:style w:type="character" w:styleId="ListLabel5763">
    <w:name w:val="ListLabel 5763"/>
    <w:qFormat/>
    <w:rPr>
      <w:rFonts w:cs="Symbol"/>
    </w:rPr>
  </w:style>
  <w:style w:type="character" w:styleId="ListLabel5764">
    <w:name w:val="ListLabel 5764"/>
    <w:qFormat/>
    <w:rPr>
      <w:rFonts w:cs="Symbol"/>
    </w:rPr>
  </w:style>
  <w:style w:type="character" w:styleId="ListLabel5765">
    <w:name w:val="ListLabel 5765"/>
    <w:qFormat/>
    <w:rPr>
      <w:rFonts w:cs="Wingdings"/>
    </w:rPr>
  </w:style>
  <w:style w:type="character" w:styleId="ListLabel5766">
    <w:name w:val="ListLabel 5766"/>
    <w:qFormat/>
    <w:rPr>
      <w:rFonts w:cs="Symbol"/>
    </w:rPr>
  </w:style>
  <w:style w:type="character" w:styleId="ListLabel5767">
    <w:name w:val="ListLabel 5767"/>
    <w:qFormat/>
    <w:rPr>
      <w:rFonts w:cs="Symbol"/>
    </w:rPr>
  </w:style>
  <w:style w:type="character" w:styleId="ListLabel5768">
    <w:name w:val="ListLabel 5768"/>
    <w:qFormat/>
    <w:rPr>
      <w:rFonts w:cs="Symbol"/>
    </w:rPr>
  </w:style>
  <w:style w:type="character" w:styleId="ListLabel5769">
    <w:name w:val="ListLabel 5769"/>
    <w:qFormat/>
    <w:rPr>
      <w:rFonts w:cs="Symbol"/>
    </w:rPr>
  </w:style>
  <w:style w:type="character" w:styleId="ListLabel5770">
    <w:name w:val="ListLabel 5770"/>
    <w:qFormat/>
    <w:rPr>
      <w:rFonts w:cs="Symbol"/>
    </w:rPr>
  </w:style>
  <w:style w:type="character" w:styleId="ListLabel5771">
    <w:name w:val="ListLabel 5771"/>
    <w:qFormat/>
    <w:rPr>
      <w:rFonts w:cs="Symbol"/>
    </w:rPr>
  </w:style>
  <w:style w:type="character" w:styleId="ListLabel5772">
    <w:name w:val="ListLabel 5772"/>
    <w:qFormat/>
    <w:rPr>
      <w:rFonts w:cs="Symbol"/>
    </w:rPr>
  </w:style>
  <w:style w:type="character" w:styleId="ListLabel5773">
    <w:name w:val="ListLabel 5773"/>
    <w:qFormat/>
    <w:rPr>
      <w:rFonts w:cs="Symbol"/>
    </w:rPr>
  </w:style>
  <w:style w:type="character" w:styleId="ListLabel5774">
    <w:name w:val="ListLabel 5774"/>
    <w:qFormat/>
    <w:rPr>
      <w:rFonts w:cs="Wingdings"/>
    </w:rPr>
  </w:style>
  <w:style w:type="character" w:styleId="ListLabel5775">
    <w:name w:val="ListLabel 5775"/>
    <w:qFormat/>
    <w:rPr>
      <w:rFonts w:cs="Symbol"/>
    </w:rPr>
  </w:style>
  <w:style w:type="character" w:styleId="ListLabel5776">
    <w:name w:val="ListLabel 5776"/>
    <w:qFormat/>
    <w:rPr>
      <w:rFonts w:cs="Symbol"/>
    </w:rPr>
  </w:style>
  <w:style w:type="character" w:styleId="ListLabel5777">
    <w:name w:val="ListLabel 5777"/>
    <w:qFormat/>
    <w:rPr>
      <w:rFonts w:cs="Symbol"/>
    </w:rPr>
  </w:style>
  <w:style w:type="character" w:styleId="ListLabel5778">
    <w:name w:val="ListLabel 5778"/>
    <w:qFormat/>
    <w:rPr>
      <w:rFonts w:cs="Symbol"/>
    </w:rPr>
  </w:style>
  <w:style w:type="character" w:styleId="ListLabel5779">
    <w:name w:val="ListLabel 5779"/>
    <w:qFormat/>
    <w:rPr>
      <w:rFonts w:cs="Symbol"/>
    </w:rPr>
  </w:style>
  <w:style w:type="character" w:styleId="ListLabel5780">
    <w:name w:val="ListLabel 5780"/>
    <w:qFormat/>
    <w:rPr>
      <w:rFonts w:cs="Symbol"/>
    </w:rPr>
  </w:style>
  <w:style w:type="character" w:styleId="ListLabel5781">
    <w:name w:val="ListLabel 5781"/>
    <w:qFormat/>
    <w:rPr>
      <w:rFonts w:cs="Symbol"/>
    </w:rPr>
  </w:style>
  <w:style w:type="character" w:styleId="ListLabel5782">
    <w:name w:val="ListLabel 5782"/>
    <w:qFormat/>
    <w:rPr>
      <w:rFonts w:cs="Symbol"/>
    </w:rPr>
  </w:style>
  <w:style w:type="character" w:styleId="ListLabel5783">
    <w:name w:val="ListLabel 5783"/>
    <w:qFormat/>
    <w:rPr>
      <w:rFonts w:cs="Wingdings"/>
    </w:rPr>
  </w:style>
  <w:style w:type="character" w:styleId="ListLabel5784">
    <w:name w:val="ListLabel 5784"/>
    <w:qFormat/>
    <w:rPr>
      <w:rFonts w:cs="Symbol"/>
    </w:rPr>
  </w:style>
  <w:style w:type="character" w:styleId="ListLabel5785">
    <w:name w:val="ListLabel 5785"/>
    <w:qFormat/>
    <w:rPr>
      <w:rFonts w:cs="Symbol"/>
    </w:rPr>
  </w:style>
  <w:style w:type="character" w:styleId="ListLabel5786">
    <w:name w:val="ListLabel 5786"/>
    <w:qFormat/>
    <w:rPr>
      <w:rFonts w:cs="Symbol"/>
    </w:rPr>
  </w:style>
  <w:style w:type="character" w:styleId="ListLabel5787">
    <w:name w:val="ListLabel 5787"/>
    <w:qFormat/>
    <w:rPr>
      <w:rFonts w:cs="Symbol"/>
    </w:rPr>
  </w:style>
  <w:style w:type="character" w:styleId="ListLabel5788">
    <w:name w:val="ListLabel 5788"/>
    <w:qFormat/>
    <w:rPr>
      <w:rFonts w:cs="Symbol"/>
    </w:rPr>
  </w:style>
  <w:style w:type="character" w:styleId="ListLabel5789">
    <w:name w:val="ListLabel 5789"/>
    <w:qFormat/>
    <w:rPr>
      <w:rFonts w:cs="Symbol"/>
    </w:rPr>
  </w:style>
  <w:style w:type="character" w:styleId="ListLabel5790">
    <w:name w:val="ListLabel 5790"/>
    <w:qFormat/>
    <w:rPr>
      <w:rFonts w:cs="Symbol"/>
    </w:rPr>
  </w:style>
  <w:style w:type="character" w:styleId="ListLabel5791">
    <w:name w:val="ListLabel 5791"/>
    <w:qFormat/>
    <w:rPr>
      <w:rFonts w:cs="Symbol"/>
    </w:rPr>
  </w:style>
  <w:style w:type="character" w:styleId="ListLabel5792">
    <w:name w:val="ListLabel 5792"/>
    <w:qFormat/>
    <w:rPr>
      <w:rFonts w:cs="Wingdings"/>
    </w:rPr>
  </w:style>
  <w:style w:type="character" w:styleId="ListLabel5793">
    <w:name w:val="ListLabel 5793"/>
    <w:qFormat/>
    <w:rPr>
      <w:rFonts w:cs="Wingdings"/>
    </w:rPr>
  </w:style>
  <w:style w:type="character" w:styleId="ListLabel5794">
    <w:name w:val="ListLabel 5794"/>
    <w:qFormat/>
    <w:rPr>
      <w:rFonts w:cs="Wingdings"/>
    </w:rPr>
  </w:style>
  <w:style w:type="character" w:styleId="ListLabel5795">
    <w:name w:val="ListLabel 5795"/>
    <w:qFormat/>
    <w:rPr>
      <w:rFonts w:cs="Wingdings"/>
    </w:rPr>
  </w:style>
  <w:style w:type="character" w:styleId="ListLabel5796">
    <w:name w:val="ListLabel 5796"/>
    <w:qFormat/>
    <w:rPr>
      <w:rFonts w:cs="Wingdings"/>
    </w:rPr>
  </w:style>
  <w:style w:type="character" w:styleId="ListLabel5797">
    <w:name w:val="ListLabel 5797"/>
    <w:qFormat/>
    <w:rPr>
      <w:rFonts w:cs="Wingdings"/>
    </w:rPr>
  </w:style>
  <w:style w:type="character" w:styleId="ListLabel5798">
    <w:name w:val="ListLabel 5798"/>
    <w:qFormat/>
    <w:rPr>
      <w:rFonts w:cs="Wingdings"/>
    </w:rPr>
  </w:style>
  <w:style w:type="character" w:styleId="ListLabel5799">
    <w:name w:val="ListLabel 5799"/>
    <w:qFormat/>
    <w:rPr>
      <w:rFonts w:cs="Wingdings"/>
    </w:rPr>
  </w:style>
  <w:style w:type="character" w:styleId="ListLabel5800">
    <w:name w:val="ListLabel 5800"/>
    <w:qFormat/>
    <w:rPr>
      <w:rFonts w:cs="Wingdings"/>
    </w:rPr>
  </w:style>
  <w:style w:type="character" w:styleId="ListLabel5801">
    <w:name w:val="ListLabel 5801"/>
    <w:qFormat/>
    <w:rPr>
      <w:rFonts w:ascii="Times New Roman" w:hAnsi="Times New Roman" w:cs="Symbol"/>
      <w:sz w:val="24"/>
    </w:rPr>
  </w:style>
  <w:style w:type="character" w:styleId="ListLabel5802">
    <w:name w:val="ListLabel 5802"/>
    <w:qFormat/>
    <w:rPr>
      <w:rFonts w:cs="Courier New"/>
    </w:rPr>
  </w:style>
  <w:style w:type="character" w:styleId="ListLabel5803">
    <w:name w:val="ListLabel 5803"/>
    <w:qFormat/>
    <w:rPr>
      <w:rFonts w:cs="Wingdings"/>
    </w:rPr>
  </w:style>
  <w:style w:type="character" w:styleId="ListLabel5804">
    <w:name w:val="ListLabel 5804"/>
    <w:qFormat/>
    <w:rPr>
      <w:rFonts w:cs="Symbol"/>
    </w:rPr>
  </w:style>
  <w:style w:type="character" w:styleId="ListLabel5805">
    <w:name w:val="ListLabel 5805"/>
    <w:qFormat/>
    <w:rPr>
      <w:rFonts w:cs="Courier New"/>
    </w:rPr>
  </w:style>
  <w:style w:type="character" w:styleId="ListLabel5806">
    <w:name w:val="ListLabel 5806"/>
    <w:qFormat/>
    <w:rPr>
      <w:rFonts w:cs="Wingdings"/>
    </w:rPr>
  </w:style>
  <w:style w:type="character" w:styleId="ListLabel5807">
    <w:name w:val="ListLabel 5807"/>
    <w:qFormat/>
    <w:rPr>
      <w:rFonts w:cs="Symbol"/>
    </w:rPr>
  </w:style>
  <w:style w:type="character" w:styleId="ListLabel5808">
    <w:name w:val="ListLabel 5808"/>
    <w:qFormat/>
    <w:rPr>
      <w:rFonts w:cs="Courier New"/>
    </w:rPr>
  </w:style>
  <w:style w:type="character" w:styleId="ListLabel5809">
    <w:name w:val="ListLabel 5809"/>
    <w:qFormat/>
    <w:rPr>
      <w:rFonts w:cs="Wingdings"/>
    </w:rPr>
  </w:style>
  <w:style w:type="character" w:styleId="ListLabel5810">
    <w:name w:val="ListLabel 5810"/>
    <w:qFormat/>
    <w:rPr>
      <w:rFonts w:ascii="Times New Roman" w:hAnsi="Times New Roman" w:cs="Symbol"/>
      <w:sz w:val="24"/>
    </w:rPr>
  </w:style>
  <w:style w:type="character" w:styleId="ListLabel5811">
    <w:name w:val="ListLabel 5811"/>
    <w:qFormat/>
    <w:rPr>
      <w:rFonts w:cs="Courier New"/>
    </w:rPr>
  </w:style>
  <w:style w:type="character" w:styleId="ListLabel5812">
    <w:name w:val="ListLabel 5812"/>
    <w:qFormat/>
    <w:rPr>
      <w:rFonts w:cs="Wingdings"/>
    </w:rPr>
  </w:style>
  <w:style w:type="character" w:styleId="ListLabel5813">
    <w:name w:val="ListLabel 5813"/>
    <w:qFormat/>
    <w:rPr>
      <w:rFonts w:cs="Symbol"/>
    </w:rPr>
  </w:style>
  <w:style w:type="character" w:styleId="ListLabel5814">
    <w:name w:val="ListLabel 5814"/>
    <w:qFormat/>
    <w:rPr>
      <w:rFonts w:cs="Courier New"/>
    </w:rPr>
  </w:style>
  <w:style w:type="character" w:styleId="ListLabel5815">
    <w:name w:val="ListLabel 5815"/>
    <w:qFormat/>
    <w:rPr>
      <w:rFonts w:cs="Wingdings"/>
    </w:rPr>
  </w:style>
  <w:style w:type="character" w:styleId="ListLabel5816">
    <w:name w:val="ListLabel 5816"/>
    <w:qFormat/>
    <w:rPr>
      <w:rFonts w:cs="Symbol"/>
    </w:rPr>
  </w:style>
  <w:style w:type="character" w:styleId="ListLabel5817">
    <w:name w:val="ListLabel 5817"/>
    <w:qFormat/>
    <w:rPr>
      <w:rFonts w:cs="Courier New"/>
    </w:rPr>
  </w:style>
  <w:style w:type="character" w:styleId="ListLabel5818">
    <w:name w:val="ListLabel 5818"/>
    <w:qFormat/>
    <w:rPr>
      <w:rFonts w:cs="Wingdings"/>
    </w:rPr>
  </w:style>
  <w:style w:type="character" w:styleId="ListLabel5819">
    <w:name w:val="ListLabel 5819"/>
    <w:qFormat/>
    <w:rPr>
      <w:rFonts w:cs="Wingdings"/>
      <w:b w:val="false"/>
      <w:sz w:val="24"/>
    </w:rPr>
  </w:style>
  <w:style w:type="character" w:styleId="ListLabel5820">
    <w:name w:val="ListLabel 5820"/>
    <w:qFormat/>
    <w:rPr>
      <w:rFonts w:cs="Wingdings"/>
    </w:rPr>
  </w:style>
  <w:style w:type="character" w:styleId="ListLabel5821">
    <w:name w:val="ListLabel 5821"/>
    <w:qFormat/>
    <w:rPr>
      <w:rFonts w:cs="Wingdings"/>
    </w:rPr>
  </w:style>
  <w:style w:type="character" w:styleId="ListLabel5822">
    <w:name w:val="ListLabel 5822"/>
    <w:qFormat/>
    <w:rPr>
      <w:rFonts w:cs="Wingdings"/>
    </w:rPr>
  </w:style>
  <w:style w:type="character" w:styleId="ListLabel5823">
    <w:name w:val="ListLabel 5823"/>
    <w:qFormat/>
    <w:rPr>
      <w:rFonts w:cs="Wingdings"/>
    </w:rPr>
  </w:style>
  <w:style w:type="character" w:styleId="ListLabel5824">
    <w:name w:val="ListLabel 5824"/>
    <w:qFormat/>
    <w:rPr>
      <w:rFonts w:cs="Wingdings"/>
    </w:rPr>
  </w:style>
  <w:style w:type="character" w:styleId="ListLabel5825">
    <w:name w:val="ListLabel 5825"/>
    <w:qFormat/>
    <w:rPr>
      <w:rFonts w:cs="Wingdings"/>
    </w:rPr>
  </w:style>
  <w:style w:type="character" w:styleId="ListLabel5826">
    <w:name w:val="ListLabel 5826"/>
    <w:qFormat/>
    <w:rPr>
      <w:rFonts w:cs="Wingdings"/>
    </w:rPr>
  </w:style>
  <w:style w:type="character" w:styleId="ListLabel5827">
    <w:name w:val="ListLabel 5827"/>
    <w:qFormat/>
    <w:rPr>
      <w:rFonts w:cs="Wingdings"/>
    </w:rPr>
  </w:style>
  <w:style w:type="character" w:styleId="ListLabel5828">
    <w:name w:val="ListLabel 5828"/>
    <w:qFormat/>
    <w:rPr>
      <w:rFonts w:cs="Wingdings"/>
    </w:rPr>
  </w:style>
  <w:style w:type="character" w:styleId="ListLabel5829">
    <w:name w:val="ListLabel 5829"/>
    <w:qFormat/>
    <w:rPr>
      <w:rFonts w:cs="Symbol"/>
    </w:rPr>
  </w:style>
  <w:style w:type="character" w:styleId="ListLabel5830">
    <w:name w:val="ListLabel 5830"/>
    <w:qFormat/>
    <w:rPr>
      <w:rFonts w:cs="Symbol"/>
    </w:rPr>
  </w:style>
  <w:style w:type="character" w:styleId="ListLabel5831">
    <w:name w:val="ListLabel 5831"/>
    <w:qFormat/>
    <w:rPr>
      <w:rFonts w:cs="Symbol"/>
    </w:rPr>
  </w:style>
  <w:style w:type="character" w:styleId="ListLabel5832">
    <w:name w:val="ListLabel 5832"/>
    <w:qFormat/>
    <w:rPr>
      <w:rFonts w:cs="Symbol"/>
    </w:rPr>
  </w:style>
  <w:style w:type="character" w:styleId="ListLabel5833">
    <w:name w:val="ListLabel 5833"/>
    <w:qFormat/>
    <w:rPr>
      <w:rFonts w:cs="Symbol"/>
    </w:rPr>
  </w:style>
  <w:style w:type="character" w:styleId="ListLabel5834">
    <w:name w:val="ListLabel 5834"/>
    <w:qFormat/>
    <w:rPr>
      <w:rFonts w:cs="Symbol"/>
    </w:rPr>
  </w:style>
  <w:style w:type="character" w:styleId="ListLabel5835">
    <w:name w:val="ListLabel 5835"/>
    <w:qFormat/>
    <w:rPr>
      <w:rFonts w:cs="Symbol"/>
    </w:rPr>
  </w:style>
  <w:style w:type="character" w:styleId="ListLabel5836">
    <w:name w:val="ListLabel 5836"/>
    <w:qFormat/>
    <w:rPr>
      <w:rFonts w:cs="Symbol"/>
    </w:rPr>
  </w:style>
  <w:style w:type="character" w:styleId="ListLabel5837">
    <w:name w:val="ListLabel 5837"/>
    <w:qFormat/>
    <w:rPr>
      <w:rFonts w:cs="Wingdings"/>
    </w:rPr>
  </w:style>
  <w:style w:type="character" w:styleId="ListLabel5838">
    <w:name w:val="ListLabel 5838"/>
    <w:qFormat/>
    <w:rPr>
      <w:rFonts w:cs="Symbol"/>
    </w:rPr>
  </w:style>
  <w:style w:type="character" w:styleId="ListLabel5839">
    <w:name w:val="ListLabel 5839"/>
    <w:qFormat/>
    <w:rPr>
      <w:rFonts w:cs="Symbol"/>
    </w:rPr>
  </w:style>
  <w:style w:type="character" w:styleId="ListLabel5840">
    <w:name w:val="ListLabel 5840"/>
    <w:qFormat/>
    <w:rPr>
      <w:rFonts w:cs="Symbol"/>
    </w:rPr>
  </w:style>
  <w:style w:type="character" w:styleId="ListLabel5841">
    <w:name w:val="ListLabel 5841"/>
    <w:qFormat/>
    <w:rPr>
      <w:rFonts w:cs="Symbol"/>
    </w:rPr>
  </w:style>
  <w:style w:type="character" w:styleId="ListLabel5842">
    <w:name w:val="ListLabel 5842"/>
    <w:qFormat/>
    <w:rPr>
      <w:rFonts w:cs="Symbol"/>
    </w:rPr>
  </w:style>
  <w:style w:type="character" w:styleId="ListLabel5843">
    <w:name w:val="ListLabel 5843"/>
    <w:qFormat/>
    <w:rPr>
      <w:rFonts w:cs="Symbol"/>
    </w:rPr>
  </w:style>
  <w:style w:type="character" w:styleId="ListLabel5844">
    <w:name w:val="ListLabel 5844"/>
    <w:qFormat/>
    <w:rPr>
      <w:rFonts w:cs="Symbol"/>
    </w:rPr>
  </w:style>
  <w:style w:type="character" w:styleId="ListLabel5845">
    <w:name w:val="ListLabel 5845"/>
    <w:qFormat/>
    <w:rPr>
      <w:rFonts w:cs="Symbol"/>
    </w:rPr>
  </w:style>
  <w:style w:type="character" w:styleId="ListLabel5846">
    <w:name w:val="ListLabel 5846"/>
    <w:qFormat/>
    <w:rPr>
      <w:rFonts w:cs="Wingdings"/>
    </w:rPr>
  </w:style>
  <w:style w:type="character" w:styleId="ListLabel5847">
    <w:name w:val="ListLabel 5847"/>
    <w:qFormat/>
    <w:rPr>
      <w:rFonts w:cs="Symbol"/>
    </w:rPr>
  </w:style>
  <w:style w:type="character" w:styleId="ListLabel5848">
    <w:name w:val="ListLabel 5848"/>
    <w:qFormat/>
    <w:rPr>
      <w:rFonts w:cs="Symbol"/>
    </w:rPr>
  </w:style>
  <w:style w:type="character" w:styleId="ListLabel5849">
    <w:name w:val="ListLabel 5849"/>
    <w:qFormat/>
    <w:rPr>
      <w:rFonts w:cs="Symbol"/>
    </w:rPr>
  </w:style>
  <w:style w:type="character" w:styleId="ListLabel5850">
    <w:name w:val="ListLabel 5850"/>
    <w:qFormat/>
    <w:rPr>
      <w:rFonts w:cs="Symbol"/>
    </w:rPr>
  </w:style>
  <w:style w:type="character" w:styleId="ListLabel5851">
    <w:name w:val="ListLabel 5851"/>
    <w:qFormat/>
    <w:rPr>
      <w:rFonts w:cs="Symbol"/>
    </w:rPr>
  </w:style>
  <w:style w:type="character" w:styleId="ListLabel5852">
    <w:name w:val="ListLabel 5852"/>
    <w:qFormat/>
    <w:rPr>
      <w:rFonts w:cs="Symbol"/>
    </w:rPr>
  </w:style>
  <w:style w:type="character" w:styleId="ListLabel5853">
    <w:name w:val="ListLabel 5853"/>
    <w:qFormat/>
    <w:rPr>
      <w:rFonts w:cs="Symbol"/>
    </w:rPr>
  </w:style>
  <w:style w:type="character" w:styleId="ListLabel5854">
    <w:name w:val="ListLabel 5854"/>
    <w:qFormat/>
    <w:rPr>
      <w:rFonts w:cs="Symbol"/>
    </w:rPr>
  </w:style>
  <w:style w:type="character" w:styleId="ListLabel5855">
    <w:name w:val="ListLabel 5855"/>
    <w:qFormat/>
    <w:rPr>
      <w:rFonts w:cs="Wingdings"/>
    </w:rPr>
  </w:style>
  <w:style w:type="character" w:styleId="ListLabel5856">
    <w:name w:val="ListLabel 5856"/>
    <w:qFormat/>
    <w:rPr>
      <w:rFonts w:cs="Symbol"/>
    </w:rPr>
  </w:style>
  <w:style w:type="character" w:styleId="ListLabel5857">
    <w:name w:val="ListLabel 5857"/>
    <w:qFormat/>
    <w:rPr>
      <w:rFonts w:cs="Symbol"/>
    </w:rPr>
  </w:style>
  <w:style w:type="character" w:styleId="ListLabel5858">
    <w:name w:val="ListLabel 5858"/>
    <w:qFormat/>
    <w:rPr>
      <w:rFonts w:cs="Symbol"/>
    </w:rPr>
  </w:style>
  <w:style w:type="character" w:styleId="ListLabel5859">
    <w:name w:val="ListLabel 5859"/>
    <w:qFormat/>
    <w:rPr>
      <w:rFonts w:cs="Symbol"/>
    </w:rPr>
  </w:style>
  <w:style w:type="character" w:styleId="ListLabel5860">
    <w:name w:val="ListLabel 5860"/>
    <w:qFormat/>
    <w:rPr>
      <w:rFonts w:cs="Symbol"/>
    </w:rPr>
  </w:style>
  <w:style w:type="character" w:styleId="ListLabel5861">
    <w:name w:val="ListLabel 5861"/>
    <w:qFormat/>
    <w:rPr>
      <w:rFonts w:cs="Symbol"/>
    </w:rPr>
  </w:style>
  <w:style w:type="character" w:styleId="ListLabel5862">
    <w:name w:val="ListLabel 5862"/>
    <w:qFormat/>
    <w:rPr>
      <w:rFonts w:cs="Symbol"/>
    </w:rPr>
  </w:style>
  <w:style w:type="character" w:styleId="ListLabel5863">
    <w:name w:val="ListLabel 5863"/>
    <w:qFormat/>
    <w:rPr>
      <w:rFonts w:cs="Symbol"/>
    </w:rPr>
  </w:style>
  <w:style w:type="character" w:styleId="ListLabel5864">
    <w:name w:val="ListLabel 5864"/>
    <w:qFormat/>
    <w:rPr>
      <w:rFonts w:cs="Wingdings"/>
    </w:rPr>
  </w:style>
  <w:style w:type="character" w:styleId="ListLabel5865">
    <w:name w:val="ListLabel 5865"/>
    <w:qFormat/>
    <w:rPr>
      <w:rFonts w:cs="Symbol"/>
    </w:rPr>
  </w:style>
  <w:style w:type="character" w:styleId="ListLabel5866">
    <w:name w:val="ListLabel 5866"/>
    <w:qFormat/>
    <w:rPr>
      <w:rFonts w:cs="Symbol"/>
    </w:rPr>
  </w:style>
  <w:style w:type="character" w:styleId="ListLabel5867">
    <w:name w:val="ListLabel 5867"/>
    <w:qFormat/>
    <w:rPr>
      <w:rFonts w:cs="Symbol"/>
    </w:rPr>
  </w:style>
  <w:style w:type="character" w:styleId="ListLabel5868">
    <w:name w:val="ListLabel 5868"/>
    <w:qFormat/>
    <w:rPr>
      <w:rFonts w:cs="Symbol"/>
    </w:rPr>
  </w:style>
  <w:style w:type="character" w:styleId="ListLabel5869">
    <w:name w:val="ListLabel 5869"/>
    <w:qFormat/>
    <w:rPr>
      <w:rFonts w:cs="Symbol"/>
    </w:rPr>
  </w:style>
  <w:style w:type="character" w:styleId="ListLabel5870">
    <w:name w:val="ListLabel 5870"/>
    <w:qFormat/>
    <w:rPr>
      <w:rFonts w:cs="Symbol"/>
    </w:rPr>
  </w:style>
  <w:style w:type="character" w:styleId="ListLabel5871">
    <w:name w:val="ListLabel 5871"/>
    <w:qFormat/>
    <w:rPr>
      <w:rFonts w:cs="Symbol"/>
    </w:rPr>
  </w:style>
  <w:style w:type="character" w:styleId="ListLabel5872">
    <w:name w:val="ListLabel 5872"/>
    <w:qFormat/>
    <w:rPr>
      <w:rFonts w:cs="Symbol"/>
    </w:rPr>
  </w:style>
  <w:style w:type="character" w:styleId="ListLabel5873">
    <w:name w:val="ListLabel 5873"/>
    <w:qFormat/>
    <w:rPr>
      <w:rFonts w:cs="Wingdings"/>
    </w:rPr>
  </w:style>
  <w:style w:type="character" w:styleId="ListLabel5874">
    <w:name w:val="ListLabel 5874"/>
    <w:qFormat/>
    <w:rPr>
      <w:rFonts w:cs="Symbol"/>
    </w:rPr>
  </w:style>
  <w:style w:type="character" w:styleId="ListLabel5875">
    <w:name w:val="ListLabel 5875"/>
    <w:qFormat/>
    <w:rPr>
      <w:rFonts w:cs="Symbol"/>
    </w:rPr>
  </w:style>
  <w:style w:type="character" w:styleId="ListLabel5876">
    <w:name w:val="ListLabel 5876"/>
    <w:qFormat/>
    <w:rPr>
      <w:rFonts w:cs="Symbol"/>
    </w:rPr>
  </w:style>
  <w:style w:type="character" w:styleId="ListLabel5877">
    <w:name w:val="ListLabel 5877"/>
    <w:qFormat/>
    <w:rPr>
      <w:rFonts w:cs="Symbol"/>
    </w:rPr>
  </w:style>
  <w:style w:type="character" w:styleId="ListLabel5878">
    <w:name w:val="ListLabel 5878"/>
    <w:qFormat/>
    <w:rPr>
      <w:rFonts w:cs="Symbol"/>
    </w:rPr>
  </w:style>
  <w:style w:type="character" w:styleId="ListLabel5879">
    <w:name w:val="ListLabel 5879"/>
    <w:qFormat/>
    <w:rPr>
      <w:rFonts w:cs="Symbol"/>
    </w:rPr>
  </w:style>
  <w:style w:type="character" w:styleId="ListLabel5880">
    <w:name w:val="ListLabel 5880"/>
    <w:qFormat/>
    <w:rPr>
      <w:rFonts w:cs="Symbol"/>
    </w:rPr>
  </w:style>
  <w:style w:type="character" w:styleId="ListLabel5881">
    <w:name w:val="ListLabel 5881"/>
    <w:qFormat/>
    <w:rPr>
      <w:rFonts w:cs="Symbol"/>
    </w:rPr>
  </w:style>
  <w:style w:type="character" w:styleId="ListLabel5882">
    <w:name w:val="ListLabel 5882"/>
    <w:qFormat/>
    <w:rPr>
      <w:rFonts w:cs="Wingdings"/>
    </w:rPr>
  </w:style>
  <w:style w:type="character" w:styleId="ListLabel5883">
    <w:name w:val="ListLabel 5883"/>
    <w:qFormat/>
    <w:rPr>
      <w:rFonts w:cs="Wingdings"/>
    </w:rPr>
  </w:style>
  <w:style w:type="character" w:styleId="ListLabel5884">
    <w:name w:val="ListLabel 5884"/>
    <w:qFormat/>
    <w:rPr>
      <w:rFonts w:cs="Wingdings"/>
    </w:rPr>
  </w:style>
  <w:style w:type="character" w:styleId="ListLabel5885">
    <w:name w:val="ListLabel 5885"/>
    <w:qFormat/>
    <w:rPr>
      <w:rFonts w:cs="Wingdings"/>
    </w:rPr>
  </w:style>
  <w:style w:type="character" w:styleId="ListLabel5886">
    <w:name w:val="ListLabel 5886"/>
    <w:qFormat/>
    <w:rPr>
      <w:rFonts w:cs="Wingdings"/>
    </w:rPr>
  </w:style>
  <w:style w:type="character" w:styleId="ListLabel5887">
    <w:name w:val="ListLabel 5887"/>
    <w:qFormat/>
    <w:rPr>
      <w:rFonts w:cs="Wingdings"/>
    </w:rPr>
  </w:style>
  <w:style w:type="character" w:styleId="ListLabel5888">
    <w:name w:val="ListLabel 5888"/>
    <w:qFormat/>
    <w:rPr>
      <w:rFonts w:cs="Wingdings"/>
    </w:rPr>
  </w:style>
  <w:style w:type="character" w:styleId="ListLabel5889">
    <w:name w:val="ListLabel 5889"/>
    <w:qFormat/>
    <w:rPr>
      <w:rFonts w:cs="Wingdings"/>
    </w:rPr>
  </w:style>
  <w:style w:type="character" w:styleId="ListLabel5890">
    <w:name w:val="ListLabel 5890"/>
    <w:qFormat/>
    <w:rPr>
      <w:rFonts w:cs="Wingdings"/>
    </w:rPr>
  </w:style>
  <w:style w:type="character" w:styleId="ListLabel5891">
    <w:name w:val="ListLabel 5891"/>
    <w:qFormat/>
    <w:rPr>
      <w:rFonts w:ascii="Times New Roman" w:hAnsi="Times New Roman" w:cs="Symbol"/>
      <w:sz w:val="24"/>
    </w:rPr>
  </w:style>
  <w:style w:type="character" w:styleId="ListLabel5892">
    <w:name w:val="ListLabel 5892"/>
    <w:qFormat/>
    <w:rPr>
      <w:rFonts w:cs="Courier New"/>
    </w:rPr>
  </w:style>
  <w:style w:type="character" w:styleId="ListLabel5893">
    <w:name w:val="ListLabel 5893"/>
    <w:qFormat/>
    <w:rPr>
      <w:rFonts w:cs="Wingdings"/>
    </w:rPr>
  </w:style>
  <w:style w:type="character" w:styleId="ListLabel5894">
    <w:name w:val="ListLabel 5894"/>
    <w:qFormat/>
    <w:rPr>
      <w:rFonts w:cs="Symbol"/>
    </w:rPr>
  </w:style>
  <w:style w:type="character" w:styleId="ListLabel5895">
    <w:name w:val="ListLabel 5895"/>
    <w:qFormat/>
    <w:rPr>
      <w:rFonts w:cs="Courier New"/>
    </w:rPr>
  </w:style>
  <w:style w:type="character" w:styleId="ListLabel5896">
    <w:name w:val="ListLabel 5896"/>
    <w:qFormat/>
    <w:rPr>
      <w:rFonts w:cs="Wingdings"/>
    </w:rPr>
  </w:style>
  <w:style w:type="character" w:styleId="ListLabel5897">
    <w:name w:val="ListLabel 5897"/>
    <w:qFormat/>
    <w:rPr>
      <w:rFonts w:cs="Symbol"/>
    </w:rPr>
  </w:style>
  <w:style w:type="character" w:styleId="ListLabel5898">
    <w:name w:val="ListLabel 5898"/>
    <w:qFormat/>
    <w:rPr>
      <w:rFonts w:cs="Courier New"/>
    </w:rPr>
  </w:style>
  <w:style w:type="character" w:styleId="ListLabel5899">
    <w:name w:val="ListLabel 5899"/>
    <w:qFormat/>
    <w:rPr>
      <w:rFonts w:cs="Wingdings"/>
    </w:rPr>
  </w:style>
  <w:style w:type="character" w:styleId="ListLabel5900">
    <w:name w:val="ListLabel 5900"/>
    <w:qFormat/>
    <w:rPr>
      <w:rFonts w:ascii="Times New Roman" w:hAnsi="Times New Roman" w:cs="Symbol"/>
      <w:sz w:val="24"/>
    </w:rPr>
  </w:style>
  <w:style w:type="character" w:styleId="ListLabel5901">
    <w:name w:val="ListLabel 5901"/>
    <w:qFormat/>
    <w:rPr>
      <w:rFonts w:cs="Courier New"/>
    </w:rPr>
  </w:style>
  <w:style w:type="character" w:styleId="ListLabel5902">
    <w:name w:val="ListLabel 5902"/>
    <w:qFormat/>
    <w:rPr>
      <w:rFonts w:cs="Wingdings"/>
    </w:rPr>
  </w:style>
  <w:style w:type="character" w:styleId="ListLabel5903">
    <w:name w:val="ListLabel 5903"/>
    <w:qFormat/>
    <w:rPr>
      <w:rFonts w:cs="Symbol"/>
    </w:rPr>
  </w:style>
  <w:style w:type="character" w:styleId="ListLabel5904">
    <w:name w:val="ListLabel 5904"/>
    <w:qFormat/>
    <w:rPr>
      <w:rFonts w:cs="Courier New"/>
    </w:rPr>
  </w:style>
  <w:style w:type="character" w:styleId="ListLabel5905">
    <w:name w:val="ListLabel 5905"/>
    <w:qFormat/>
    <w:rPr>
      <w:rFonts w:cs="Wingdings"/>
    </w:rPr>
  </w:style>
  <w:style w:type="character" w:styleId="ListLabel5906">
    <w:name w:val="ListLabel 5906"/>
    <w:qFormat/>
    <w:rPr>
      <w:rFonts w:cs="Symbol"/>
    </w:rPr>
  </w:style>
  <w:style w:type="character" w:styleId="ListLabel5907">
    <w:name w:val="ListLabel 5907"/>
    <w:qFormat/>
    <w:rPr>
      <w:rFonts w:cs="Courier New"/>
    </w:rPr>
  </w:style>
  <w:style w:type="character" w:styleId="ListLabel5908">
    <w:name w:val="ListLabel 5908"/>
    <w:qFormat/>
    <w:rPr>
      <w:rFonts w:cs="Wingdings"/>
    </w:rPr>
  </w:style>
  <w:style w:type="character" w:styleId="ListLabel5909">
    <w:name w:val="ListLabel 5909"/>
    <w:qFormat/>
    <w:rPr>
      <w:rFonts w:cs="Wingdings"/>
      <w:b w:val="false"/>
      <w:sz w:val="24"/>
    </w:rPr>
  </w:style>
  <w:style w:type="character" w:styleId="ListLabel5910">
    <w:name w:val="ListLabel 5910"/>
    <w:qFormat/>
    <w:rPr>
      <w:rFonts w:cs="Wingdings"/>
    </w:rPr>
  </w:style>
  <w:style w:type="character" w:styleId="ListLabel5911">
    <w:name w:val="ListLabel 5911"/>
    <w:qFormat/>
    <w:rPr>
      <w:rFonts w:cs="Wingdings"/>
    </w:rPr>
  </w:style>
  <w:style w:type="character" w:styleId="ListLabel5912">
    <w:name w:val="ListLabel 5912"/>
    <w:qFormat/>
    <w:rPr>
      <w:rFonts w:cs="Wingdings"/>
    </w:rPr>
  </w:style>
  <w:style w:type="character" w:styleId="ListLabel5913">
    <w:name w:val="ListLabel 5913"/>
    <w:qFormat/>
    <w:rPr>
      <w:rFonts w:cs="Wingdings"/>
    </w:rPr>
  </w:style>
  <w:style w:type="character" w:styleId="ListLabel5914">
    <w:name w:val="ListLabel 5914"/>
    <w:qFormat/>
    <w:rPr>
      <w:rFonts w:cs="Wingdings"/>
    </w:rPr>
  </w:style>
  <w:style w:type="character" w:styleId="ListLabel5915">
    <w:name w:val="ListLabel 5915"/>
    <w:qFormat/>
    <w:rPr>
      <w:rFonts w:cs="Wingdings"/>
    </w:rPr>
  </w:style>
  <w:style w:type="character" w:styleId="ListLabel5916">
    <w:name w:val="ListLabel 5916"/>
    <w:qFormat/>
    <w:rPr>
      <w:rFonts w:cs="Wingdings"/>
    </w:rPr>
  </w:style>
  <w:style w:type="character" w:styleId="ListLabel5917">
    <w:name w:val="ListLabel 5917"/>
    <w:qFormat/>
    <w:rPr>
      <w:rFonts w:cs="Wingdings"/>
    </w:rPr>
  </w:style>
  <w:style w:type="character" w:styleId="ListLabel5918">
    <w:name w:val="ListLabel 5918"/>
    <w:qFormat/>
    <w:rPr>
      <w:rFonts w:cs="Wingdings"/>
    </w:rPr>
  </w:style>
  <w:style w:type="character" w:styleId="ListLabel5919">
    <w:name w:val="ListLabel 5919"/>
    <w:qFormat/>
    <w:rPr>
      <w:rFonts w:cs="Symbol"/>
    </w:rPr>
  </w:style>
  <w:style w:type="character" w:styleId="ListLabel5920">
    <w:name w:val="ListLabel 5920"/>
    <w:qFormat/>
    <w:rPr>
      <w:rFonts w:cs="Symbol"/>
    </w:rPr>
  </w:style>
  <w:style w:type="character" w:styleId="ListLabel5921">
    <w:name w:val="ListLabel 5921"/>
    <w:qFormat/>
    <w:rPr>
      <w:rFonts w:cs="Symbol"/>
    </w:rPr>
  </w:style>
  <w:style w:type="character" w:styleId="ListLabel5922">
    <w:name w:val="ListLabel 5922"/>
    <w:qFormat/>
    <w:rPr>
      <w:rFonts w:cs="Symbol"/>
    </w:rPr>
  </w:style>
  <w:style w:type="character" w:styleId="ListLabel5923">
    <w:name w:val="ListLabel 5923"/>
    <w:qFormat/>
    <w:rPr>
      <w:rFonts w:cs="Symbol"/>
    </w:rPr>
  </w:style>
  <w:style w:type="character" w:styleId="ListLabel5924">
    <w:name w:val="ListLabel 5924"/>
    <w:qFormat/>
    <w:rPr>
      <w:rFonts w:cs="Symbol"/>
    </w:rPr>
  </w:style>
  <w:style w:type="character" w:styleId="ListLabel5925">
    <w:name w:val="ListLabel 5925"/>
    <w:qFormat/>
    <w:rPr>
      <w:rFonts w:cs="Symbol"/>
    </w:rPr>
  </w:style>
  <w:style w:type="character" w:styleId="ListLabel5926">
    <w:name w:val="ListLabel 5926"/>
    <w:qFormat/>
    <w:rPr>
      <w:rFonts w:cs="Symbol"/>
    </w:rPr>
  </w:style>
  <w:style w:type="character" w:styleId="ListLabel5927">
    <w:name w:val="ListLabel 5927"/>
    <w:qFormat/>
    <w:rPr>
      <w:rFonts w:cs="Wingdings"/>
    </w:rPr>
  </w:style>
  <w:style w:type="character" w:styleId="ListLabel5928">
    <w:name w:val="ListLabel 5928"/>
    <w:qFormat/>
    <w:rPr>
      <w:rFonts w:cs="Symbol"/>
    </w:rPr>
  </w:style>
  <w:style w:type="character" w:styleId="ListLabel5929">
    <w:name w:val="ListLabel 5929"/>
    <w:qFormat/>
    <w:rPr>
      <w:rFonts w:cs="Symbol"/>
    </w:rPr>
  </w:style>
  <w:style w:type="character" w:styleId="ListLabel5930">
    <w:name w:val="ListLabel 5930"/>
    <w:qFormat/>
    <w:rPr>
      <w:rFonts w:cs="Symbol"/>
    </w:rPr>
  </w:style>
  <w:style w:type="character" w:styleId="ListLabel5931">
    <w:name w:val="ListLabel 5931"/>
    <w:qFormat/>
    <w:rPr>
      <w:rFonts w:cs="Symbol"/>
    </w:rPr>
  </w:style>
  <w:style w:type="character" w:styleId="ListLabel5932">
    <w:name w:val="ListLabel 5932"/>
    <w:qFormat/>
    <w:rPr>
      <w:rFonts w:cs="Symbol"/>
    </w:rPr>
  </w:style>
  <w:style w:type="character" w:styleId="ListLabel5933">
    <w:name w:val="ListLabel 5933"/>
    <w:qFormat/>
    <w:rPr>
      <w:rFonts w:cs="Symbol"/>
    </w:rPr>
  </w:style>
  <w:style w:type="character" w:styleId="ListLabel5934">
    <w:name w:val="ListLabel 5934"/>
    <w:qFormat/>
    <w:rPr>
      <w:rFonts w:cs="Symbol"/>
    </w:rPr>
  </w:style>
  <w:style w:type="character" w:styleId="ListLabel5935">
    <w:name w:val="ListLabel 5935"/>
    <w:qFormat/>
    <w:rPr>
      <w:rFonts w:cs="Symbol"/>
    </w:rPr>
  </w:style>
  <w:style w:type="character" w:styleId="ListLabel5936">
    <w:name w:val="ListLabel 5936"/>
    <w:qFormat/>
    <w:rPr>
      <w:rFonts w:cs="Wingdings"/>
    </w:rPr>
  </w:style>
  <w:style w:type="character" w:styleId="ListLabel5937">
    <w:name w:val="ListLabel 5937"/>
    <w:qFormat/>
    <w:rPr>
      <w:rFonts w:cs="Symbol"/>
    </w:rPr>
  </w:style>
  <w:style w:type="character" w:styleId="ListLabel5938">
    <w:name w:val="ListLabel 5938"/>
    <w:qFormat/>
    <w:rPr>
      <w:rFonts w:cs="Symbol"/>
    </w:rPr>
  </w:style>
  <w:style w:type="character" w:styleId="ListLabel5939">
    <w:name w:val="ListLabel 5939"/>
    <w:qFormat/>
    <w:rPr>
      <w:rFonts w:cs="Symbol"/>
    </w:rPr>
  </w:style>
  <w:style w:type="character" w:styleId="ListLabel5940">
    <w:name w:val="ListLabel 5940"/>
    <w:qFormat/>
    <w:rPr>
      <w:rFonts w:cs="Symbol"/>
    </w:rPr>
  </w:style>
  <w:style w:type="character" w:styleId="ListLabel5941">
    <w:name w:val="ListLabel 5941"/>
    <w:qFormat/>
    <w:rPr>
      <w:rFonts w:cs="Symbol"/>
    </w:rPr>
  </w:style>
  <w:style w:type="character" w:styleId="ListLabel5942">
    <w:name w:val="ListLabel 5942"/>
    <w:qFormat/>
    <w:rPr>
      <w:rFonts w:cs="Symbol"/>
    </w:rPr>
  </w:style>
  <w:style w:type="character" w:styleId="ListLabel5943">
    <w:name w:val="ListLabel 5943"/>
    <w:qFormat/>
    <w:rPr>
      <w:rFonts w:cs="Symbol"/>
    </w:rPr>
  </w:style>
  <w:style w:type="character" w:styleId="ListLabel5944">
    <w:name w:val="ListLabel 5944"/>
    <w:qFormat/>
    <w:rPr>
      <w:rFonts w:cs="Symbol"/>
    </w:rPr>
  </w:style>
  <w:style w:type="character" w:styleId="ListLabel5945">
    <w:name w:val="ListLabel 5945"/>
    <w:qFormat/>
    <w:rPr>
      <w:rFonts w:cs="Wingdings"/>
    </w:rPr>
  </w:style>
  <w:style w:type="character" w:styleId="ListLabel5946">
    <w:name w:val="ListLabel 5946"/>
    <w:qFormat/>
    <w:rPr>
      <w:rFonts w:cs="Symbol"/>
    </w:rPr>
  </w:style>
  <w:style w:type="character" w:styleId="ListLabel5947">
    <w:name w:val="ListLabel 5947"/>
    <w:qFormat/>
    <w:rPr>
      <w:rFonts w:cs="Symbol"/>
    </w:rPr>
  </w:style>
  <w:style w:type="character" w:styleId="ListLabel5948">
    <w:name w:val="ListLabel 5948"/>
    <w:qFormat/>
    <w:rPr>
      <w:rFonts w:cs="Symbol"/>
    </w:rPr>
  </w:style>
  <w:style w:type="character" w:styleId="ListLabel5949">
    <w:name w:val="ListLabel 5949"/>
    <w:qFormat/>
    <w:rPr>
      <w:rFonts w:cs="Symbol"/>
    </w:rPr>
  </w:style>
  <w:style w:type="character" w:styleId="ListLabel5950">
    <w:name w:val="ListLabel 5950"/>
    <w:qFormat/>
    <w:rPr>
      <w:rFonts w:cs="Symbol"/>
    </w:rPr>
  </w:style>
  <w:style w:type="character" w:styleId="ListLabel5951">
    <w:name w:val="ListLabel 5951"/>
    <w:qFormat/>
    <w:rPr>
      <w:rFonts w:cs="Symbol"/>
    </w:rPr>
  </w:style>
  <w:style w:type="character" w:styleId="ListLabel5952">
    <w:name w:val="ListLabel 5952"/>
    <w:qFormat/>
    <w:rPr>
      <w:rFonts w:cs="Symbol"/>
    </w:rPr>
  </w:style>
  <w:style w:type="character" w:styleId="ListLabel5953">
    <w:name w:val="ListLabel 5953"/>
    <w:qFormat/>
    <w:rPr>
      <w:rFonts w:cs="Symbol"/>
    </w:rPr>
  </w:style>
  <w:style w:type="character" w:styleId="ListLabel5954">
    <w:name w:val="ListLabel 5954"/>
    <w:qFormat/>
    <w:rPr>
      <w:rFonts w:cs="Wingdings"/>
    </w:rPr>
  </w:style>
  <w:style w:type="character" w:styleId="ListLabel5955">
    <w:name w:val="ListLabel 5955"/>
    <w:qFormat/>
    <w:rPr>
      <w:rFonts w:cs="Symbol"/>
    </w:rPr>
  </w:style>
  <w:style w:type="character" w:styleId="ListLabel5956">
    <w:name w:val="ListLabel 5956"/>
    <w:qFormat/>
    <w:rPr>
      <w:rFonts w:cs="Symbol"/>
    </w:rPr>
  </w:style>
  <w:style w:type="character" w:styleId="ListLabel5957">
    <w:name w:val="ListLabel 5957"/>
    <w:qFormat/>
    <w:rPr>
      <w:rFonts w:cs="Symbol"/>
    </w:rPr>
  </w:style>
  <w:style w:type="character" w:styleId="ListLabel5958">
    <w:name w:val="ListLabel 5958"/>
    <w:qFormat/>
    <w:rPr>
      <w:rFonts w:cs="Symbol"/>
    </w:rPr>
  </w:style>
  <w:style w:type="character" w:styleId="ListLabel5959">
    <w:name w:val="ListLabel 5959"/>
    <w:qFormat/>
    <w:rPr>
      <w:rFonts w:cs="Symbol"/>
    </w:rPr>
  </w:style>
  <w:style w:type="character" w:styleId="ListLabel5960">
    <w:name w:val="ListLabel 5960"/>
    <w:qFormat/>
    <w:rPr>
      <w:rFonts w:cs="Symbol"/>
    </w:rPr>
  </w:style>
  <w:style w:type="character" w:styleId="ListLabel5961">
    <w:name w:val="ListLabel 5961"/>
    <w:qFormat/>
    <w:rPr>
      <w:rFonts w:cs="Symbol"/>
    </w:rPr>
  </w:style>
  <w:style w:type="character" w:styleId="ListLabel5962">
    <w:name w:val="ListLabel 5962"/>
    <w:qFormat/>
    <w:rPr>
      <w:rFonts w:cs="Symbol"/>
    </w:rPr>
  </w:style>
  <w:style w:type="character" w:styleId="ListLabel5963">
    <w:name w:val="ListLabel 5963"/>
    <w:qFormat/>
    <w:rPr>
      <w:rFonts w:cs="Wingdings"/>
    </w:rPr>
  </w:style>
  <w:style w:type="character" w:styleId="ListLabel5964">
    <w:name w:val="ListLabel 5964"/>
    <w:qFormat/>
    <w:rPr>
      <w:rFonts w:cs="Symbol"/>
    </w:rPr>
  </w:style>
  <w:style w:type="character" w:styleId="ListLabel5965">
    <w:name w:val="ListLabel 5965"/>
    <w:qFormat/>
    <w:rPr>
      <w:rFonts w:cs="Symbol"/>
    </w:rPr>
  </w:style>
  <w:style w:type="character" w:styleId="ListLabel5966">
    <w:name w:val="ListLabel 5966"/>
    <w:qFormat/>
    <w:rPr>
      <w:rFonts w:cs="Symbol"/>
    </w:rPr>
  </w:style>
  <w:style w:type="character" w:styleId="ListLabel5967">
    <w:name w:val="ListLabel 5967"/>
    <w:qFormat/>
    <w:rPr>
      <w:rFonts w:cs="Symbol"/>
    </w:rPr>
  </w:style>
  <w:style w:type="character" w:styleId="ListLabel5968">
    <w:name w:val="ListLabel 5968"/>
    <w:qFormat/>
    <w:rPr>
      <w:rFonts w:cs="Symbol"/>
    </w:rPr>
  </w:style>
  <w:style w:type="character" w:styleId="ListLabel5969">
    <w:name w:val="ListLabel 5969"/>
    <w:qFormat/>
    <w:rPr>
      <w:rFonts w:cs="Symbol"/>
    </w:rPr>
  </w:style>
  <w:style w:type="character" w:styleId="ListLabel5970">
    <w:name w:val="ListLabel 5970"/>
    <w:qFormat/>
    <w:rPr>
      <w:rFonts w:cs="Symbol"/>
    </w:rPr>
  </w:style>
  <w:style w:type="character" w:styleId="ListLabel5971">
    <w:name w:val="ListLabel 5971"/>
    <w:qFormat/>
    <w:rPr>
      <w:rFonts w:cs="Symbol"/>
    </w:rPr>
  </w:style>
  <w:style w:type="character" w:styleId="ListLabel5972">
    <w:name w:val="ListLabel 5972"/>
    <w:qFormat/>
    <w:rPr>
      <w:rFonts w:cs="Wingdings"/>
    </w:rPr>
  </w:style>
  <w:style w:type="character" w:styleId="ListLabel5973">
    <w:name w:val="ListLabel 5973"/>
    <w:qFormat/>
    <w:rPr>
      <w:rFonts w:cs="Wingdings"/>
    </w:rPr>
  </w:style>
  <w:style w:type="character" w:styleId="ListLabel5974">
    <w:name w:val="ListLabel 5974"/>
    <w:qFormat/>
    <w:rPr>
      <w:rFonts w:cs="Wingdings"/>
    </w:rPr>
  </w:style>
  <w:style w:type="character" w:styleId="ListLabel5975">
    <w:name w:val="ListLabel 5975"/>
    <w:qFormat/>
    <w:rPr>
      <w:rFonts w:cs="Wingdings"/>
    </w:rPr>
  </w:style>
  <w:style w:type="character" w:styleId="ListLabel5976">
    <w:name w:val="ListLabel 5976"/>
    <w:qFormat/>
    <w:rPr>
      <w:rFonts w:cs="Wingdings"/>
    </w:rPr>
  </w:style>
  <w:style w:type="character" w:styleId="ListLabel5977">
    <w:name w:val="ListLabel 5977"/>
    <w:qFormat/>
    <w:rPr>
      <w:rFonts w:cs="Wingdings"/>
    </w:rPr>
  </w:style>
  <w:style w:type="character" w:styleId="ListLabel5978">
    <w:name w:val="ListLabel 5978"/>
    <w:qFormat/>
    <w:rPr>
      <w:rFonts w:cs="Wingdings"/>
    </w:rPr>
  </w:style>
  <w:style w:type="character" w:styleId="ListLabel5979">
    <w:name w:val="ListLabel 5979"/>
    <w:qFormat/>
    <w:rPr>
      <w:rFonts w:cs="Wingdings"/>
    </w:rPr>
  </w:style>
  <w:style w:type="character" w:styleId="ListLabel5980">
    <w:name w:val="ListLabel 5980"/>
    <w:qFormat/>
    <w:rPr>
      <w:rFonts w:cs="Wingdings"/>
    </w:rPr>
  </w:style>
  <w:style w:type="character" w:styleId="ListLabel5981">
    <w:name w:val="ListLabel 5981"/>
    <w:qFormat/>
    <w:rPr>
      <w:rFonts w:ascii="Times New Roman" w:hAnsi="Times New Roman" w:cs="Symbol"/>
      <w:sz w:val="24"/>
    </w:rPr>
  </w:style>
  <w:style w:type="character" w:styleId="ListLabel5982">
    <w:name w:val="ListLabel 5982"/>
    <w:qFormat/>
    <w:rPr>
      <w:rFonts w:cs="Courier New"/>
    </w:rPr>
  </w:style>
  <w:style w:type="character" w:styleId="ListLabel5983">
    <w:name w:val="ListLabel 5983"/>
    <w:qFormat/>
    <w:rPr>
      <w:rFonts w:cs="Wingdings"/>
    </w:rPr>
  </w:style>
  <w:style w:type="character" w:styleId="ListLabel5984">
    <w:name w:val="ListLabel 5984"/>
    <w:qFormat/>
    <w:rPr>
      <w:rFonts w:cs="Symbol"/>
    </w:rPr>
  </w:style>
  <w:style w:type="character" w:styleId="ListLabel5985">
    <w:name w:val="ListLabel 5985"/>
    <w:qFormat/>
    <w:rPr>
      <w:rFonts w:cs="Courier New"/>
    </w:rPr>
  </w:style>
  <w:style w:type="character" w:styleId="ListLabel5986">
    <w:name w:val="ListLabel 5986"/>
    <w:qFormat/>
    <w:rPr>
      <w:rFonts w:cs="Wingdings"/>
    </w:rPr>
  </w:style>
  <w:style w:type="character" w:styleId="ListLabel5987">
    <w:name w:val="ListLabel 5987"/>
    <w:qFormat/>
    <w:rPr>
      <w:rFonts w:cs="Symbol"/>
    </w:rPr>
  </w:style>
  <w:style w:type="character" w:styleId="ListLabel5988">
    <w:name w:val="ListLabel 5988"/>
    <w:qFormat/>
    <w:rPr>
      <w:rFonts w:cs="Courier New"/>
    </w:rPr>
  </w:style>
  <w:style w:type="character" w:styleId="ListLabel5989">
    <w:name w:val="ListLabel 5989"/>
    <w:qFormat/>
    <w:rPr>
      <w:rFonts w:cs="Wingdings"/>
    </w:rPr>
  </w:style>
  <w:style w:type="character" w:styleId="ListLabel5990">
    <w:name w:val="ListLabel 5990"/>
    <w:qFormat/>
    <w:rPr>
      <w:rFonts w:ascii="Times New Roman" w:hAnsi="Times New Roman" w:cs="Symbol"/>
      <w:sz w:val="24"/>
    </w:rPr>
  </w:style>
  <w:style w:type="character" w:styleId="ListLabel5991">
    <w:name w:val="ListLabel 5991"/>
    <w:qFormat/>
    <w:rPr>
      <w:rFonts w:cs="Courier New"/>
    </w:rPr>
  </w:style>
  <w:style w:type="character" w:styleId="ListLabel5992">
    <w:name w:val="ListLabel 5992"/>
    <w:qFormat/>
    <w:rPr>
      <w:rFonts w:cs="Wingdings"/>
    </w:rPr>
  </w:style>
  <w:style w:type="character" w:styleId="ListLabel5993">
    <w:name w:val="ListLabel 5993"/>
    <w:qFormat/>
    <w:rPr>
      <w:rFonts w:cs="Symbol"/>
    </w:rPr>
  </w:style>
  <w:style w:type="character" w:styleId="ListLabel5994">
    <w:name w:val="ListLabel 5994"/>
    <w:qFormat/>
    <w:rPr>
      <w:rFonts w:cs="Courier New"/>
    </w:rPr>
  </w:style>
  <w:style w:type="character" w:styleId="ListLabel5995">
    <w:name w:val="ListLabel 5995"/>
    <w:qFormat/>
    <w:rPr>
      <w:rFonts w:cs="Wingdings"/>
    </w:rPr>
  </w:style>
  <w:style w:type="character" w:styleId="ListLabel5996">
    <w:name w:val="ListLabel 5996"/>
    <w:qFormat/>
    <w:rPr>
      <w:rFonts w:cs="Symbol"/>
    </w:rPr>
  </w:style>
  <w:style w:type="character" w:styleId="ListLabel5997">
    <w:name w:val="ListLabel 5997"/>
    <w:qFormat/>
    <w:rPr>
      <w:rFonts w:cs="Courier New"/>
    </w:rPr>
  </w:style>
  <w:style w:type="character" w:styleId="ListLabel5998">
    <w:name w:val="ListLabel 5998"/>
    <w:qFormat/>
    <w:rPr>
      <w:rFonts w:cs="Wingdings"/>
    </w:rPr>
  </w:style>
  <w:style w:type="character" w:styleId="ListLabel5999">
    <w:name w:val="ListLabel 5999"/>
    <w:qFormat/>
    <w:rPr>
      <w:rFonts w:cs="Wingdings"/>
      <w:b w:val="false"/>
      <w:sz w:val="24"/>
    </w:rPr>
  </w:style>
  <w:style w:type="character" w:styleId="ListLabel6000">
    <w:name w:val="ListLabel 6000"/>
    <w:qFormat/>
    <w:rPr>
      <w:rFonts w:cs="Wingdings"/>
    </w:rPr>
  </w:style>
  <w:style w:type="character" w:styleId="ListLabel6001">
    <w:name w:val="ListLabel 6001"/>
    <w:qFormat/>
    <w:rPr>
      <w:rFonts w:cs="Wingdings"/>
    </w:rPr>
  </w:style>
  <w:style w:type="character" w:styleId="ListLabel6002">
    <w:name w:val="ListLabel 6002"/>
    <w:qFormat/>
    <w:rPr>
      <w:rFonts w:cs="Wingdings"/>
    </w:rPr>
  </w:style>
  <w:style w:type="character" w:styleId="ListLabel6003">
    <w:name w:val="ListLabel 6003"/>
    <w:qFormat/>
    <w:rPr>
      <w:rFonts w:cs="Wingdings"/>
    </w:rPr>
  </w:style>
  <w:style w:type="character" w:styleId="ListLabel6004">
    <w:name w:val="ListLabel 6004"/>
    <w:qFormat/>
    <w:rPr>
      <w:rFonts w:cs="Wingdings"/>
    </w:rPr>
  </w:style>
  <w:style w:type="character" w:styleId="ListLabel6005">
    <w:name w:val="ListLabel 6005"/>
    <w:qFormat/>
    <w:rPr>
      <w:rFonts w:cs="Wingdings"/>
    </w:rPr>
  </w:style>
  <w:style w:type="character" w:styleId="ListLabel6006">
    <w:name w:val="ListLabel 6006"/>
    <w:qFormat/>
    <w:rPr>
      <w:rFonts w:cs="Wingdings"/>
    </w:rPr>
  </w:style>
  <w:style w:type="character" w:styleId="ListLabel6007">
    <w:name w:val="ListLabel 6007"/>
    <w:qFormat/>
    <w:rPr>
      <w:rFonts w:cs="Wingdings"/>
    </w:rPr>
  </w:style>
  <w:style w:type="character" w:styleId="ListLabel6008">
    <w:name w:val="ListLabel 6008"/>
    <w:qFormat/>
    <w:rPr>
      <w:rFonts w:cs="Wingdings"/>
    </w:rPr>
  </w:style>
  <w:style w:type="character" w:styleId="ListLabel6009">
    <w:name w:val="ListLabel 6009"/>
    <w:qFormat/>
    <w:rPr>
      <w:rFonts w:cs="Symbol"/>
    </w:rPr>
  </w:style>
  <w:style w:type="character" w:styleId="ListLabel6010">
    <w:name w:val="ListLabel 6010"/>
    <w:qFormat/>
    <w:rPr>
      <w:rFonts w:cs="Symbol"/>
    </w:rPr>
  </w:style>
  <w:style w:type="character" w:styleId="ListLabel6011">
    <w:name w:val="ListLabel 6011"/>
    <w:qFormat/>
    <w:rPr>
      <w:rFonts w:cs="Symbol"/>
    </w:rPr>
  </w:style>
  <w:style w:type="character" w:styleId="ListLabel6012">
    <w:name w:val="ListLabel 6012"/>
    <w:qFormat/>
    <w:rPr>
      <w:rFonts w:cs="Symbol"/>
    </w:rPr>
  </w:style>
  <w:style w:type="character" w:styleId="ListLabel6013">
    <w:name w:val="ListLabel 6013"/>
    <w:qFormat/>
    <w:rPr>
      <w:rFonts w:cs="Symbol"/>
    </w:rPr>
  </w:style>
  <w:style w:type="character" w:styleId="ListLabel6014">
    <w:name w:val="ListLabel 6014"/>
    <w:qFormat/>
    <w:rPr>
      <w:rFonts w:cs="Symbol"/>
    </w:rPr>
  </w:style>
  <w:style w:type="character" w:styleId="ListLabel6015">
    <w:name w:val="ListLabel 6015"/>
    <w:qFormat/>
    <w:rPr>
      <w:rFonts w:cs="Symbol"/>
    </w:rPr>
  </w:style>
  <w:style w:type="character" w:styleId="ListLabel6016">
    <w:name w:val="ListLabel 6016"/>
    <w:qFormat/>
    <w:rPr>
      <w:rFonts w:cs="Symbol"/>
    </w:rPr>
  </w:style>
  <w:style w:type="character" w:styleId="ListLabel6017">
    <w:name w:val="ListLabel 6017"/>
    <w:qFormat/>
    <w:rPr>
      <w:rFonts w:cs="Wingdings"/>
    </w:rPr>
  </w:style>
  <w:style w:type="character" w:styleId="ListLabel6018">
    <w:name w:val="ListLabel 6018"/>
    <w:qFormat/>
    <w:rPr>
      <w:rFonts w:cs="Symbol"/>
    </w:rPr>
  </w:style>
  <w:style w:type="character" w:styleId="ListLabel6019">
    <w:name w:val="ListLabel 6019"/>
    <w:qFormat/>
    <w:rPr>
      <w:rFonts w:cs="Symbol"/>
    </w:rPr>
  </w:style>
  <w:style w:type="character" w:styleId="ListLabel6020">
    <w:name w:val="ListLabel 6020"/>
    <w:qFormat/>
    <w:rPr>
      <w:rFonts w:cs="Symbol"/>
    </w:rPr>
  </w:style>
  <w:style w:type="character" w:styleId="ListLabel6021">
    <w:name w:val="ListLabel 6021"/>
    <w:qFormat/>
    <w:rPr>
      <w:rFonts w:cs="Symbol"/>
    </w:rPr>
  </w:style>
  <w:style w:type="character" w:styleId="ListLabel6022">
    <w:name w:val="ListLabel 6022"/>
    <w:qFormat/>
    <w:rPr>
      <w:rFonts w:cs="Symbol"/>
    </w:rPr>
  </w:style>
  <w:style w:type="character" w:styleId="ListLabel6023">
    <w:name w:val="ListLabel 6023"/>
    <w:qFormat/>
    <w:rPr>
      <w:rFonts w:cs="Symbol"/>
    </w:rPr>
  </w:style>
  <w:style w:type="character" w:styleId="ListLabel6024">
    <w:name w:val="ListLabel 6024"/>
    <w:qFormat/>
    <w:rPr>
      <w:rFonts w:cs="Symbol"/>
    </w:rPr>
  </w:style>
  <w:style w:type="character" w:styleId="ListLabel6025">
    <w:name w:val="ListLabel 6025"/>
    <w:qFormat/>
    <w:rPr>
      <w:rFonts w:cs="Symbol"/>
    </w:rPr>
  </w:style>
  <w:style w:type="character" w:styleId="ListLabel6026">
    <w:name w:val="ListLabel 6026"/>
    <w:qFormat/>
    <w:rPr>
      <w:rFonts w:cs="Wingdings"/>
    </w:rPr>
  </w:style>
  <w:style w:type="character" w:styleId="ListLabel6027">
    <w:name w:val="ListLabel 6027"/>
    <w:qFormat/>
    <w:rPr>
      <w:rFonts w:cs="Symbol"/>
    </w:rPr>
  </w:style>
  <w:style w:type="character" w:styleId="ListLabel6028">
    <w:name w:val="ListLabel 6028"/>
    <w:qFormat/>
    <w:rPr>
      <w:rFonts w:cs="Symbol"/>
    </w:rPr>
  </w:style>
  <w:style w:type="character" w:styleId="ListLabel6029">
    <w:name w:val="ListLabel 6029"/>
    <w:qFormat/>
    <w:rPr>
      <w:rFonts w:cs="Symbol"/>
    </w:rPr>
  </w:style>
  <w:style w:type="character" w:styleId="ListLabel6030">
    <w:name w:val="ListLabel 6030"/>
    <w:qFormat/>
    <w:rPr>
      <w:rFonts w:cs="Symbol"/>
    </w:rPr>
  </w:style>
  <w:style w:type="character" w:styleId="ListLabel6031">
    <w:name w:val="ListLabel 6031"/>
    <w:qFormat/>
    <w:rPr>
      <w:rFonts w:cs="Symbol"/>
    </w:rPr>
  </w:style>
  <w:style w:type="character" w:styleId="ListLabel6032">
    <w:name w:val="ListLabel 6032"/>
    <w:qFormat/>
    <w:rPr>
      <w:rFonts w:cs="Symbol"/>
    </w:rPr>
  </w:style>
  <w:style w:type="character" w:styleId="ListLabel6033">
    <w:name w:val="ListLabel 6033"/>
    <w:qFormat/>
    <w:rPr>
      <w:rFonts w:cs="Symbol"/>
    </w:rPr>
  </w:style>
  <w:style w:type="character" w:styleId="ListLabel6034">
    <w:name w:val="ListLabel 6034"/>
    <w:qFormat/>
    <w:rPr>
      <w:rFonts w:cs="Symbol"/>
    </w:rPr>
  </w:style>
  <w:style w:type="character" w:styleId="ListLabel6035">
    <w:name w:val="ListLabel 6035"/>
    <w:qFormat/>
    <w:rPr>
      <w:rFonts w:cs="Wingdings"/>
    </w:rPr>
  </w:style>
  <w:style w:type="character" w:styleId="ListLabel6036">
    <w:name w:val="ListLabel 6036"/>
    <w:qFormat/>
    <w:rPr>
      <w:rFonts w:cs="Symbol"/>
    </w:rPr>
  </w:style>
  <w:style w:type="character" w:styleId="ListLabel6037">
    <w:name w:val="ListLabel 6037"/>
    <w:qFormat/>
    <w:rPr>
      <w:rFonts w:cs="Symbol"/>
    </w:rPr>
  </w:style>
  <w:style w:type="character" w:styleId="ListLabel6038">
    <w:name w:val="ListLabel 6038"/>
    <w:qFormat/>
    <w:rPr>
      <w:rFonts w:cs="Symbol"/>
    </w:rPr>
  </w:style>
  <w:style w:type="character" w:styleId="ListLabel6039">
    <w:name w:val="ListLabel 6039"/>
    <w:qFormat/>
    <w:rPr>
      <w:rFonts w:cs="Symbol"/>
    </w:rPr>
  </w:style>
  <w:style w:type="character" w:styleId="ListLabel6040">
    <w:name w:val="ListLabel 6040"/>
    <w:qFormat/>
    <w:rPr>
      <w:rFonts w:cs="Symbol"/>
    </w:rPr>
  </w:style>
  <w:style w:type="character" w:styleId="ListLabel6041">
    <w:name w:val="ListLabel 6041"/>
    <w:qFormat/>
    <w:rPr>
      <w:rFonts w:cs="Symbol"/>
    </w:rPr>
  </w:style>
  <w:style w:type="character" w:styleId="ListLabel6042">
    <w:name w:val="ListLabel 6042"/>
    <w:qFormat/>
    <w:rPr>
      <w:rFonts w:cs="Symbol"/>
    </w:rPr>
  </w:style>
  <w:style w:type="character" w:styleId="ListLabel6043">
    <w:name w:val="ListLabel 6043"/>
    <w:qFormat/>
    <w:rPr>
      <w:rFonts w:cs="Symbol"/>
    </w:rPr>
  </w:style>
  <w:style w:type="character" w:styleId="ListLabel6044">
    <w:name w:val="ListLabel 6044"/>
    <w:qFormat/>
    <w:rPr>
      <w:rFonts w:cs="Wingdings"/>
    </w:rPr>
  </w:style>
  <w:style w:type="character" w:styleId="ListLabel6045">
    <w:name w:val="ListLabel 6045"/>
    <w:qFormat/>
    <w:rPr>
      <w:rFonts w:cs="Symbol"/>
    </w:rPr>
  </w:style>
  <w:style w:type="character" w:styleId="ListLabel6046">
    <w:name w:val="ListLabel 6046"/>
    <w:qFormat/>
    <w:rPr>
      <w:rFonts w:cs="Symbol"/>
    </w:rPr>
  </w:style>
  <w:style w:type="character" w:styleId="ListLabel6047">
    <w:name w:val="ListLabel 6047"/>
    <w:qFormat/>
    <w:rPr>
      <w:rFonts w:cs="Symbol"/>
    </w:rPr>
  </w:style>
  <w:style w:type="character" w:styleId="ListLabel6048">
    <w:name w:val="ListLabel 6048"/>
    <w:qFormat/>
    <w:rPr>
      <w:rFonts w:cs="Symbol"/>
    </w:rPr>
  </w:style>
  <w:style w:type="character" w:styleId="ListLabel6049">
    <w:name w:val="ListLabel 6049"/>
    <w:qFormat/>
    <w:rPr>
      <w:rFonts w:cs="Symbol"/>
    </w:rPr>
  </w:style>
  <w:style w:type="character" w:styleId="ListLabel6050">
    <w:name w:val="ListLabel 6050"/>
    <w:qFormat/>
    <w:rPr>
      <w:rFonts w:cs="Symbol"/>
    </w:rPr>
  </w:style>
  <w:style w:type="character" w:styleId="ListLabel6051">
    <w:name w:val="ListLabel 6051"/>
    <w:qFormat/>
    <w:rPr>
      <w:rFonts w:cs="Symbol"/>
    </w:rPr>
  </w:style>
  <w:style w:type="character" w:styleId="ListLabel6052">
    <w:name w:val="ListLabel 6052"/>
    <w:qFormat/>
    <w:rPr>
      <w:rFonts w:cs="Symbol"/>
    </w:rPr>
  </w:style>
  <w:style w:type="character" w:styleId="ListLabel6053">
    <w:name w:val="ListLabel 6053"/>
    <w:qFormat/>
    <w:rPr>
      <w:rFonts w:cs="Wingdings"/>
    </w:rPr>
  </w:style>
  <w:style w:type="character" w:styleId="ListLabel6054">
    <w:name w:val="ListLabel 6054"/>
    <w:qFormat/>
    <w:rPr>
      <w:rFonts w:cs="Symbol"/>
    </w:rPr>
  </w:style>
  <w:style w:type="character" w:styleId="ListLabel6055">
    <w:name w:val="ListLabel 6055"/>
    <w:qFormat/>
    <w:rPr>
      <w:rFonts w:cs="Symbol"/>
    </w:rPr>
  </w:style>
  <w:style w:type="character" w:styleId="ListLabel6056">
    <w:name w:val="ListLabel 6056"/>
    <w:qFormat/>
    <w:rPr>
      <w:rFonts w:cs="Symbol"/>
    </w:rPr>
  </w:style>
  <w:style w:type="character" w:styleId="ListLabel6057">
    <w:name w:val="ListLabel 6057"/>
    <w:qFormat/>
    <w:rPr>
      <w:rFonts w:cs="Symbol"/>
    </w:rPr>
  </w:style>
  <w:style w:type="character" w:styleId="ListLabel6058">
    <w:name w:val="ListLabel 6058"/>
    <w:qFormat/>
    <w:rPr>
      <w:rFonts w:cs="Symbol"/>
    </w:rPr>
  </w:style>
  <w:style w:type="character" w:styleId="ListLabel6059">
    <w:name w:val="ListLabel 6059"/>
    <w:qFormat/>
    <w:rPr>
      <w:rFonts w:cs="Symbol"/>
    </w:rPr>
  </w:style>
  <w:style w:type="character" w:styleId="ListLabel6060">
    <w:name w:val="ListLabel 6060"/>
    <w:qFormat/>
    <w:rPr>
      <w:rFonts w:cs="Symbol"/>
    </w:rPr>
  </w:style>
  <w:style w:type="character" w:styleId="ListLabel6061">
    <w:name w:val="ListLabel 6061"/>
    <w:qFormat/>
    <w:rPr>
      <w:rFonts w:cs="Symbol"/>
    </w:rPr>
  </w:style>
  <w:style w:type="character" w:styleId="ListLabel6062">
    <w:name w:val="ListLabel 6062"/>
    <w:qFormat/>
    <w:rPr>
      <w:rFonts w:cs="Wingdings"/>
    </w:rPr>
  </w:style>
  <w:style w:type="character" w:styleId="ListLabel6063">
    <w:name w:val="ListLabel 6063"/>
    <w:qFormat/>
    <w:rPr>
      <w:rFonts w:cs="Wingdings"/>
    </w:rPr>
  </w:style>
  <w:style w:type="character" w:styleId="ListLabel6064">
    <w:name w:val="ListLabel 6064"/>
    <w:qFormat/>
    <w:rPr>
      <w:rFonts w:cs="Wingdings"/>
    </w:rPr>
  </w:style>
  <w:style w:type="character" w:styleId="ListLabel6065">
    <w:name w:val="ListLabel 6065"/>
    <w:qFormat/>
    <w:rPr>
      <w:rFonts w:cs="Wingdings"/>
    </w:rPr>
  </w:style>
  <w:style w:type="character" w:styleId="ListLabel6066">
    <w:name w:val="ListLabel 6066"/>
    <w:qFormat/>
    <w:rPr>
      <w:rFonts w:cs="Wingdings"/>
    </w:rPr>
  </w:style>
  <w:style w:type="character" w:styleId="ListLabel6067">
    <w:name w:val="ListLabel 6067"/>
    <w:qFormat/>
    <w:rPr>
      <w:rFonts w:cs="Wingdings"/>
    </w:rPr>
  </w:style>
  <w:style w:type="character" w:styleId="ListLabel6068">
    <w:name w:val="ListLabel 6068"/>
    <w:qFormat/>
    <w:rPr>
      <w:rFonts w:cs="Wingdings"/>
    </w:rPr>
  </w:style>
  <w:style w:type="character" w:styleId="ListLabel6069">
    <w:name w:val="ListLabel 6069"/>
    <w:qFormat/>
    <w:rPr>
      <w:rFonts w:cs="Wingdings"/>
    </w:rPr>
  </w:style>
  <w:style w:type="character" w:styleId="ListLabel6070">
    <w:name w:val="ListLabel 6070"/>
    <w:qFormat/>
    <w:rPr>
      <w:rFonts w:cs="Wingdings"/>
    </w:rPr>
  </w:style>
  <w:style w:type="character" w:styleId="ListLabel6071">
    <w:name w:val="ListLabel 6071"/>
    <w:qFormat/>
    <w:rPr>
      <w:rFonts w:ascii="Times New Roman" w:hAnsi="Times New Roman" w:cs="Symbol"/>
      <w:sz w:val="24"/>
    </w:rPr>
  </w:style>
  <w:style w:type="character" w:styleId="ListLabel6072">
    <w:name w:val="ListLabel 6072"/>
    <w:qFormat/>
    <w:rPr>
      <w:rFonts w:cs="Courier New"/>
    </w:rPr>
  </w:style>
  <w:style w:type="character" w:styleId="ListLabel6073">
    <w:name w:val="ListLabel 6073"/>
    <w:qFormat/>
    <w:rPr>
      <w:rFonts w:cs="Wingdings"/>
    </w:rPr>
  </w:style>
  <w:style w:type="character" w:styleId="ListLabel6074">
    <w:name w:val="ListLabel 6074"/>
    <w:qFormat/>
    <w:rPr>
      <w:rFonts w:cs="Symbol"/>
    </w:rPr>
  </w:style>
  <w:style w:type="character" w:styleId="ListLabel6075">
    <w:name w:val="ListLabel 6075"/>
    <w:qFormat/>
    <w:rPr>
      <w:rFonts w:cs="Courier New"/>
    </w:rPr>
  </w:style>
  <w:style w:type="character" w:styleId="ListLabel6076">
    <w:name w:val="ListLabel 6076"/>
    <w:qFormat/>
    <w:rPr>
      <w:rFonts w:cs="Wingdings"/>
    </w:rPr>
  </w:style>
  <w:style w:type="character" w:styleId="ListLabel6077">
    <w:name w:val="ListLabel 6077"/>
    <w:qFormat/>
    <w:rPr>
      <w:rFonts w:cs="Symbol"/>
    </w:rPr>
  </w:style>
  <w:style w:type="character" w:styleId="ListLabel6078">
    <w:name w:val="ListLabel 6078"/>
    <w:qFormat/>
    <w:rPr>
      <w:rFonts w:cs="Courier New"/>
    </w:rPr>
  </w:style>
  <w:style w:type="character" w:styleId="ListLabel6079">
    <w:name w:val="ListLabel 6079"/>
    <w:qFormat/>
    <w:rPr>
      <w:rFonts w:cs="Wingdings"/>
    </w:rPr>
  </w:style>
  <w:style w:type="character" w:styleId="ListLabel6080">
    <w:name w:val="ListLabel 6080"/>
    <w:qFormat/>
    <w:rPr>
      <w:rFonts w:ascii="Times New Roman" w:hAnsi="Times New Roman" w:cs="Symbol"/>
      <w:sz w:val="24"/>
    </w:rPr>
  </w:style>
  <w:style w:type="character" w:styleId="ListLabel6081">
    <w:name w:val="ListLabel 6081"/>
    <w:qFormat/>
    <w:rPr>
      <w:rFonts w:cs="Courier New"/>
    </w:rPr>
  </w:style>
  <w:style w:type="character" w:styleId="ListLabel6082">
    <w:name w:val="ListLabel 6082"/>
    <w:qFormat/>
    <w:rPr>
      <w:rFonts w:cs="Wingdings"/>
    </w:rPr>
  </w:style>
  <w:style w:type="character" w:styleId="ListLabel6083">
    <w:name w:val="ListLabel 6083"/>
    <w:qFormat/>
    <w:rPr>
      <w:rFonts w:cs="Symbol"/>
    </w:rPr>
  </w:style>
  <w:style w:type="character" w:styleId="ListLabel6084">
    <w:name w:val="ListLabel 6084"/>
    <w:qFormat/>
    <w:rPr>
      <w:rFonts w:cs="Courier New"/>
    </w:rPr>
  </w:style>
  <w:style w:type="character" w:styleId="ListLabel6085">
    <w:name w:val="ListLabel 6085"/>
    <w:qFormat/>
    <w:rPr>
      <w:rFonts w:cs="Wingdings"/>
    </w:rPr>
  </w:style>
  <w:style w:type="character" w:styleId="ListLabel6086">
    <w:name w:val="ListLabel 6086"/>
    <w:qFormat/>
    <w:rPr>
      <w:rFonts w:cs="Symbol"/>
    </w:rPr>
  </w:style>
  <w:style w:type="character" w:styleId="ListLabel6087">
    <w:name w:val="ListLabel 6087"/>
    <w:qFormat/>
    <w:rPr>
      <w:rFonts w:cs="Courier New"/>
    </w:rPr>
  </w:style>
  <w:style w:type="character" w:styleId="ListLabel6088">
    <w:name w:val="ListLabel 6088"/>
    <w:qFormat/>
    <w:rPr>
      <w:rFonts w:cs="Wingdings"/>
    </w:rPr>
  </w:style>
  <w:style w:type="character" w:styleId="ListLabel6089">
    <w:name w:val="ListLabel 6089"/>
    <w:qFormat/>
    <w:rPr>
      <w:rFonts w:cs="Wingdings"/>
      <w:b w:val="false"/>
      <w:sz w:val="24"/>
    </w:rPr>
  </w:style>
  <w:style w:type="character" w:styleId="ListLabel6090">
    <w:name w:val="ListLabel 6090"/>
    <w:qFormat/>
    <w:rPr>
      <w:rFonts w:cs="Wingdings"/>
    </w:rPr>
  </w:style>
  <w:style w:type="character" w:styleId="ListLabel6091">
    <w:name w:val="ListLabel 6091"/>
    <w:qFormat/>
    <w:rPr>
      <w:rFonts w:cs="Wingdings"/>
    </w:rPr>
  </w:style>
  <w:style w:type="character" w:styleId="ListLabel6092">
    <w:name w:val="ListLabel 6092"/>
    <w:qFormat/>
    <w:rPr>
      <w:rFonts w:cs="Wingdings"/>
    </w:rPr>
  </w:style>
  <w:style w:type="character" w:styleId="ListLabel6093">
    <w:name w:val="ListLabel 6093"/>
    <w:qFormat/>
    <w:rPr>
      <w:rFonts w:cs="Wingdings"/>
    </w:rPr>
  </w:style>
  <w:style w:type="character" w:styleId="ListLabel6094">
    <w:name w:val="ListLabel 6094"/>
    <w:qFormat/>
    <w:rPr>
      <w:rFonts w:cs="Wingdings"/>
    </w:rPr>
  </w:style>
  <w:style w:type="character" w:styleId="ListLabel6095">
    <w:name w:val="ListLabel 6095"/>
    <w:qFormat/>
    <w:rPr>
      <w:rFonts w:cs="Wingdings"/>
    </w:rPr>
  </w:style>
  <w:style w:type="character" w:styleId="ListLabel6096">
    <w:name w:val="ListLabel 6096"/>
    <w:qFormat/>
    <w:rPr>
      <w:rFonts w:cs="Wingdings"/>
    </w:rPr>
  </w:style>
  <w:style w:type="character" w:styleId="ListLabel6097">
    <w:name w:val="ListLabel 6097"/>
    <w:qFormat/>
    <w:rPr>
      <w:rFonts w:cs="Wingdings"/>
    </w:rPr>
  </w:style>
  <w:style w:type="character" w:styleId="ListLabel6098">
    <w:name w:val="ListLabel 6098"/>
    <w:qFormat/>
    <w:rPr>
      <w:rFonts w:cs="Wingdings"/>
    </w:rPr>
  </w:style>
  <w:style w:type="character" w:styleId="ListLabel6099">
    <w:name w:val="ListLabel 6099"/>
    <w:qFormat/>
    <w:rPr>
      <w:rFonts w:cs="Symbol"/>
    </w:rPr>
  </w:style>
  <w:style w:type="character" w:styleId="ListLabel6100">
    <w:name w:val="ListLabel 6100"/>
    <w:qFormat/>
    <w:rPr>
      <w:rFonts w:cs="Symbol"/>
    </w:rPr>
  </w:style>
  <w:style w:type="character" w:styleId="ListLabel6101">
    <w:name w:val="ListLabel 6101"/>
    <w:qFormat/>
    <w:rPr>
      <w:rFonts w:cs="Symbol"/>
    </w:rPr>
  </w:style>
  <w:style w:type="character" w:styleId="ListLabel6102">
    <w:name w:val="ListLabel 6102"/>
    <w:qFormat/>
    <w:rPr>
      <w:rFonts w:cs="Symbol"/>
    </w:rPr>
  </w:style>
  <w:style w:type="character" w:styleId="ListLabel6103">
    <w:name w:val="ListLabel 6103"/>
    <w:qFormat/>
    <w:rPr>
      <w:rFonts w:cs="Symbol"/>
    </w:rPr>
  </w:style>
  <w:style w:type="character" w:styleId="ListLabel6104">
    <w:name w:val="ListLabel 6104"/>
    <w:qFormat/>
    <w:rPr>
      <w:rFonts w:cs="Symbol"/>
    </w:rPr>
  </w:style>
  <w:style w:type="character" w:styleId="ListLabel6105">
    <w:name w:val="ListLabel 6105"/>
    <w:qFormat/>
    <w:rPr>
      <w:rFonts w:cs="Symbol"/>
    </w:rPr>
  </w:style>
  <w:style w:type="character" w:styleId="ListLabel6106">
    <w:name w:val="ListLabel 6106"/>
    <w:qFormat/>
    <w:rPr>
      <w:rFonts w:cs="Symbol"/>
    </w:rPr>
  </w:style>
  <w:style w:type="character" w:styleId="ListLabel6107">
    <w:name w:val="ListLabel 6107"/>
    <w:qFormat/>
    <w:rPr>
      <w:rFonts w:cs="Wingdings"/>
    </w:rPr>
  </w:style>
  <w:style w:type="character" w:styleId="ListLabel6108">
    <w:name w:val="ListLabel 6108"/>
    <w:qFormat/>
    <w:rPr>
      <w:rFonts w:cs="Symbol"/>
    </w:rPr>
  </w:style>
  <w:style w:type="character" w:styleId="ListLabel6109">
    <w:name w:val="ListLabel 6109"/>
    <w:qFormat/>
    <w:rPr>
      <w:rFonts w:cs="Symbol"/>
    </w:rPr>
  </w:style>
  <w:style w:type="character" w:styleId="ListLabel6110">
    <w:name w:val="ListLabel 6110"/>
    <w:qFormat/>
    <w:rPr>
      <w:rFonts w:cs="Symbol"/>
    </w:rPr>
  </w:style>
  <w:style w:type="character" w:styleId="ListLabel6111">
    <w:name w:val="ListLabel 6111"/>
    <w:qFormat/>
    <w:rPr>
      <w:rFonts w:cs="Symbol"/>
    </w:rPr>
  </w:style>
  <w:style w:type="character" w:styleId="ListLabel6112">
    <w:name w:val="ListLabel 6112"/>
    <w:qFormat/>
    <w:rPr>
      <w:rFonts w:cs="Symbol"/>
    </w:rPr>
  </w:style>
  <w:style w:type="character" w:styleId="ListLabel6113">
    <w:name w:val="ListLabel 6113"/>
    <w:qFormat/>
    <w:rPr>
      <w:rFonts w:cs="Symbol"/>
    </w:rPr>
  </w:style>
  <w:style w:type="character" w:styleId="ListLabel6114">
    <w:name w:val="ListLabel 6114"/>
    <w:qFormat/>
    <w:rPr>
      <w:rFonts w:cs="Symbol"/>
    </w:rPr>
  </w:style>
  <w:style w:type="character" w:styleId="ListLabel6115">
    <w:name w:val="ListLabel 6115"/>
    <w:qFormat/>
    <w:rPr>
      <w:rFonts w:cs="Symbol"/>
    </w:rPr>
  </w:style>
  <w:style w:type="character" w:styleId="ListLabel6116">
    <w:name w:val="ListLabel 6116"/>
    <w:qFormat/>
    <w:rPr>
      <w:rFonts w:cs="Wingdings"/>
    </w:rPr>
  </w:style>
  <w:style w:type="character" w:styleId="ListLabel6117">
    <w:name w:val="ListLabel 6117"/>
    <w:qFormat/>
    <w:rPr>
      <w:rFonts w:cs="Symbol"/>
    </w:rPr>
  </w:style>
  <w:style w:type="character" w:styleId="ListLabel6118">
    <w:name w:val="ListLabel 6118"/>
    <w:qFormat/>
    <w:rPr>
      <w:rFonts w:cs="Symbol"/>
    </w:rPr>
  </w:style>
  <w:style w:type="character" w:styleId="ListLabel6119">
    <w:name w:val="ListLabel 6119"/>
    <w:qFormat/>
    <w:rPr>
      <w:rFonts w:cs="Symbol"/>
    </w:rPr>
  </w:style>
  <w:style w:type="character" w:styleId="ListLabel6120">
    <w:name w:val="ListLabel 6120"/>
    <w:qFormat/>
    <w:rPr>
      <w:rFonts w:cs="Symbol"/>
    </w:rPr>
  </w:style>
  <w:style w:type="character" w:styleId="ListLabel6121">
    <w:name w:val="ListLabel 6121"/>
    <w:qFormat/>
    <w:rPr>
      <w:rFonts w:cs="Symbol"/>
    </w:rPr>
  </w:style>
  <w:style w:type="character" w:styleId="ListLabel6122">
    <w:name w:val="ListLabel 6122"/>
    <w:qFormat/>
    <w:rPr>
      <w:rFonts w:cs="Symbol"/>
    </w:rPr>
  </w:style>
  <w:style w:type="character" w:styleId="ListLabel6123">
    <w:name w:val="ListLabel 6123"/>
    <w:qFormat/>
    <w:rPr>
      <w:rFonts w:cs="Symbol"/>
    </w:rPr>
  </w:style>
  <w:style w:type="character" w:styleId="ListLabel6124">
    <w:name w:val="ListLabel 6124"/>
    <w:qFormat/>
    <w:rPr>
      <w:rFonts w:cs="Symbol"/>
    </w:rPr>
  </w:style>
  <w:style w:type="character" w:styleId="ListLabel6125">
    <w:name w:val="ListLabel 6125"/>
    <w:qFormat/>
    <w:rPr>
      <w:rFonts w:cs="Wingdings"/>
    </w:rPr>
  </w:style>
  <w:style w:type="character" w:styleId="ListLabel6126">
    <w:name w:val="ListLabel 6126"/>
    <w:qFormat/>
    <w:rPr>
      <w:rFonts w:cs="Symbol"/>
    </w:rPr>
  </w:style>
  <w:style w:type="character" w:styleId="ListLabel6127">
    <w:name w:val="ListLabel 6127"/>
    <w:qFormat/>
    <w:rPr>
      <w:rFonts w:cs="Symbol"/>
    </w:rPr>
  </w:style>
  <w:style w:type="character" w:styleId="ListLabel6128">
    <w:name w:val="ListLabel 6128"/>
    <w:qFormat/>
    <w:rPr>
      <w:rFonts w:cs="Symbol"/>
    </w:rPr>
  </w:style>
  <w:style w:type="character" w:styleId="ListLabel6129">
    <w:name w:val="ListLabel 6129"/>
    <w:qFormat/>
    <w:rPr>
      <w:rFonts w:cs="Symbol"/>
    </w:rPr>
  </w:style>
  <w:style w:type="character" w:styleId="ListLabel6130">
    <w:name w:val="ListLabel 6130"/>
    <w:qFormat/>
    <w:rPr>
      <w:rFonts w:cs="Symbol"/>
    </w:rPr>
  </w:style>
  <w:style w:type="character" w:styleId="ListLabel6131">
    <w:name w:val="ListLabel 6131"/>
    <w:qFormat/>
    <w:rPr>
      <w:rFonts w:cs="Symbol"/>
    </w:rPr>
  </w:style>
  <w:style w:type="character" w:styleId="ListLabel6132">
    <w:name w:val="ListLabel 6132"/>
    <w:qFormat/>
    <w:rPr>
      <w:rFonts w:cs="Symbol"/>
    </w:rPr>
  </w:style>
  <w:style w:type="character" w:styleId="ListLabel6133">
    <w:name w:val="ListLabel 6133"/>
    <w:qFormat/>
    <w:rPr>
      <w:rFonts w:cs="Symbol"/>
    </w:rPr>
  </w:style>
  <w:style w:type="character" w:styleId="ListLabel6134">
    <w:name w:val="ListLabel 6134"/>
    <w:qFormat/>
    <w:rPr>
      <w:rFonts w:cs="Wingdings"/>
    </w:rPr>
  </w:style>
  <w:style w:type="character" w:styleId="ListLabel6135">
    <w:name w:val="ListLabel 6135"/>
    <w:qFormat/>
    <w:rPr>
      <w:rFonts w:cs="Symbol"/>
    </w:rPr>
  </w:style>
  <w:style w:type="character" w:styleId="ListLabel6136">
    <w:name w:val="ListLabel 6136"/>
    <w:qFormat/>
    <w:rPr>
      <w:rFonts w:cs="Symbol"/>
    </w:rPr>
  </w:style>
  <w:style w:type="character" w:styleId="ListLabel6137">
    <w:name w:val="ListLabel 6137"/>
    <w:qFormat/>
    <w:rPr>
      <w:rFonts w:cs="Symbol"/>
    </w:rPr>
  </w:style>
  <w:style w:type="character" w:styleId="ListLabel6138">
    <w:name w:val="ListLabel 6138"/>
    <w:qFormat/>
    <w:rPr>
      <w:rFonts w:cs="Symbol"/>
    </w:rPr>
  </w:style>
  <w:style w:type="character" w:styleId="ListLabel6139">
    <w:name w:val="ListLabel 6139"/>
    <w:qFormat/>
    <w:rPr>
      <w:rFonts w:cs="Symbol"/>
    </w:rPr>
  </w:style>
  <w:style w:type="character" w:styleId="ListLabel6140">
    <w:name w:val="ListLabel 6140"/>
    <w:qFormat/>
    <w:rPr>
      <w:rFonts w:cs="Symbol"/>
    </w:rPr>
  </w:style>
  <w:style w:type="character" w:styleId="ListLabel6141">
    <w:name w:val="ListLabel 6141"/>
    <w:qFormat/>
    <w:rPr>
      <w:rFonts w:cs="Symbol"/>
    </w:rPr>
  </w:style>
  <w:style w:type="character" w:styleId="ListLabel6142">
    <w:name w:val="ListLabel 6142"/>
    <w:qFormat/>
    <w:rPr>
      <w:rFonts w:cs="Symbol"/>
    </w:rPr>
  </w:style>
  <w:style w:type="character" w:styleId="ListLabel6143">
    <w:name w:val="ListLabel 6143"/>
    <w:qFormat/>
    <w:rPr>
      <w:rFonts w:cs="Wingdings"/>
    </w:rPr>
  </w:style>
  <w:style w:type="character" w:styleId="ListLabel6144">
    <w:name w:val="ListLabel 6144"/>
    <w:qFormat/>
    <w:rPr>
      <w:rFonts w:cs="Symbol"/>
    </w:rPr>
  </w:style>
  <w:style w:type="character" w:styleId="ListLabel6145">
    <w:name w:val="ListLabel 6145"/>
    <w:qFormat/>
    <w:rPr>
      <w:rFonts w:cs="Symbol"/>
    </w:rPr>
  </w:style>
  <w:style w:type="character" w:styleId="ListLabel6146">
    <w:name w:val="ListLabel 6146"/>
    <w:qFormat/>
    <w:rPr>
      <w:rFonts w:cs="Symbol"/>
    </w:rPr>
  </w:style>
  <w:style w:type="character" w:styleId="ListLabel6147">
    <w:name w:val="ListLabel 6147"/>
    <w:qFormat/>
    <w:rPr>
      <w:rFonts w:cs="Symbol"/>
    </w:rPr>
  </w:style>
  <w:style w:type="character" w:styleId="ListLabel6148">
    <w:name w:val="ListLabel 6148"/>
    <w:qFormat/>
    <w:rPr>
      <w:rFonts w:cs="Symbol"/>
    </w:rPr>
  </w:style>
  <w:style w:type="character" w:styleId="ListLabel6149">
    <w:name w:val="ListLabel 6149"/>
    <w:qFormat/>
    <w:rPr>
      <w:rFonts w:cs="Symbol"/>
    </w:rPr>
  </w:style>
  <w:style w:type="character" w:styleId="ListLabel6150">
    <w:name w:val="ListLabel 6150"/>
    <w:qFormat/>
    <w:rPr>
      <w:rFonts w:cs="Symbol"/>
    </w:rPr>
  </w:style>
  <w:style w:type="character" w:styleId="ListLabel6151">
    <w:name w:val="ListLabel 6151"/>
    <w:qFormat/>
    <w:rPr>
      <w:rFonts w:cs="Symbol"/>
    </w:rPr>
  </w:style>
  <w:style w:type="character" w:styleId="ListLabel6152">
    <w:name w:val="ListLabel 6152"/>
    <w:qFormat/>
    <w:rPr>
      <w:rFonts w:cs="Wingdings"/>
    </w:rPr>
  </w:style>
  <w:style w:type="character" w:styleId="ListLabel6153">
    <w:name w:val="ListLabel 6153"/>
    <w:qFormat/>
    <w:rPr>
      <w:rFonts w:cs="Wingdings"/>
    </w:rPr>
  </w:style>
  <w:style w:type="character" w:styleId="ListLabel6154">
    <w:name w:val="ListLabel 6154"/>
    <w:qFormat/>
    <w:rPr>
      <w:rFonts w:cs="Wingdings"/>
    </w:rPr>
  </w:style>
  <w:style w:type="character" w:styleId="ListLabel6155">
    <w:name w:val="ListLabel 6155"/>
    <w:qFormat/>
    <w:rPr>
      <w:rFonts w:cs="Wingdings"/>
    </w:rPr>
  </w:style>
  <w:style w:type="character" w:styleId="ListLabel6156">
    <w:name w:val="ListLabel 6156"/>
    <w:qFormat/>
    <w:rPr>
      <w:rFonts w:cs="Wingdings"/>
    </w:rPr>
  </w:style>
  <w:style w:type="character" w:styleId="ListLabel6157">
    <w:name w:val="ListLabel 6157"/>
    <w:qFormat/>
    <w:rPr>
      <w:rFonts w:cs="Wingdings"/>
    </w:rPr>
  </w:style>
  <w:style w:type="character" w:styleId="ListLabel6158">
    <w:name w:val="ListLabel 6158"/>
    <w:qFormat/>
    <w:rPr>
      <w:rFonts w:cs="Wingdings"/>
    </w:rPr>
  </w:style>
  <w:style w:type="character" w:styleId="ListLabel6159">
    <w:name w:val="ListLabel 6159"/>
    <w:qFormat/>
    <w:rPr>
      <w:rFonts w:cs="Wingdings"/>
    </w:rPr>
  </w:style>
  <w:style w:type="character" w:styleId="ListLabel6160">
    <w:name w:val="ListLabel 6160"/>
    <w:qFormat/>
    <w:rPr>
      <w:rFonts w:cs="Wingdings"/>
    </w:rPr>
  </w:style>
  <w:style w:type="character" w:styleId="InternetLink">
    <w:name w:val="Internet Link"/>
    <w:rPr>
      <w:color w:val="000080"/>
      <w:u w:val="single"/>
      <w:lang w:val="zxx" w:eastAsia="zxx" w:bidi="zxx"/>
    </w:rPr>
  </w:style>
  <w:style w:type="character" w:styleId="ListLabel6161">
    <w:name w:val="ListLabel 6161"/>
    <w:qFormat/>
    <w:rPr>
      <w:rFonts w:ascii="Times New Roman" w:hAnsi="Times New Roman" w:cs="Symbol"/>
      <w:sz w:val="24"/>
    </w:rPr>
  </w:style>
  <w:style w:type="character" w:styleId="ListLabel6162">
    <w:name w:val="ListLabel 6162"/>
    <w:qFormat/>
    <w:rPr>
      <w:rFonts w:cs="Courier New"/>
    </w:rPr>
  </w:style>
  <w:style w:type="character" w:styleId="ListLabel6163">
    <w:name w:val="ListLabel 6163"/>
    <w:qFormat/>
    <w:rPr>
      <w:rFonts w:cs="Wingdings"/>
    </w:rPr>
  </w:style>
  <w:style w:type="character" w:styleId="ListLabel6164">
    <w:name w:val="ListLabel 6164"/>
    <w:qFormat/>
    <w:rPr>
      <w:rFonts w:cs="Symbol"/>
    </w:rPr>
  </w:style>
  <w:style w:type="character" w:styleId="ListLabel6165">
    <w:name w:val="ListLabel 6165"/>
    <w:qFormat/>
    <w:rPr>
      <w:rFonts w:cs="Courier New"/>
    </w:rPr>
  </w:style>
  <w:style w:type="character" w:styleId="ListLabel6166">
    <w:name w:val="ListLabel 6166"/>
    <w:qFormat/>
    <w:rPr>
      <w:rFonts w:cs="Wingdings"/>
    </w:rPr>
  </w:style>
  <w:style w:type="character" w:styleId="ListLabel6167">
    <w:name w:val="ListLabel 6167"/>
    <w:qFormat/>
    <w:rPr>
      <w:rFonts w:cs="Symbol"/>
    </w:rPr>
  </w:style>
  <w:style w:type="character" w:styleId="ListLabel6168">
    <w:name w:val="ListLabel 6168"/>
    <w:qFormat/>
    <w:rPr>
      <w:rFonts w:cs="Courier New"/>
    </w:rPr>
  </w:style>
  <w:style w:type="character" w:styleId="ListLabel6169">
    <w:name w:val="ListLabel 6169"/>
    <w:qFormat/>
    <w:rPr>
      <w:rFonts w:cs="Wingdings"/>
    </w:rPr>
  </w:style>
  <w:style w:type="character" w:styleId="ListLabel6170">
    <w:name w:val="ListLabel 6170"/>
    <w:qFormat/>
    <w:rPr>
      <w:rFonts w:ascii="Times New Roman" w:hAnsi="Times New Roman" w:cs="Symbol"/>
      <w:sz w:val="24"/>
    </w:rPr>
  </w:style>
  <w:style w:type="character" w:styleId="ListLabel6171">
    <w:name w:val="ListLabel 6171"/>
    <w:qFormat/>
    <w:rPr>
      <w:rFonts w:cs="Courier New"/>
    </w:rPr>
  </w:style>
  <w:style w:type="character" w:styleId="ListLabel6172">
    <w:name w:val="ListLabel 6172"/>
    <w:qFormat/>
    <w:rPr>
      <w:rFonts w:cs="Wingdings"/>
    </w:rPr>
  </w:style>
  <w:style w:type="character" w:styleId="ListLabel6173">
    <w:name w:val="ListLabel 6173"/>
    <w:qFormat/>
    <w:rPr>
      <w:rFonts w:cs="Symbol"/>
    </w:rPr>
  </w:style>
  <w:style w:type="character" w:styleId="ListLabel6174">
    <w:name w:val="ListLabel 6174"/>
    <w:qFormat/>
    <w:rPr>
      <w:rFonts w:cs="Courier New"/>
    </w:rPr>
  </w:style>
  <w:style w:type="character" w:styleId="ListLabel6175">
    <w:name w:val="ListLabel 6175"/>
    <w:qFormat/>
    <w:rPr>
      <w:rFonts w:cs="Wingdings"/>
    </w:rPr>
  </w:style>
  <w:style w:type="character" w:styleId="ListLabel6176">
    <w:name w:val="ListLabel 6176"/>
    <w:qFormat/>
    <w:rPr>
      <w:rFonts w:cs="Symbol"/>
    </w:rPr>
  </w:style>
  <w:style w:type="character" w:styleId="ListLabel6177">
    <w:name w:val="ListLabel 6177"/>
    <w:qFormat/>
    <w:rPr>
      <w:rFonts w:cs="Courier New"/>
    </w:rPr>
  </w:style>
  <w:style w:type="character" w:styleId="ListLabel6178">
    <w:name w:val="ListLabel 6178"/>
    <w:qFormat/>
    <w:rPr>
      <w:rFonts w:cs="Wingdings"/>
    </w:rPr>
  </w:style>
  <w:style w:type="character" w:styleId="ListLabel6179">
    <w:name w:val="ListLabel 6179"/>
    <w:qFormat/>
    <w:rPr>
      <w:rFonts w:cs="Wingdings"/>
      <w:b w:val="false"/>
      <w:sz w:val="24"/>
    </w:rPr>
  </w:style>
  <w:style w:type="character" w:styleId="ListLabel6180">
    <w:name w:val="ListLabel 6180"/>
    <w:qFormat/>
    <w:rPr>
      <w:rFonts w:cs="Wingdings"/>
    </w:rPr>
  </w:style>
  <w:style w:type="character" w:styleId="ListLabel6181">
    <w:name w:val="ListLabel 6181"/>
    <w:qFormat/>
    <w:rPr>
      <w:rFonts w:cs="Wingdings"/>
    </w:rPr>
  </w:style>
  <w:style w:type="character" w:styleId="ListLabel6182">
    <w:name w:val="ListLabel 6182"/>
    <w:qFormat/>
    <w:rPr>
      <w:rFonts w:cs="Wingdings"/>
    </w:rPr>
  </w:style>
  <w:style w:type="character" w:styleId="ListLabel6183">
    <w:name w:val="ListLabel 6183"/>
    <w:qFormat/>
    <w:rPr>
      <w:rFonts w:cs="Wingdings"/>
    </w:rPr>
  </w:style>
  <w:style w:type="character" w:styleId="ListLabel6184">
    <w:name w:val="ListLabel 6184"/>
    <w:qFormat/>
    <w:rPr>
      <w:rFonts w:cs="Wingdings"/>
    </w:rPr>
  </w:style>
  <w:style w:type="character" w:styleId="ListLabel6185">
    <w:name w:val="ListLabel 6185"/>
    <w:qFormat/>
    <w:rPr>
      <w:rFonts w:cs="Wingdings"/>
    </w:rPr>
  </w:style>
  <w:style w:type="character" w:styleId="ListLabel6186">
    <w:name w:val="ListLabel 6186"/>
    <w:qFormat/>
    <w:rPr>
      <w:rFonts w:cs="Wingdings"/>
    </w:rPr>
  </w:style>
  <w:style w:type="character" w:styleId="ListLabel6187">
    <w:name w:val="ListLabel 6187"/>
    <w:qFormat/>
    <w:rPr>
      <w:rFonts w:cs="Wingdings"/>
    </w:rPr>
  </w:style>
  <w:style w:type="character" w:styleId="ListLabel6188">
    <w:name w:val="ListLabel 6188"/>
    <w:qFormat/>
    <w:rPr>
      <w:rFonts w:cs="Wingdings"/>
    </w:rPr>
  </w:style>
  <w:style w:type="character" w:styleId="ListLabel6189">
    <w:name w:val="ListLabel 6189"/>
    <w:qFormat/>
    <w:rPr>
      <w:rFonts w:cs="Symbol"/>
    </w:rPr>
  </w:style>
  <w:style w:type="character" w:styleId="ListLabel6190">
    <w:name w:val="ListLabel 6190"/>
    <w:qFormat/>
    <w:rPr>
      <w:rFonts w:cs="Symbol"/>
    </w:rPr>
  </w:style>
  <w:style w:type="character" w:styleId="ListLabel6191">
    <w:name w:val="ListLabel 6191"/>
    <w:qFormat/>
    <w:rPr>
      <w:rFonts w:cs="Symbol"/>
    </w:rPr>
  </w:style>
  <w:style w:type="character" w:styleId="ListLabel6192">
    <w:name w:val="ListLabel 6192"/>
    <w:qFormat/>
    <w:rPr>
      <w:rFonts w:cs="Symbol"/>
    </w:rPr>
  </w:style>
  <w:style w:type="character" w:styleId="ListLabel6193">
    <w:name w:val="ListLabel 6193"/>
    <w:qFormat/>
    <w:rPr>
      <w:rFonts w:cs="Symbol"/>
    </w:rPr>
  </w:style>
  <w:style w:type="character" w:styleId="ListLabel6194">
    <w:name w:val="ListLabel 6194"/>
    <w:qFormat/>
    <w:rPr>
      <w:rFonts w:cs="Symbol"/>
    </w:rPr>
  </w:style>
  <w:style w:type="character" w:styleId="ListLabel6195">
    <w:name w:val="ListLabel 6195"/>
    <w:qFormat/>
    <w:rPr>
      <w:rFonts w:cs="Symbol"/>
    </w:rPr>
  </w:style>
  <w:style w:type="character" w:styleId="ListLabel6196">
    <w:name w:val="ListLabel 6196"/>
    <w:qFormat/>
    <w:rPr>
      <w:rFonts w:cs="Symbol"/>
    </w:rPr>
  </w:style>
  <w:style w:type="character" w:styleId="ListLabel6197">
    <w:name w:val="ListLabel 6197"/>
    <w:qFormat/>
    <w:rPr>
      <w:rFonts w:cs="Wingdings"/>
    </w:rPr>
  </w:style>
  <w:style w:type="character" w:styleId="ListLabel6198">
    <w:name w:val="ListLabel 6198"/>
    <w:qFormat/>
    <w:rPr>
      <w:rFonts w:cs="Symbol"/>
    </w:rPr>
  </w:style>
  <w:style w:type="character" w:styleId="ListLabel6199">
    <w:name w:val="ListLabel 6199"/>
    <w:qFormat/>
    <w:rPr>
      <w:rFonts w:cs="Symbol"/>
    </w:rPr>
  </w:style>
  <w:style w:type="character" w:styleId="ListLabel6200">
    <w:name w:val="ListLabel 6200"/>
    <w:qFormat/>
    <w:rPr>
      <w:rFonts w:cs="Symbol"/>
    </w:rPr>
  </w:style>
  <w:style w:type="character" w:styleId="ListLabel6201">
    <w:name w:val="ListLabel 6201"/>
    <w:qFormat/>
    <w:rPr>
      <w:rFonts w:cs="Symbol"/>
    </w:rPr>
  </w:style>
  <w:style w:type="character" w:styleId="ListLabel6202">
    <w:name w:val="ListLabel 6202"/>
    <w:qFormat/>
    <w:rPr>
      <w:rFonts w:cs="Symbol"/>
    </w:rPr>
  </w:style>
  <w:style w:type="character" w:styleId="ListLabel6203">
    <w:name w:val="ListLabel 6203"/>
    <w:qFormat/>
    <w:rPr>
      <w:rFonts w:cs="Symbol"/>
    </w:rPr>
  </w:style>
  <w:style w:type="character" w:styleId="ListLabel6204">
    <w:name w:val="ListLabel 6204"/>
    <w:qFormat/>
    <w:rPr>
      <w:rFonts w:cs="Symbol"/>
    </w:rPr>
  </w:style>
  <w:style w:type="character" w:styleId="ListLabel6205">
    <w:name w:val="ListLabel 6205"/>
    <w:qFormat/>
    <w:rPr>
      <w:rFonts w:cs="Symbol"/>
    </w:rPr>
  </w:style>
  <w:style w:type="character" w:styleId="ListLabel6206">
    <w:name w:val="ListLabel 6206"/>
    <w:qFormat/>
    <w:rPr>
      <w:rFonts w:cs="Wingdings"/>
    </w:rPr>
  </w:style>
  <w:style w:type="character" w:styleId="ListLabel6207">
    <w:name w:val="ListLabel 6207"/>
    <w:qFormat/>
    <w:rPr>
      <w:rFonts w:cs="Symbol"/>
    </w:rPr>
  </w:style>
  <w:style w:type="character" w:styleId="ListLabel6208">
    <w:name w:val="ListLabel 6208"/>
    <w:qFormat/>
    <w:rPr>
      <w:rFonts w:cs="Symbol"/>
    </w:rPr>
  </w:style>
  <w:style w:type="character" w:styleId="ListLabel6209">
    <w:name w:val="ListLabel 6209"/>
    <w:qFormat/>
    <w:rPr>
      <w:rFonts w:cs="Symbol"/>
    </w:rPr>
  </w:style>
  <w:style w:type="character" w:styleId="ListLabel6210">
    <w:name w:val="ListLabel 6210"/>
    <w:qFormat/>
    <w:rPr>
      <w:rFonts w:cs="Symbol"/>
    </w:rPr>
  </w:style>
  <w:style w:type="character" w:styleId="ListLabel6211">
    <w:name w:val="ListLabel 6211"/>
    <w:qFormat/>
    <w:rPr>
      <w:rFonts w:cs="Symbol"/>
    </w:rPr>
  </w:style>
  <w:style w:type="character" w:styleId="ListLabel6212">
    <w:name w:val="ListLabel 6212"/>
    <w:qFormat/>
    <w:rPr>
      <w:rFonts w:cs="Symbol"/>
    </w:rPr>
  </w:style>
  <w:style w:type="character" w:styleId="ListLabel6213">
    <w:name w:val="ListLabel 6213"/>
    <w:qFormat/>
    <w:rPr>
      <w:rFonts w:cs="Symbol"/>
    </w:rPr>
  </w:style>
  <w:style w:type="character" w:styleId="ListLabel6214">
    <w:name w:val="ListLabel 6214"/>
    <w:qFormat/>
    <w:rPr>
      <w:rFonts w:cs="Symbol"/>
    </w:rPr>
  </w:style>
  <w:style w:type="character" w:styleId="ListLabel6215">
    <w:name w:val="ListLabel 6215"/>
    <w:qFormat/>
    <w:rPr>
      <w:rFonts w:cs="Wingdings"/>
    </w:rPr>
  </w:style>
  <w:style w:type="character" w:styleId="ListLabel6216">
    <w:name w:val="ListLabel 6216"/>
    <w:qFormat/>
    <w:rPr>
      <w:rFonts w:cs="Symbol"/>
    </w:rPr>
  </w:style>
  <w:style w:type="character" w:styleId="ListLabel6217">
    <w:name w:val="ListLabel 6217"/>
    <w:qFormat/>
    <w:rPr>
      <w:rFonts w:cs="Symbol"/>
    </w:rPr>
  </w:style>
  <w:style w:type="character" w:styleId="ListLabel6218">
    <w:name w:val="ListLabel 6218"/>
    <w:qFormat/>
    <w:rPr>
      <w:rFonts w:cs="Symbol"/>
    </w:rPr>
  </w:style>
  <w:style w:type="character" w:styleId="ListLabel6219">
    <w:name w:val="ListLabel 6219"/>
    <w:qFormat/>
    <w:rPr>
      <w:rFonts w:cs="Symbol"/>
    </w:rPr>
  </w:style>
  <w:style w:type="character" w:styleId="ListLabel6220">
    <w:name w:val="ListLabel 6220"/>
    <w:qFormat/>
    <w:rPr>
      <w:rFonts w:cs="Symbol"/>
    </w:rPr>
  </w:style>
  <w:style w:type="character" w:styleId="ListLabel6221">
    <w:name w:val="ListLabel 6221"/>
    <w:qFormat/>
    <w:rPr>
      <w:rFonts w:cs="Symbol"/>
    </w:rPr>
  </w:style>
  <w:style w:type="character" w:styleId="ListLabel6222">
    <w:name w:val="ListLabel 6222"/>
    <w:qFormat/>
    <w:rPr>
      <w:rFonts w:cs="Symbol"/>
    </w:rPr>
  </w:style>
  <w:style w:type="character" w:styleId="ListLabel6223">
    <w:name w:val="ListLabel 6223"/>
    <w:qFormat/>
    <w:rPr>
      <w:rFonts w:cs="Symbol"/>
    </w:rPr>
  </w:style>
  <w:style w:type="character" w:styleId="ListLabel6224">
    <w:name w:val="ListLabel 6224"/>
    <w:qFormat/>
    <w:rPr>
      <w:rFonts w:cs="Wingdings"/>
    </w:rPr>
  </w:style>
  <w:style w:type="character" w:styleId="ListLabel6225">
    <w:name w:val="ListLabel 6225"/>
    <w:qFormat/>
    <w:rPr>
      <w:rFonts w:cs="Symbol"/>
    </w:rPr>
  </w:style>
  <w:style w:type="character" w:styleId="ListLabel6226">
    <w:name w:val="ListLabel 6226"/>
    <w:qFormat/>
    <w:rPr>
      <w:rFonts w:cs="Symbol"/>
    </w:rPr>
  </w:style>
  <w:style w:type="character" w:styleId="ListLabel6227">
    <w:name w:val="ListLabel 6227"/>
    <w:qFormat/>
    <w:rPr>
      <w:rFonts w:cs="Symbol"/>
    </w:rPr>
  </w:style>
  <w:style w:type="character" w:styleId="ListLabel6228">
    <w:name w:val="ListLabel 6228"/>
    <w:qFormat/>
    <w:rPr>
      <w:rFonts w:cs="Symbol"/>
    </w:rPr>
  </w:style>
  <w:style w:type="character" w:styleId="ListLabel6229">
    <w:name w:val="ListLabel 6229"/>
    <w:qFormat/>
    <w:rPr>
      <w:rFonts w:cs="Symbol"/>
    </w:rPr>
  </w:style>
  <w:style w:type="character" w:styleId="ListLabel6230">
    <w:name w:val="ListLabel 6230"/>
    <w:qFormat/>
    <w:rPr>
      <w:rFonts w:cs="Symbol"/>
    </w:rPr>
  </w:style>
  <w:style w:type="character" w:styleId="ListLabel6231">
    <w:name w:val="ListLabel 6231"/>
    <w:qFormat/>
    <w:rPr>
      <w:rFonts w:cs="Symbol"/>
    </w:rPr>
  </w:style>
  <w:style w:type="character" w:styleId="ListLabel6232">
    <w:name w:val="ListLabel 6232"/>
    <w:qFormat/>
    <w:rPr>
      <w:rFonts w:cs="Symbol"/>
    </w:rPr>
  </w:style>
  <w:style w:type="character" w:styleId="ListLabel6233">
    <w:name w:val="ListLabel 6233"/>
    <w:qFormat/>
    <w:rPr>
      <w:rFonts w:cs="Wingdings"/>
    </w:rPr>
  </w:style>
  <w:style w:type="character" w:styleId="ListLabel6234">
    <w:name w:val="ListLabel 6234"/>
    <w:qFormat/>
    <w:rPr>
      <w:rFonts w:cs="Symbol"/>
    </w:rPr>
  </w:style>
  <w:style w:type="character" w:styleId="ListLabel6235">
    <w:name w:val="ListLabel 6235"/>
    <w:qFormat/>
    <w:rPr>
      <w:rFonts w:cs="Symbol"/>
    </w:rPr>
  </w:style>
  <w:style w:type="character" w:styleId="ListLabel6236">
    <w:name w:val="ListLabel 6236"/>
    <w:qFormat/>
    <w:rPr>
      <w:rFonts w:cs="Symbol"/>
    </w:rPr>
  </w:style>
  <w:style w:type="character" w:styleId="ListLabel6237">
    <w:name w:val="ListLabel 6237"/>
    <w:qFormat/>
    <w:rPr>
      <w:rFonts w:cs="Symbol"/>
    </w:rPr>
  </w:style>
  <w:style w:type="character" w:styleId="ListLabel6238">
    <w:name w:val="ListLabel 6238"/>
    <w:qFormat/>
    <w:rPr>
      <w:rFonts w:cs="Symbol"/>
    </w:rPr>
  </w:style>
  <w:style w:type="character" w:styleId="ListLabel6239">
    <w:name w:val="ListLabel 6239"/>
    <w:qFormat/>
    <w:rPr>
      <w:rFonts w:cs="Symbol"/>
    </w:rPr>
  </w:style>
  <w:style w:type="character" w:styleId="ListLabel6240">
    <w:name w:val="ListLabel 6240"/>
    <w:qFormat/>
    <w:rPr>
      <w:rFonts w:cs="Symbol"/>
    </w:rPr>
  </w:style>
  <w:style w:type="character" w:styleId="ListLabel6241">
    <w:name w:val="ListLabel 6241"/>
    <w:qFormat/>
    <w:rPr>
      <w:rFonts w:cs="Symbol"/>
    </w:rPr>
  </w:style>
  <w:style w:type="character" w:styleId="ListLabel6242">
    <w:name w:val="ListLabel 6242"/>
    <w:qFormat/>
    <w:rPr>
      <w:rFonts w:cs="Wingdings"/>
    </w:rPr>
  </w:style>
  <w:style w:type="character" w:styleId="ListLabel6243">
    <w:name w:val="ListLabel 6243"/>
    <w:qFormat/>
    <w:rPr>
      <w:rFonts w:cs="Wingdings"/>
    </w:rPr>
  </w:style>
  <w:style w:type="character" w:styleId="ListLabel6244">
    <w:name w:val="ListLabel 6244"/>
    <w:qFormat/>
    <w:rPr>
      <w:rFonts w:cs="Wingdings"/>
    </w:rPr>
  </w:style>
  <w:style w:type="character" w:styleId="ListLabel6245">
    <w:name w:val="ListLabel 6245"/>
    <w:qFormat/>
    <w:rPr>
      <w:rFonts w:cs="Wingdings"/>
    </w:rPr>
  </w:style>
  <w:style w:type="character" w:styleId="ListLabel6246">
    <w:name w:val="ListLabel 6246"/>
    <w:qFormat/>
    <w:rPr>
      <w:rFonts w:cs="Wingdings"/>
    </w:rPr>
  </w:style>
  <w:style w:type="character" w:styleId="ListLabel6247">
    <w:name w:val="ListLabel 6247"/>
    <w:qFormat/>
    <w:rPr>
      <w:rFonts w:cs="Wingdings"/>
    </w:rPr>
  </w:style>
  <w:style w:type="character" w:styleId="ListLabel6248">
    <w:name w:val="ListLabel 6248"/>
    <w:qFormat/>
    <w:rPr>
      <w:rFonts w:cs="Wingdings"/>
    </w:rPr>
  </w:style>
  <w:style w:type="character" w:styleId="ListLabel6249">
    <w:name w:val="ListLabel 6249"/>
    <w:qFormat/>
    <w:rPr>
      <w:rFonts w:cs="Wingdings"/>
    </w:rPr>
  </w:style>
  <w:style w:type="character" w:styleId="ListLabel6250">
    <w:name w:val="ListLabel 6250"/>
    <w:qFormat/>
    <w:rPr>
      <w:rFonts w:cs="Wingdings"/>
    </w:rPr>
  </w:style>
  <w:style w:type="character" w:styleId="ListLabel6251">
    <w:name w:val="ListLabel 6251"/>
    <w:qFormat/>
    <w:rPr>
      <w:rFonts w:ascii="Times New Roman" w:hAnsi="Times New Roman" w:cs="Symbol"/>
      <w:sz w:val="24"/>
    </w:rPr>
  </w:style>
  <w:style w:type="character" w:styleId="ListLabel6252">
    <w:name w:val="ListLabel 6252"/>
    <w:qFormat/>
    <w:rPr>
      <w:rFonts w:cs="Courier New"/>
    </w:rPr>
  </w:style>
  <w:style w:type="character" w:styleId="ListLabel6253">
    <w:name w:val="ListLabel 6253"/>
    <w:qFormat/>
    <w:rPr>
      <w:rFonts w:cs="Wingdings"/>
    </w:rPr>
  </w:style>
  <w:style w:type="character" w:styleId="ListLabel6254">
    <w:name w:val="ListLabel 6254"/>
    <w:qFormat/>
    <w:rPr>
      <w:rFonts w:cs="Symbol"/>
    </w:rPr>
  </w:style>
  <w:style w:type="character" w:styleId="ListLabel6255">
    <w:name w:val="ListLabel 6255"/>
    <w:qFormat/>
    <w:rPr>
      <w:rFonts w:cs="Courier New"/>
    </w:rPr>
  </w:style>
  <w:style w:type="character" w:styleId="ListLabel6256">
    <w:name w:val="ListLabel 6256"/>
    <w:qFormat/>
    <w:rPr>
      <w:rFonts w:cs="Wingdings"/>
    </w:rPr>
  </w:style>
  <w:style w:type="character" w:styleId="ListLabel6257">
    <w:name w:val="ListLabel 6257"/>
    <w:qFormat/>
    <w:rPr>
      <w:rFonts w:cs="Symbol"/>
    </w:rPr>
  </w:style>
  <w:style w:type="character" w:styleId="ListLabel6258">
    <w:name w:val="ListLabel 6258"/>
    <w:qFormat/>
    <w:rPr>
      <w:rFonts w:cs="Courier New"/>
    </w:rPr>
  </w:style>
  <w:style w:type="character" w:styleId="ListLabel6259">
    <w:name w:val="ListLabel 6259"/>
    <w:qFormat/>
    <w:rPr>
      <w:rFonts w:cs="Wingdings"/>
    </w:rPr>
  </w:style>
  <w:style w:type="character" w:styleId="ListLabel6260">
    <w:name w:val="ListLabel 6260"/>
    <w:qFormat/>
    <w:rPr>
      <w:rFonts w:ascii="Times New Roman" w:hAnsi="Times New Roman" w:cs="Symbol"/>
      <w:sz w:val="24"/>
    </w:rPr>
  </w:style>
  <w:style w:type="character" w:styleId="ListLabel6261">
    <w:name w:val="ListLabel 6261"/>
    <w:qFormat/>
    <w:rPr>
      <w:rFonts w:cs="Courier New"/>
    </w:rPr>
  </w:style>
  <w:style w:type="character" w:styleId="ListLabel6262">
    <w:name w:val="ListLabel 6262"/>
    <w:qFormat/>
    <w:rPr>
      <w:rFonts w:cs="Wingdings"/>
    </w:rPr>
  </w:style>
  <w:style w:type="character" w:styleId="ListLabel6263">
    <w:name w:val="ListLabel 6263"/>
    <w:qFormat/>
    <w:rPr>
      <w:rFonts w:cs="Symbol"/>
    </w:rPr>
  </w:style>
  <w:style w:type="character" w:styleId="ListLabel6264">
    <w:name w:val="ListLabel 6264"/>
    <w:qFormat/>
    <w:rPr>
      <w:rFonts w:cs="Courier New"/>
    </w:rPr>
  </w:style>
  <w:style w:type="character" w:styleId="ListLabel6265">
    <w:name w:val="ListLabel 6265"/>
    <w:qFormat/>
    <w:rPr>
      <w:rFonts w:cs="Wingdings"/>
    </w:rPr>
  </w:style>
  <w:style w:type="character" w:styleId="ListLabel6266">
    <w:name w:val="ListLabel 6266"/>
    <w:qFormat/>
    <w:rPr>
      <w:rFonts w:cs="Symbol"/>
    </w:rPr>
  </w:style>
  <w:style w:type="character" w:styleId="ListLabel6267">
    <w:name w:val="ListLabel 6267"/>
    <w:qFormat/>
    <w:rPr>
      <w:rFonts w:cs="Courier New"/>
    </w:rPr>
  </w:style>
  <w:style w:type="character" w:styleId="ListLabel6268">
    <w:name w:val="ListLabel 6268"/>
    <w:qFormat/>
    <w:rPr>
      <w:rFonts w:cs="Wingdings"/>
    </w:rPr>
  </w:style>
  <w:style w:type="character" w:styleId="ListLabel6269">
    <w:name w:val="ListLabel 6269"/>
    <w:qFormat/>
    <w:rPr>
      <w:rFonts w:cs="Wingdings"/>
      <w:b w:val="false"/>
      <w:sz w:val="24"/>
    </w:rPr>
  </w:style>
  <w:style w:type="character" w:styleId="ListLabel6270">
    <w:name w:val="ListLabel 6270"/>
    <w:qFormat/>
    <w:rPr>
      <w:rFonts w:cs="Wingdings"/>
    </w:rPr>
  </w:style>
  <w:style w:type="character" w:styleId="ListLabel6271">
    <w:name w:val="ListLabel 6271"/>
    <w:qFormat/>
    <w:rPr>
      <w:rFonts w:cs="Wingdings"/>
    </w:rPr>
  </w:style>
  <w:style w:type="character" w:styleId="ListLabel6272">
    <w:name w:val="ListLabel 6272"/>
    <w:qFormat/>
    <w:rPr>
      <w:rFonts w:cs="Wingdings"/>
    </w:rPr>
  </w:style>
  <w:style w:type="character" w:styleId="ListLabel6273">
    <w:name w:val="ListLabel 6273"/>
    <w:qFormat/>
    <w:rPr>
      <w:rFonts w:cs="Wingdings"/>
    </w:rPr>
  </w:style>
  <w:style w:type="character" w:styleId="ListLabel6274">
    <w:name w:val="ListLabel 6274"/>
    <w:qFormat/>
    <w:rPr>
      <w:rFonts w:cs="Wingdings"/>
    </w:rPr>
  </w:style>
  <w:style w:type="character" w:styleId="ListLabel6275">
    <w:name w:val="ListLabel 6275"/>
    <w:qFormat/>
    <w:rPr>
      <w:rFonts w:cs="Wingdings"/>
    </w:rPr>
  </w:style>
  <w:style w:type="character" w:styleId="ListLabel6276">
    <w:name w:val="ListLabel 6276"/>
    <w:qFormat/>
    <w:rPr>
      <w:rFonts w:cs="Wingdings"/>
    </w:rPr>
  </w:style>
  <w:style w:type="character" w:styleId="ListLabel6277">
    <w:name w:val="ListLabel 6277"/>
    <w:qFormat/>
    <w:rPr>
      <w:rFonts w:cs="Wingdings"/>
    </w:rPr>
  </w:style>
  <w:style w:type="character" w:styleId="ListLabel6278">
    <w:name w:val="ListLabel 6278"/>
    <w:qFormat/>
    <w:rPr>
      <w:rFonts w:cs="Wingdings"/>
    </w:rPr>
  </w:style>
  <w:style w:type="character" w:styleId="ListLabel6279">
    <w:name w:val="ListLabel 6279"/>
    <w:qFormat/>
    <w:rPr>
      <w:rFonts w:cs="Symbol"/>
    </w:rPr>
  </w:style>
  <w:style w:type="character" w:styleId="ListLabel6280">
    <w:name w:val="ListLabel 6280"/>
    <w:qFormat/>
    <w:rPr>
      <w:rFonts w:cs="Symbol"/>
    </w:rPr>
  </w:style>
  <w:style w:type="character" w:styleId="ListLabel6281">
    <w:name w:val="ListLabel 6281"/>
    <w:qFormat/>
    <w:rPr>
      <w:rFonts w:cs="Symbol"/>
    </w:rPr>
  </w:style>
  <w:style w:type="character" w:styleId="ListLabel6282">
    <w:name w:val="ListLabel 6282"/>
    <w:qFormat/>
    <w:rPr>
      <w:rFonts w:cs="Symbol"/>
    </w:rPr>
  </w:style>
  <w:style w:type="character" w:styleId="ListLabel6283">
    <w:name w:val="ListLabel 6283"/>
    <w:qFormat/>
    <w:rPr>
      <w:rFonts w:cs="Symbol"/>
    </w:rPr>
  </w:style>
  <w:style w:type="character" w:styleId="ListLabel6284">
    <w:name w:val="ListLabel 6284"/>
    <w:qFormat/>
    <w:rPr>
      <w:rFonts w:cs="Symbol"/>
    </w:rPr>
  </w:style>
  <w:style w:type="character" w:styleId="ListLabel6285">
    <w:name w:val="ListLabel 6285"/>
    <w:qFormat/>
    <w:rPr>
      <w:rFonts w:cs="Symbol"/>
    </w:rPr>
  </w:style>
  <w:style w:type="character" w:styleId="ListLabel6286">
    <w:name w:val="ListLabel 6286"/>
    <w:qFormat/>
    <w:rPr>
      <w:rFonts w:cs="Symbol"/>
    </w:rPr>
  </w:style>
  <w:style w:type="character" w:styleId="ListLabel6287">
    <w:name w:val="ListLabel 6287"/>
    <w:qFormat/>
    <w:rPr>
      <w:rFonts w:cs="Wingdings"/>
    </w:rPr>
  </w:style>
  <w:style w:type="character" w:styleId="ListLabel6288">
    <w:name w:val="ListLabel 6288"/>
    <w:qFormat/>
    <w:rPr>
      <w:rFonts w:cs="Symbol"/>
    </w:rPr>
  </w:style>
  <w:style w:type="character" w:styleId="ListLabel6289">
    <w:name w:val="ListLabel 6289"/>
    <w:qFormat/>
    <w:rPr>
      <w:rFonts w:cs="Symbol"/>
    </w:rPr>
  </w:style>
  <w:style w:type="character" w:styleId="ListLabel6290">
    <w:name w:val="ListLabel 6290"/>
    <w:qFormat/>
    <w:rPr>
      <w:rFonts w:cs="Symbol"/>
    </w:rPr>
  </w:style>
  <w:style w:type="character" w:styleId="ListLabel6291">
    <w:name w:val="ListLabel 6291"/>
    <w:qFormat/>
    <w:rPr>
      <w:rFonts w:cs="Symbol"/>
    </w:rPr>
  </w:style>
  <w:style w:type="character" w:styleId="ListLabel6292">
    <w:name w:val="ListLabel 6292"/>
    <w:qFormat/>
    <w:rPr>
      <w:rFonts w:cs="Symbol"/>
    </w:rPr>
  </w:style>
  <w:style w:type="character" w:styleId="ListLabel6293">
    <w:name w:val="ListLabel 6293"/>
    <w:qFormat/>
    <w:rPr>
      <w:rFonts w:cs="Symbol"/>
    </w:rPr>
  </w:style>
  <w:style w:type="character" w:styleId="ListLabel6294">
    <w:name w:val="ListLabel 6294"/>
    <w:qFormat/>
    <w:rPr>
      <w:rFonts w:cs="Symbol"/>
    </w:rPr>
  </w:style>
  <w:style w:type="character" w:styleId="ListLabel6295">
    <w:name w:val="ListLabel 6295"/>
    <w:qFormat/>
    <w:rPr>
      <w:rFonts w:cs="Symbol"/>
    </w:rPr>
  </w:style>
  <w:style w:type="character" w:styleId="ListLabel6296">
    <w:name w:val="ListLabel 6296"/>
    <w:qFormat/>
    <w:rPr>
      <w:rFonts w:cs="Wingdings"/>
    </w:rPr>
  </w:style>
  <w:style w:type="character" w:styleId="ListLabel6297">
    <w:name w:val="ListLabel 6297"/>
    <w:qFormat/>
    <w:rPr>
      <w:rFonts w:cs="Symbol"/>
    </w:rPr>
  </w:style>
  <w:style w:type="character" w:styleId="ListLabel6298">
    <w:name w:val="ListLabel 6298"/>
    <w:qFormat/>
    <w:rPr>
      <w:rFonts w:cs="Symbol"/>
    </w:rPr>
  </w:style>
  <w:style w:type="character" w:styleId="ListLabel6299">
    <w:name w:val="ListLabel 6299"/>
    <w:qFormat/>
    <w:rPr>
      <w:rFonts w:cs="Symbol"/>
    </w:rPr>
  </w:style>
  <w:style w:type="character" w:styleId="ListLabel6300">
    <w:name w:val="ListLabel 6300"/>
    <w:qFormat/>
    <w:rPr>
      <w:rFonts w:cs="Symbol"/>
    </w:rPr>
  </w:style>
  <w:style w:type="character" w:styleId="ListLabel6301">
    <w:name w:val="ListLabel 6301"/>
    <w:qFormat/>
    <w:rPr>
      <w:rFonts w:cs="Symbol"/>
    </w:rPr>
  </w:style>
  <w:style w:type="character" w:styleId="ListLabel6302">
    <w:name w:val="ListLabel 6302"/>
    <w:qFormat/>
    <w:rPr>
      <w:rFonts w:cs="Symbol"/>
    </w:rPr>
  </w:style>
  <w:style w:type="character" w:styleId="ListLabel6303">
    <w:name w:val="ListLabel 6303"/>
    <w:qFormat/>
    <w:rPr>
      <w:rFonts w:cs="Symbol"/>
    </w:rPr>
  </w:style>
  <w:style w:type="character" w:styleId="ListLabel6304">
    <w:name w:val="ListLabel 6304"/>
    <w:qFormat/>
    <w:rPr>
      <w:rFonts w:cs="Symbol"/>
    </w:rPr>
  </w:style>
  <w:style w:type="character" w:styleId="ListLabel6305">
    <w:name w:val="ListLabel 6305"/>
    <w:qFormat/>
    <w:rPr>
      <w:rFonts w:cs="Wingdings"/>
    </w:rPr>
  </w:style>
  <w:style w:type="character" w:styleId="ListLabel6306">
    <w:name w:val="ListLabel 6306"/>
    <w:qFormat/>
    <w:rPr>
      <w:rFonts w:cs="Symbol"/>
    </w:rPr>
  </w:style>
  <w:style w:type="character" w:styleId="ListLabel6307">
    <w:name w:val="ListLabel 6307"/>
    <w:qFormat/>
    <w:rPr>
      <w:rFonts w:cs="Symbol"/>
    </w:rPr>
  </w:style>
  <w:style w:type="character" w:styleId="ListLabel6308">
    <w:name w:val="ListLabel 6308"/>
    <w:qFormat/>
    <w:rPr>
      <w:rFonts w:cs="Symbol"/>
    </w:rPr>
  </w:style>
  <w:style w:type="character" w:styleId="ListLabel6309">
    <w:name w:val="ListLabel 6309"/>
    <w:qFormat/>
    <w:rPr>
      <w:rFonts w:cs="Symbol"/>
    </w:rPr>
  </w:style>
  <w:style w:type="character" w:styleId="ListLabel6310">
    <w:name w:val="ListLabel 6310"/>
    <w:qFormat/>
    <w:rPr>
      <w:rFonts w:cs="Symbol"/>
    </w:rPr>
  </w:style>
  <w:style w:type="character" w:styleId="ListLabel6311">
    <w:name w:val="ListLabel 6311"/>
    <w:qFormat/>
    <w:rPr>
      <w:rFonts w:cs="Symbol"/>
    </w:rPr>
  </w:style>
  <w:style w:type="character" w:styleId="ListLabel6312">
    <w:name w:val="ListLabel 6312"/>
    <w:qFormat/>
    <w:rPr>
      <w:rFonts w:cs="Symbol"/>
    </w:rPr>
  </w:style>
  <w:style w:type="character" w:styleId="ListLabel6313">
    <w:name w:val="ListLabel 6313"/>
    <w:qFormat/>
    <w:rPr>
      <w:rFonts w:cs="Symbol"/>
    </w:rPr>
  </w:style>
  <w:style w:type="character" w:styleId="ListLabel6314">
    <w:name w:val="ListLabel 6314"/>
    <w:qFormat/>
    <w:rPr>
      <w:rFonts w:cs="Wingdings"/>
    </w:rPr>
  </w:style>
  <w:style w:type="character" w:styleId="ListLabel6315">
    <w:name w:val="ListLabel 6315"/>
    <w:qFormat/>
    <w:rPr>
      <w:rFonts w:cs="Symbol"/>
    </w:rPr>
  </w:style>
  <w:style w:type="character" w:styleId="ListLabel6316">
    <w:name w:val="ListLabel 6316"/>
    <w:qFormat/>
    <w:rPr>
      <w:rFonts w:cs="Symbol"/>
    </w:rPr>
  </w:style>
  <w:style w:type="character" w:styleId="ListLabel6317">
    <w:name w:val="ListLabel 6317"/>
    <w:qFormat/>
    <w:rPr>
      <w:rFonts w:cs="Symbol"/>
    </w:rPr>
  </w:style>
  <w:style w:type="character" w:styleId="ListLabel6318">
    <w:name w:val="ListLabel 6318"/>
    <w:qFormat/>
    <w:rPr>
      <w:rFonts w:cs="Symbol"/>
    </w:rPr>
  </w:style>
  <w:style w:type="character" w:styleId="ListLabel6319">
    <w:name w:val="ListLabel 6319"/>
    <w:qFormat/>
    <w:rPr>
      <w:rFonts w:cs="Symbol"/>
    </w:rPr>
  </w:style>
  <w:style w:type="character" w:styleId="ListLabel6320">
    <w:name w:val="ListLabel 6320"/>
    <w:qFormat/>
    <w:rPr>
      <w:rFonts w:cs="Symbol"/>
    </w:rPr>
  </w:style>
  <w:style w:type="character" w:styleId="ListLabel6321">
    <w:name w:val="ListLabel 6321"/>
    <w:qFormat/>
    <w:rPr>
      <w:rFonts w:cs="Symbol"/>
    </w:rPr>
  </w:style>
  <w:style w:type="character" w:styleId="ListLabel6322">
    <w:name w:val="ListLabel 6322"/>
    <w:qFormat/>
    <w:rPr>
      <w:rFonts w:cs="Symbol"/>
    </w:rPr>
  </w:style>
  <w:style w:type="character" w:styleId="ListLabel6323">
    <w:name w:val="ListLabel 6323"/>
    <w:qFormat/>
    <w:rPr>
      <w:rFonts w:cs="Wingdings"/>
    </w:rPr>
  </w:style>
  <w:style w:type="character" w:styleId="ListLabel6324">
    <w:name w:val="ListLabel 6324"/>
    <w:qFormat/>
    <w:rPr>
      <w:rFonts w:cs="Symbol"/>
    </w:rPr>
  </w:style>
  <w:style w:type="character" w:styleId="ListLabel6325">
    <w:name w:val="ListLabel 6325"/>
    <w:qFormat/>
    <w:rPr>
      <w:rFonts w:cs="Symbol"/>
    </w:rPr>
  </w:style>
  <w:style w:type="character" w:styleId="ListLabel6326">
    <w:name w:val="ListLabel 6326"/>
    <w:qFormat/>
    <w:rPr>
      <w:rFonts w:cs="Symbol"/>
    </w:rPr>
  </w:style>
  <w:style w:type="character" w:styleId="ListLabel6327">
    <w:name w:val="ListLabel 6327"/>
    <w:qFormat/>
    <w:rPr>
      <w:rFonts w:cs="Symbol"/>
    </w:rPr>
  </w:style>
  <w:style w:type="character" w:styleId="ListLabel6328">
    <w:name w:val="ListLabel 6328"/>
    <w:qFormat/>
    <w:rPr>
      <w:rFonts w:cs="Symbol"/>
    </w:rPr>
  </w:style>
  <w:style w:type="character" w:styleId="ListLabel6329">
    <w:name w:val="ListLabel 6329"/>
    <w:qFormat/>
    <w:rPr>
      <w:rFonts w:cs="Symbol"/>
    </w:rPr>
  </w:style>
  <w:style w:type="character" w:styleId="ListLabel6330">
    <w:name w:val="ListLabel 6330"/>
    <w:qFormat/>
    <w:rPr>
      <w:rFonts w:cs="Symbol"/>
    </w:rPr>
  </w:style>
  <w:style w:type="character" w:styleId="ListLabel6331">
    <w:name w:val="ListLabel 6331"/>
    <w:qFormat/>
    <w:rPr>
      <w:rFonts w:cs="Symbol"/>
    </w:rPr>
  </w:style>
  <w:style w:type="character" w:styleId="ListLabel6332">
    <w:name w:val="ListLabel 6332"/>
    <w:qFormat/>
    <w:rPr>
      <w:rFonts w:cs="Wingdings"/>
    </w:rPr>
  </w:style>
  <w:style w:type="character" w:styleId="ListLabel6333">
    <w:name w:val="ListLabel 6333"/>
    <w:qFormat/>
    <w:rPr>
      <w:rFonts w:cs="Wingdings"/>
    </w:rPr>
  </w:style>
  <w:style w:type="character" w:styleId="ListLabel6334">
    <w:name w:val="ListLabel 6334"/>
    <w:qFormat/>
    <w:rPr>
      <w:rFonts w:cs="Wingdings"/>
    </w:rPr>
  </w:style>
  <w:style w:type="character" w:styleId="ListLabel6335">
    <w:name w:val="ListLabel 6335"/>
    <w:qFormat/>
    <w:rPr>
      <w:rFonts w:cs="Wingdings"/>
    </w:rPr>
  </w:style>
  <w:style w:type="character" w:styleId="ListLabel6336">
    <w:name w:val="ListLabel 6336"/>
    <w:qFormat/>
    <w:rPr>
      <w:rFonts w:cs="Wingdings"/>
    </w:rPr>
  </w:style>
  <w:style w:type="character" w:styleId="ListLabel6337">
    <w:name w:val="ListLabel 6337"/>
    <w:qFormat/>
    <w:rPr>
      <w:rFonts w:cs="Wingdings"/>
    </w:rPr>
  </w:style>
  <w:style w:type="character" w:styleId="ListLabel6338">
    <w:name w:val="ListLabel 6338"/>
    <w:qFormat/>
    <w:rPr>
      <w:rFonts w:cs="Wingdings"/>
    </w:rPr>
  </w:style>
  <w:style w:type="character" w:styleId="ListLabel6339">
    <w:name w:val="ListLabel 6339"/>
    <w:qFormat/>
    <w:rPr>
      <w:rFonts w:cs="Wingdings"/>
    </w:rPr>
  </w:style>
  <w:style w:type="character" w:styleId="ListLabel6340">
    <w:name w:val="ListLabel 6340"/>
    <w:qFormat/>
    <w:rPr>
      <w:rFonts w:cs="Wingdings"/>
    </w:rPr>
  </w:style>
  <w:style w:type="character" w:styleId="ListLabel6341">
    <w:name w:val="ListLabel 6341"/>
    <w:qFormat/>
    <w:rPr>
      <w:rFonts w:ascii="Times New Roman" w:hAnsi="Times New Roman" w:cs="Symbol"/>
      <w:sz w:val="24"/>
    </w:rPr>
  </w:style>
  <w:style w:type="character" w:styleId="ListLabel6342">
    <w:name w:val="ListLabel 6342"/>
    <w:qFormat/>
    <w:rPr>
      <w:rFonts w:cs="Courier New"/>
    </w:rPr>
  </w:style>
  <w:style w:type="character" w:styleId="ListLabel6343">
    <w:name w:val="ListLabel 6343"/>
    <w:qFormat/>
    <w:rPr>
      <w:rFonts w:cs="Wingdings"/>
    </w:rPr>
  </w:style>
  <w:style w:type="character" w:styleId="ListLabel6344">
    <w:name w:val="ListLabel 6344"/>
    <w:qFormat/>
    <w:rPr>
      <w:rFonts w:cs="Symbol"/>
    </w:rPr>
  </w:style>
  <w:style w:type="character" w:styleId="ListLabel6345">
    <w:name w:val="ListLabel 6345"/>
    <w:qFormat/>
    <w:rPr>
      <w:rFonts w:cs="Courier New"/>
    </w:rPr>
  </w:style>
  <w:style w:type="character" w:styleId="ListLabel6346">
    <w:name w:val="ListLabel 6346"/>
    <w:qFormat/>
    <w:rPr>
      <w:rFonts w:cs="Wingdings"/>
    </w:rPr>
  </w:style>
  <w:style w:type="character" w:styleId="ListLabel6347">
    <w:name w:val="ListLabel 6347"/>
    <w:qFormat/>
    <w:rPr>
      <w:rFonts w:cs="Symbol"/>
    </w:rPr>
  </w:style>
  <w:style w:type="character" w:styleId="ListLabel6348">
    <w:name w:val="ListLabel 6348"/>
    <w:qFormat/>
    <w:rPr>
      <w:rFonts w:cs="Courier New"/>
    </w:rPr>
  </w:style>
  <w:style w:type="character" w:styleId="ListLabel6349">
    <w:name w:val="ListLabel 6349"/>
    <w:qFormat/>
    <w:rPr>
      <w:rFonts w:cs="Wingdings"/>
    </w:rPr>
  </w:style>
  <w:style w:type="character" w:styleId="ListLabel6350">
    <w:name w:val="ListLabel 6350"/>
    <w:qFormat/>
    <w:rPr>
      <w:rFonts w:ascii="Times New Roman" w:hAnsi="Times New Roman" w:cs="Symbol"/>
      <w:sz w:val="24"/>
    </w:rPr>
  </w:style>
  <w:style w:type="character" w:styleId="ListLabel6351">
    <w:name w:val="ListLabel 6351"/>
    <w:qFormat/>
    <w:rPr>
      <w:rFonts w:cs="Courier New"/>
    </w:rPr>
  </w:style>
  <w:style w:type="character" w:styleId="ListLabel6352">
    <w:name w:val="ListLabel 6352"/>
    <w:qFormat/>
    <w:rPr>
      <w:rFonts w:cs="Wingdings"/>
    </w:rPr>
  </w:style>
  <w:style w:type="character" w:styleId="ListLabel6353">
    <w:name w:val="ListLabel 6353"/>
    <w:qFormat/>
    <w:rPr>
      <w:rFonts w:cs="Symbol"/>
    </w:rPr>
  </w:style>
  <w:style w:type="character" w:styleId="ListLabel6354">
    <w:name w:val="ListLabel 6354"/>
    <w:qFormat/>
    <w:rPr>
      <w:rFonts w:cs="Courier New"/>
    </w:rPr>
  </w:style>
  <w:style w:type="character" w:styleId="ListLabel6355">
    <w:name w:val="ListLabel 6355"/>
    <w:qFormat/>
    <w:rPr>
      <w:rFonts w:cs="Wingdings"/>
    </w:rPr>
  </w:style>
  <w:style w:type="character" w:styleId="ListLabel6356">
    <w:name w:val="ListLabel 6356"/>
    <w:qFormat/>
    <w:rPr>
      <w:rFonts w:cs="Symbol"/>
    </w:rPr>
  </w:style>
  <w:style w:type="character" w:styleId="ListLabel6357">
    <w:name w:val="ListLabel 6357"/>
    <w:qFormat/>
    <w:rPr>
      <w:rFonts w:cs="Courier New"/>
    </w:rPr>
  </w:style>
  <w:style w:type="character" w:styleId="ListLabel6358">
    <w:name w:val="ListLabel 6358"/>
    <w:qFormat/>
    <w:rPr>
      <w:rFonts w:cs="Wingdings"/>
    </w:rPr>
  </w:style>
  <w:style w:type="character" w:styleId="ListLabel6359">
    <w:name w:val="ListLabel 6359"/>
    <w:qFormat/>
    <w:rPr>
      <w:rFonts w:cs="Wingdings"/>
      <w:b w:val="false"/>
      <w:sz w:val="24"/>
    </w:rPr>
  </w:style>
  <w:style w:type="character" w:styleId="ListLabel6360">
    <w:name w:val="ListLabel 6360"/>
    <w:qFormat/>
    <w:rPr>
      <w:rFonts w:cs="Wingdings"/>
    </w:rPr>
  </w:style>
  <w:style w:type="character" w:styleId="ListLabel6361">
    <w:name w:val="ListLabel 6361"/>
    <w:qFormat/>
    <w:rPr>
      <w:rFonts w:cs="Wingdings"/>
    </w:rPr>
  </w:style>
  <w:style w:type="character" w:styleId="ListLabel6362">
    <w:name w:val="ListLabel 6362"/>
    <w:qFormat/>
    <w:rPr>
      <w:rFonts w:cs="Wingdings"/>
    </w:rPr>
  </w:style>
  <w:style w:type="character" w:styleId="ListLabel6363">
    <w:name w:val="ListLabel 6363"/>
    <w:qFormat/>
    <w:rPr>
      <w:rFonts w:cs="Wingdings"/>
    </w:rPr>
  </w:style>
  <w:style w:type="character" w:styleId="ListLabel6364">
    <w:name w:val="ListLabel 6364"/>
    <w:qFormat/>
    <w:rPr>
      <w:rFonts w:cs="Wingdings"/>
    </w:rPr>
  </w:style>
  <w:style w:type="character" w:styleId="ListLabel6365">
    <w:name w:val="ListLabel 6365"/>
    <w:qFormat/>
    <w:rPr>
      <w:rFonts w:cs="Wingdings"/>
    </w:rPr>
  </w:style>
  <w:style w:type="character" w:styleId="ListLabel6366">
    <w:name w:val="ListLabel 6366"/>
    <w:qFormat/>
    <w:rPr>
      <w:rFonts w:cs="Wingdings"/>
    </w:rPr>
  </w:style>
  <w:style w:type="character" w:styleId="ListLabel6367">
    <w:name w:val="ListLabel 6367"/>
    <w:qFormat/>
    <w:rPr>
      <w:rFonts w:cs="Wingdings"/>
    </w:rPr>
  </w:style>
  <w:style w:type="character" w:styleId="ListLabel6368">
    <w:name w:val="ListLabel 6368"/>
    <w:qFormat/>
    <w:rPr>
      <w:rFonts w:cs="Wingdings"/>
    </w:rPr>
  </w:style>
  <w:style w:type="character" w:styleId="ListLabel6369">
    <w:name w:val="ListLabel 6369"/>
    <w:qFormat/>
    <w:rPr>
      <w:rFonts w:cs="Symbol"/>
    </w:rPr>
  </w:style>
  <w:style w:type="character" w:styleId="ListLabel6370">
    <w:name w:val="ListLabel 6370"/>
    <w:qFormat/>
    <w:rPr>
      <w:rFonts w:cs="Symbol"/>
    </w:rPr>
  </w:style>
  <w:style w:type="character" w:styleId="ListLabel6371">
    <w:name w:val="ListLabel 6371"/>
    <w:qFormat/>
    <w:rPr>
      <w:rFonts w:cs="Symbol"/>
    </w:rPr>
  </w:style>
  <w:style w:type="character" w:styleId="ListLabel6372">
    <w:name w:val="ListLabel 6372"/>
    <w:qFormat/>
    <w:rPr>
      <w:rFonts w:cs="Symbol"/>
    </w:rPr>
  </w:style>
  <w:style w:type="character" w:styleId="ListLabel6373">
    <w:name w:val="ListLabel 6373"/>
    <w:qFormat/>
    <w:rPr>
      <w:rFonts w:cs="Symbol"/>
    </w:rPr>
  </w:style>
  <w:style w:type="character" w:styleId="ListLabel6374">
    <w:name w:val="ListLabel 6374"/>
    <w:qFormat/>
    <w:rPr>
      <w:rFonts w:cs="Symbol"/>
    </w:rPr>
  </w:style>
  <w:style w:type="character" w:styleId="ListLabel6375">
    <w:name w:val="ListLabel 6375"/>
    <w:qFormat/>
    <w:rPr>
      <w:rFonts w:cs="Symbol"/>
    </w:rPr>
  </w:style>
  <w:style w:type="character" w:styleId="ListLabel6376">
    <w:name w:val="ListLabel 6376"/>
    <w:qFormat/>
    <w:rPr>
      <w:rFonts w:cs="Symbol"/>
    </w:rPr>
  </w:style>
  <w:style w:type="character" w:styleId="ListLabel6377">
    <w:name w:val="ListLabel 6377"/>
    <w:qFormat/>
    <w:rPr>
      <w:rFonts w:cs="Wingdings"/>
    </w:rPr>
  </w:style>
  <w:style w:type="character" w:styleId="ListLabel6378">
    <w:name w:val="ListLabel 6378"/>
    <w:qFormat/>
    <w:rPr>
      <w:rFonts w:cs="Symbol"/>
    </w:rPr>
  </w:style>
  <w:style w:type="character" w:styleId="ListLabel6379">
    <w:name w:val="ListLabel 6379"/>
    <w:qFormat/>
    <w:rPr>
      <w:rFonts w:cs="Symbol"/>
    </w:rPr>
  </w:style>
  <w:style w:type="character" w:styleId="ListLabel6380">
    <w:name w:val="ListLabel 6380"/>
    <w:qFormat/>
    <w:rPr>
      <w:rFonts w:cs="Symbol"/>
    </w:rPr>
  </w:style>
  <w:style w:type="character" w:styleId="ListLabel6381">
    <w:name w:val="ListLabel 6381"/>
    <w:qFormat/>
    <w:rPr>
      <w:rFonts w:cs="Symbol"/>
    </w:rPr>
  </w:style>
  <w:style w:type="character" w:styleId="ListLabel6382">
    <w:name w:val="ListLabel 6382"/>
    <w:qFormat/>
    <w:rPr>
      <w:rFonts w:cs="Symbol"/>
    </w:rPr>
  </w:style>
  <w:style w:type="character" w:styleId="ListLabel6383">
    <w:name w:val="ListLabel 6383"/>
    <w:qFormat/>
    <w:rPr>
      <w:rFonts w:cs="Symbol"/>
    </w:rPr>
  </w:style>
  <w:style w:type="character" w:styleId="ListLabel6384">
    <w:name w:val="ListLabel 6384"/>
    <w:qFormat/>
    <w:rPr>
      <w:rFonts w:cs="Symbol"/>
    </w:rPr>
  </w:style>
  <w:style w:type="character" w:styleId="ListLabel6385">
    <w:name w:val="ListLabel 6385"/>
    <w:qFormat/>
    <w:rPr>
      <w:rFonts w:cs="Symbol"/>
    </w:rPr>
  </w:style>
  <w:style w:type="character" w:styleId="ListLabel6386">
    <w:name w:val="ListLabel 6386"/>
    <w:qFormat/>
    <w:rPr>
      <w:rFonts w:cs="Wingdings"/>
    </w:rPr>
  </w:style>
  <w:style w:type="character" w:styleId="ListLabel6387">
    <w:name w:val="ListLabel 6387"/>
    <w:qFormat/>
    <w:rPr>
      <w:rFonts w:cs="Symbol"/>
    </w:rPr>
  </w:style>
  <w:style w:type="character" w:styleId="ListLabel6388">
    <w:name w:val="ListLabel 6388"/>
    <w:qFormat/>
    <w:rPr>
      <w:rFonts w:cs="Symbol"/>
    </w:rPr>
  </w:style>
  <w:style w:type="character" w:styleId="ListLabel6389">
    <w:name w:val="ListLabel 6389"/>
    <w:qFormat/>
    <w:rPr>
      <w:rFonts w:cs="Symbol"/>
    </w:rPr>
  </w:style>
  <w:style w:type="character" w:styleId="ListLabel6390">
    <w:name w:val="ListLabel 6390"/>
    <w:qFormat/>
    <w:rPr>
      <w:rFonts w:cs="Symbol"/>
    </w:rPr>
  </w:style>
  <w:style w:type="character" w:styleId="ListLabel6391">
    <w:name w:val="ListLabel 6391"/>
    <w:qFormat/>
    <w:rPr>
      <w:rFonts w:cs="Symbol"/>
    </w:rPr>
  </w:style>
  <w:style w:type="character" w:styleId="ListLabel6392">
    <w:name w:val="ListLabel 6392"/>
    <w:qFormat/>
    <w:rPr>
      <w:rFonts w:cs="Symbol"/>
    </w:rPr>
  </w:style>
  <w:style w:type="character" w:styleId="ListLabel6393">
    <w:name w:val="ListLabel 6393"/>
    <w:qFormat/>
    <w:rPr>
      <w:rFonts w:cs="Symbol"/>
    </w:rPr>
  </w:style>
  <w:style w:type="character" w:styleId="ListLabel6394">
    <w:name w:val="ListLabel 6394"/>
    <w:qFormat/>
    <w:rPr>
      <w:rFonts w:cs="Symbol"/>
    </w:rPr>
  </w:style>
  <w:style w:type="character" w:styleId="ListLabel6395">
    <w:name w:val="ListLabel 6395"/>
    <w:qFormat/>
    <w:rPr>
      <w:rFonts w:cs="Wingdings"/>
    </w:rPr>
  </w:style>
  <w:style w:type="character" w:styleId="ListLabel6396">
    <w:name w:val="ListLabel 6396"/>
    <w:qFormat/>
    <w:rPr>
      <w:rFonts w:cs="Symbol"/>
    </w:rPr>
  </w:style>
  <w:style w:type="character" w:styleId="ListLabel6397">
    <w:name w:val="ListLabel 6397"/>
    <w:qFormat/>
    <w:rPr>
      <w:rFonts w:cs="Symbol"/>
    </w:rPr>
  </w:style>
  <w:style w:type="character" w:styleId="ListLabel6398">
    <w:name w:val="ListLabel 6398"/>
    <w:qFormat/>
    <w:rPr>
      <w:rFonts w:cs="Symbol"/>
    </w:rPr>
  </w:style>
  <w:style w:type="character" w:styleId="ListLabel6399">
    <w:name w:val="ListLabel 6399"/>
    <w:qFormat/>
    <w:rPr>
      <w:rFonts w:cs="Symbol"/>
    </w:rPr>
  </w:style>
  <w:style w:type="character" w:styleId="ListLabel6400">
    <w:name w:val="ListLabel 6400"/>
    <w:qFormat/>
    <w:rPr>
      <w:rFonts w:cs="Symbol"/>
    </w:rPr>
  </w:style>
  <w:style w:type="character" w:styleId="ListLabel6401">
    <w:name w:val="ListLabel 6401"/>
    <w:qFormat/>
    <w:rPr>
      <w:rFonts w:cs="Symbol"/>
    </w:rPr>
  </w:style>
  <w:style w:type="character" w:styleId="ListLabel6402">
    <w:name w:val="ListLabel 6402"/>
    <w:qFormat/>
    <w:rPr>
      <w:rFonts w:cs="Symbol"/>
    </w:rPr>
  </w:style>
  <w:style w:type="character" w:styleId="ListLabel6403">
    <w:name w:val="ListLabel 6403"/>
    <w:qFormat/>
    <w:rPr>
      <w:rFonts w:cs="Symbol"/>
    </w:rPr>
  </w:style>
  <w:style w:type="character" w:styleId="ListLabel6404">
    <w:name w:val="ListLabel 6404"/>
    <w:qFormat/>
    <w:rPr>
      <w:rFonts w:cs="Wingdings"/>
    </w:rPr>
  </w:style>
  <w:style w:type="character" w:styleId="ListLabel6405">
    <w:name w:val="ListLabel 6405"/>
    <w:qFormat/>
    <w:rPr>
      <w:rFonts w:cs="Symbol"/>
    </w:rPr>
  </w:style>
  <w:style w:type="character" w:styleId="ListLabel6406">
    <w:name w:val="ListLabel 6406"/>
    <w:qFormat/>
    <w:rPr>
      <w:rFonts w:cs="Symbol"/>
    </w:rPr>
  </w:style>
  <w:style w:type="character" w:styleId="ListLabel6407">
    <w:name w:val="ListLabel 6407"/>
    <w:qFormat/>
    <w:rPr>
      <w:rFonts w:cs="Symbol"/>
    </w:rPr>
  </w:style>
  <w:style w:type="character" w:styleId="ListLabel6408">
    <w:name w:val="ListLabel 6408"/>
    <w:qFormat/>
    <w:rPr>
      <w:rFonts w:cs="Symbol"/>
    </w:rPr>
  </w:style>
  <w:style w:type="character" w:styleId="ListLabel6409">
    <w:name w:val="ListLabel 6409"/>
    <w:qFormat/>
    <w:rPr>
      <w:rFonts w:cs="Symbol"/>
    </w:rPr>
  </w:style>
  <w:style w:type="character" w:styleId="ListLabel6410">
    <w:name w:val="ListLabel 6410"/>
    <w:qFormat/>
    <w:rPr>
      <w:rFonts w:cs="Symbol"/>
    </w:rPr>
  </w:style>
  <w:style w:type="character" w:styleId="ListLabel6411">
    <w:name w:val="ListLabel 6411"/>
    <w:qFormat/>
    <w:rPr>
      <w:rFonts w:cs="Symbol"/>
    </w:rPr>
  </w:style>
  <w:style w:type="character" w:styleId="ListLabel6412">
    <w:name w:val="ListLabel 6412"/>
    <w:qFormat/>
    <w:rPr>
      <w:rFonts w:cs="Symbol"/>
    </w:rPr>
  </w:style>
  <w:style w:type="character" w:styleId="ListLabel6413">
    <w:name w:val="ListLabel 6413"/>
    <w:qFormat/>
    <w:rPr>
      <w:rFonts w:cs="Wingdings"/>
    </w:rPr>
  </w:style>
  <w:style w:type="character" w:styleId="ListLabel6414">
    <w:name w:val="ListLabel 6414"/>
    <w:qFormat/>
    <w:rPr>
      <w:rFonts w:cs="Symbol"/>
    </w:rPr>
  </w:style>
  <w:style w:type="character" w:styleId="ListLabel6415">
    <w:name w:val="ListLabel 6415"/>
    <w:qFormat/>
    <w:rPr>
      <w:rFonts w:cs="Symbol"/>
    </w:rPr>
  </w:style>
  <w:style w:type="character" w:styleId="ListLabel6416">
    <w:name w:val="ListLabel 6416"/>
    <w:qFormat/>
    <w:rPr>
      <w:rFonts w:cs="Symbol"/>
    </w:rPr>
  </w:style>
  <w:style w:type="character" w:styleId="ListLabel6417">
    <w:name w:val="ListLabel 6417"/>
    <w:qFormat/>
    <w:rPr>
      <w:rFonts w:cs="Symbol"/>
    </w:rPr>
  </w:style>
  <w:style w:type="character" w:styleId="ListLabel6418">
    <w:name w:val="ListLabel 6418"/>
    <w:qFormat/>
    <w:rPr>
      <w:rFonts w:cs="Symbol"/>
    </w:rPr>
  </w:style>
  <w:style w:type="character" w:styleId="ListLabel6419">
    <w:name w:val="ListLabel 6419"/>
    <w:qFormat/>
    <w:rPr>
      <w:rFonts w:cs="Symbol"/>
    </w:rPr>
  </w:style>
  <w:style w:type="character" w:styleId="ListLabel6420">
    <w:name w:val="ListLabel 6420"/>
    <w:qFormat/>
    <w:rPr>
      <w:rFonts w:cs="Symbol"/>
    </w:rPr>
  </w:style>
  <w:style w:type="character" w:styleId="ListLabel6421">
    <w:name w:val="ListLabel 6421"/>
    <w:qFormat/>
    <w:rPr>
      <w:rFonts w:cs="Symbol"/>
    </w:rPr>
  </w:style>
  <w:style w:type="character" w:styleId="ListLabel6422">
    <w:name w:val="ListLabel 6422"/>
    <w:qFormat/>
    <w:rPr>
      <w:rFonts w:cs="Wingdings"/>
    </w:rPr>
  </w:style>
  <w:style w:type="character" w:styleId="ListLabel6423">
    <w:name w:val="ListLabel 6423"/>
    <w:qFormat/>
    <w:rPr>
      <w:rFonts w:cs="Wingdings"/>
    </w:rPr>
  </w:style>
  <w:style w:type="character" w:styleId="ListLabel6424">
    <w:name w:val="ListLabel 6424"/>
    <w:qFormat/>
    <w:rPr>
      <w:rFonts w:cs="Wingdings"/>
    </w:rPr>
  </w:style>
  <w:style w:type="character" w:styleId="ListLabel6425">
    <w:name w:val="ListLabel 6425"/>
    <w:qFormat/>
    <w:rPr>
      <w:rFonts w:cs="Wingdings"/>
    </w:rPr>
  </w:style>
  <w:style w:type="character" w:styleId="ListLabel6426">
    <w:name w:val="ListLabel 6426"/>
    <w:qFormat/>
    <w:rPr>
      <w:rFonts w:cs="Wingdings"/>
    </w:rPr>
  </w:style>
  <w:style w:type="character" w:styleId="ListLabel6427">
    <w:name w:val="ListLabel 6427"/>
    <w:qFormat/>
    <w:rPr>
      <w:rFonts w:cs="Wingdings"/>
    </w:rPr>
  </w:style>
  <w:style w:type="character" w:styleId="ListLabel6428">
    <w:name w:val="ListLabel 6428"/>
    <w:qFormat/>
    <w:rPr>
      <w:rFonts w:cs="Wingdings"/>
    </w:rPr>
  </w:style>
  <w:style w:type="character" w:styleId="ListLabel6429">
    <w:name w:val="ListLabel 6429"/>
    <w:qFormat/>
    <w:rPr>
      <w:rFonts w:cs="Wingdings"/>
    </w:rPr>
  </w:style>
  <w:style w:type="character" w:styleId="ListLabel6430">
    <w:name w:val="ListLabel 6430"/>
    <w:qFormat/>
    <w:rPr>
      <w:rFonts w:cs="Wingdings"/>
    </w:rPr>
  </w:style>
  <w:style w:type="character" w:styleId="ListLabel6431">
    <w:name w:val="ListLabel 6431"/>
    <w:qFormat/>
    <w:rPr>
      <w:rFonts w:ascii="Times New Roman" w:hAnsi="Times New Roman" w:cs="Symbol"/>
      <w:sz w:val="24"/>
    </w:rPr>
  </w:style>
  <w:style w:type="character" w:styleId="ListLabel6432">
    <w:name w:val="ListLabel 6432"/>
    <w:qFormat/>
    <w:rPr>
      <w:rFonts w:cs="Courier New"/>
    </w:rPr>
  </w:style>
  <w:style w:type="character" w:styleId="ListLabel6433">
    <w:name w:val="ListLabel 6433"/>
    <w:qFormat/>
    <w:rPr>
      <w:rFonts w:cs="Wingdings"/>
    </w:rPr>
  </w:style>
  <w:style w:type="character" w:styleId="ListLabel6434">
    <w:name w:val="ListLabel 6434"/>
    <w:qFormat/>
    <w:rPr>
      <w:rFonts w:cs="Symbol"/>
    </w:rPr>
  </w:style>
  <w:style w:type="character" w:styleId="ListLabel6435">
    <w:name w:val="ListLabel 6435"/>
    <w:qFormat/>
    <w:rPr>
      <w:rFonts w:cs="Courier New"/>
    </w:rPr>
  </w:style>
  <w:style w:type="character" w:styleId="ListLabel6436">
    <w:name w:val="ListLabel 6436"/>
    <w:qFormat/>
    <w:rPr>
      <w:rFonts w:cs="Wingdings"/>
    </w:rPr>
  </w:style>
  <w:style w:type="character" w:styleId="ListLabel6437">
    <w:name w:val="ListLabel 6437"/>
    <w:qFormat/>
    <w:rPr>
      <w:rFonts w:cs="Symbol"/>
    </w:rPr>
  </w:style>
  <w:style w:type="character" w:styleId="ListLabel6438">
    <w:name w:val="ListLabel 6438"/>
    <w:qFormat/>
    <w:rPr>
      <w:rFonts w:cs="Courier New"/>
    </w:rPr>
  </w:style>
  <w:style w:type="character" w:styleId="ListLabel6439">
    <w:name w:val="ListLabel 6439"/>
    <w:qFormat/>
    <w:rPr>
      <w:rFonts w:cs="Wingdings"/>
    </w:rPr>
  </w:style>
  <w:style w:type="character" w:styleId="ListLabel6440">
    <w:name w:val="ListLabel 6440"/>
    <w:qFormat/>
    <w:rPr>
      <w:rFonts w:ascii="Times New Roman" w:hAnsi="Times New Roman" w:cs="Symbol"/>
      <w:sz w:val="24"/>
    </w:rPr>
  </w:style>
  <w:style w:type="character" w:styleId="ListLabel6441">
    <w:name w:val="ListLabel 6441"/>
    <w:qFormat/>
    <w:rPr>
      <w:rFonts w:cs="Courier New"/>
    </w:rPr>
  </w:style>
  <w:style w:type="character" w:styleId="ListLabel6442">
    <w:name w:val="ListLabel 6442"/>
    <w:qFormat/>
    <w:rPr>
      <w:rFonts w:cs="Wingdings"/>
    </w:rPr>
  </w:style>
  <w:style w:type="character" w:styleId="ListLabel6443">
    <w:name w:val="ListLabel 6443"/>
    <w:qFormat/>
    <w:rPr>
      <w:rFonts w:cs="Symbol"/>
    </w:rPr>
  </w:style>
  <w:style w:type="character" w:styleId="ListLabel6444">
    <w:name w:val="ListLabel 6444"/>
    <w:qFormat/>
    <w:rPr>
      <w:rFonts w:cs="Courier New"/>
    </w:rPr>
  </w:style>
  <w:style w:type="character" w:styleId="ListLabel6445">
    <w:name w:val="ListLabel 6445"/>
    <w:qFormat/>
    <w:rPr>
      <w:rFonts w:cs="Wingdings"/>
    </w:rPr>
  </w:style>
  <w:style w:type="character" w:styleId="ListLabel6446">
    <w:name w:val="ListLabel 6446"/>
    <w:qFormat/>
    <w:rPr>
      <w:rFonts w:cs="Symbol"/>
    </w:rPr>
  </w:style>
  <w:style w:type="character" w:styleId="ListLabel6447">
    <w:name w:val="ListLabel 6447"/>
    <w:qFormat/>
    <w:rPr>
      <w:rFonts w:cs="Courier New"/>
    </w:rPr>
  </w:style>
  <w:style w:type="character" w:styleId="ListLabel6448">
    <w:name w:val="ListLabel 6448"/>
    <w:qFormat/>
    <w:rPr>
      <w:rFonts w:cs="Wingdings"/>
    </w:rPr>
  </w:style>
  <w:style w:type="character" w:styleId="ListLabel6449">
    <w:name w:val="ListLabel 6449"/>
    <w:qFormat/>
    <w:rPr>
      <w:rFonts w:cs="Wingdings"/>
      <w:b w:val="false"/>
      <w:sz w:val="24"/>
    </w:rPr>
  </w:style>
  <w:style w:type="character" w:styleId="ListLabel6450">
    <w:name w:val="ListLabel 6450"/>
    <w:qFormat/>
    <w:rPr>
      <w:rFonts w:cs="Wingdings"/>
    </w:rPr>
  </w:style>
  <w:style w:type="character" w:styleId="ListLabel6451">
    <w:name w:val="ListLabel 6451"/>
    <w:qFormat/>
    <w:rPr>
      <w:rFonts w:cs="Wingdings"/>
    </w:rPr>
  </w:style>
  <w:style w:type="character" w:styleId="ListLabel6452">
    <w:name w:val="ListLabel 6452"/>
    <w:qFormat/>
    <w:rPr>
      <w:rFonts w:cs="Wingdings"/>
    </w:rPr>
  </w:style>
  <w:style w:type="character" w:styleId="ListLabel6453">
    <w:name w:val="ListLabel 6453"/>
    <w:qFormat/>
    <w:rPr>
      <w:rFonts w:cs="Wingdings"/>
    </w:rPr>
  </w:style>
  <w:style w:type="character" w:styleId="ListLabel6454">
    <w:name w:val="ListLabel 6454"/>
    <w:qFormat/>
    <w:rPr>
      <w:rFonts w:cs="Wingdings"/>
    </w:rPr>
  </w:style>
  <w:style w:type="character" w:styleId="ListLabel6455">
    <w:name w:val="ListLabel 6455"/>
    <w:qFormat/>
    <w:rPr>
      <w:rFonts w:cs="Wingdings"/>
    </w:rPr>
  </w:style>
  <w:style w:type="character" w:styleId="ListLabel6456">
    <w:name w:val="ListLabel 6456"/>
    <w:qFormat/>
    <w:rPr>
      <w:rFonts w:cs="Wingdings"/>
    </w:rPr>
  </w:style>
  <w:style w:type="character" w:styleId="ListLabel6457">
    <w:name w:val="ListLabel 6457"/>
    <w:qFormat/>
    <w:rPr>
      <w:rFonts w:cs="Wingdings"/>
    </w:rPr>
  </w:style>
  <w:style w:type="character" w:styleId="ListLabel6458">
    <w:name w:val="ListLabel 6458"/>
    <w:qFormat/>
    <w:rPr>
      <w:rFonts w:cs="Wingdings"/>
    </w:rPr>
  </w:style>
  <w:style w:type="character" w:styleId="ListLabel6459">
    <w:name w:val="ListLabel 6459"/>
    <w:qFormat/>
    <w:rPr>
      <w:rFonts w:cs="Symbol"/>
    </w:rPr>
  </w:style>
  <w:style w:type="character" w:styleId="ListLabel6460">
    <w:name w:val="ListLabel 6460"/>
    <w:qFormat/>
    <w:rPr>
      <w:rFonts w:cs="Symbol"/>
    </w:rPr>
  </w:style>
  <w:style w:type="character" w:styleId="ListLabel6461">
    <w:name w:val="ListLabel 6461"/>
    <w:qFormat/>
    <w:rPr>
      <w:rFonts w:cs="Symbol"/>
    </w:rPr>
  </w:style>
  <w:style w:type="character" w:styleId="ListLabel6462">
    <w:name w:val="ListLabel 6462"/>
    <w:qFormat/>
    <w:rPr>
      <w:rFonts w:cs="Symbol"/>
    </w:rPr>
  </w:style>
  <w:style w:type="character" w:styleId="ListLabel6463">
    <w:name w:val="ListLabel 6463"/>
    <w:qFormat/>
    <w:rPr>
      <w:rFonts w:cs="Symbol"/>
    </w:rPr>
  </w:style>
  <w:style w:type="character" w:styleId="ListLabel6464">
    <w:name w:val="ListLabel 6464"/>
    <w:qFormat/>
    <w:rPr>
      <w:rFonts w:cs="Symbol"/>
    </w:rPr>
  </w:style>
  <w:style w:type="character" w:styleId="ListLabel6465">
    <w:name w:val="ListLabel 6465"/>
    <w:qFormat/>
    <w:rPr>
      <w:rFonts w:cs="Symbol"/>
    </w:rPr>
  </w:style>
  <w:style w:type="character" w:styleId="ListLabel6466">
    <w:name w:val="ListLabel 6466"/>
    <w:qFormat/>
    <w:rPr>
      <w:rFonts w:cs="Symbol"/>
    </w:rPr>
  </w:style>
  <w:style w:type="character" w:styleId="ListLabel6467">
    <w:name w:val="ListLabel 6467"/>
    <w:qFormat/>
    <w:rPr>
      <w:rFonts w:cs="Wingdings"/>
    </w:rPr>
  </w:style>
  <w:style w:type="character" w:styleId="ListLabel6468">
    <w:name w:val="ListLabel 6468"/>
    <w:qFormat/>
    <w:rPr>
      <w:rFonts w:cs="Symbol"/>
    </w:rPr>
  </w:style>
  <w:style w:type="character" w:styleId="ListLabel6469">
    <w:name w:val="ListLabel 6469"/>
    <w:qFormat/>
    <w:rPr>
      <w:rFonts w:cs="Symbol"/>
    </w:rPr>
  </w:style>
  <w:style w:type="character" w:styleId="ListLabel6470">
    <w:name w:val="ListLabel 6470"/>
    <w:qFormat/>
    <w:rPr>
      <w:rFonts w:cs="Symbol"/>
    </w:rPr>
  </w:style>
  <w:style w:type="character" w:styleId="ListLabel6471">
    <w:name w:val="ListLabel 6471"/>
    <w:qFormat/>
    <w:rPr>
      <w:rFonts w:cs="Symbol"/>
    </w:rPr>
  </w:style>
  <w:style w:type="character" w:styleId="ListLabel6472">
    <w:name w:val="ListLabel 6472"/>
    <w:qFormat/>
    <w:rPr>
      <w:rFonts w:cs="Symbol"/>
    </w:rPr>
  </w:style>
  <w:style w:type="character" w:styleId="ListLabel6473">
    <w:name w:val="ListLabel 6473"/>
    <w:qFormat/>
    <w:rPr>
      <w:rFonts w:cs="Symbol"/>
    </w:rPr>
  </w:style>
  <w:style w:type="character" w:styleId="ListLabel6474">
    <w:name w:val="ListLabel 6474"/>
    <w:qFormat/>
    <w:rPr>
      <w:rFonts w:cs="Symbol"/>
    </w:rPr>
  </w:style>
  <w:style w:type="character" w:styleId="ListLabel6475">
    <w:name w:val="ListLabel 6475"/>
    <w:qFormat/>
    <w:rPr>
      <w:rFonts w:cs="Symbol"/>
    </w:rPr>
  </w:style>
  <w:style w:type="character" w:styleId="ListLabel6476">
    <w:name w:val="ListLabel 6476"/>
    <w:qFormat/>
    <w:rPr>
      <w:rFonts w:cs="Wingdings"/>
    </w:rPr>
  </w:style>
  <w:style w:type="character" w:styleId="ListLabel6477">
    <w:name w:val="ListLabel 6477"/>
    <w:qFormat/>
    <w:rPr>
      <w:rFonts w:cs="Symbol"/>
    </w:rPr>
  </w:style>
  <w:style w:type="character" w:styleId="ListLabel6478">
    <w:name w:val="ListLabel 6478"/>
    <w:qFormat/>
    <w:rPr>
      <w:rFonts w:cs="Symbol"/>
    </w:rPr>
  </w:style>
  <w:style w:type="character" w:styleId="ListLabel6479">
    <w:name w:val="ListLabel 6479"/>
    <w:qFormat/>
    <w:rPr>
      <w:rFonts w:cs="Symbol"/>
    </w:rPr>
  </w:style>
  <w:style w:type="character" w:styleId="ListLabel6480">
    <w:name w:val="ListLabel 6480"/>
    <w:qFormat/>
    <w:rPr>
      <w:rFonts w:cs="Symbol"/>
    </w:rPr>
  </w:style>
  <w:style w:type="character" w:styleId="ListLabel6481">
    <w:name w:val="ListLabel 6481"/>
    <w:qFormat/>
    <w:rPr>
      <w:rFonts w:cs="Symbol"/>
    </w:rPr>
  </w:style>
  <w:style w:type="character" w:styleId="ListLabel6482">
    <w:name w:val="ListLabel 6482"/>
    <w:qFormat/>
    <w:rPr>
      <w:rFonts w:cs="Symbol"/>
    </w:rPr>
  </w:style>
  <w:style w:type="character" w:styleId="ListLabel6483">
    <w:name w:val="ListLabel 6483"/>
    <w:qFormat/>
    <w:rPr>
      <w:rFonts w:cs="Symbol"/>
    </w:rPr>
  </w:style>
  <w:style w:type="character" w:styleId="ListLabel6484">
    <w:name w:val="ListLabel 6484"/>
    <w:qFormat/>
    <w:rPr>
      <w:rFonts w:cs="Symbol"/>
    </w:rPr>
  </w:style>
  <w:style w:type="character" w:styleId="ListLabel6485">
    <w:name w:val="ListLabel 6485"/>
    <w:qFormat/>
    <w:rPr>
      <w:rFonts w:cs="Wingdings"/>
    </w:rPr>
  </w:style>
  <w:style w:type="character" w:styleId="ListLabel6486">
    <w:name w:val="ListLabel 6486"/>
    <w:qFormat/>
    <w:rPr>
      <w:rFonts w:cs="Symbol"/>
    </w:rPr>
  </w:style>
  <w:style w:type="character" w:styleId="ListLabel6487">
    <w:name w:val="ListLabel 6487"/>
    <w:qFormat/>
    <w:rPr>
      <w:rFonts w:cs="Symbol"/>
    </w:rPr>
  </w:style>
  <w:style w:type="character" w:styleId="ListLabel6488">
    <w:name w:val="ListLabel 6488"/>
    <w:qFormat/>
    <w:rPr>
      <w:rFonts w:cs="Symbol"/>
    </w:rPr>
  </w:style>
  <w:style w:type="character" w:styleId="ListLabel6489">
    <w:name w:val="ListLabel 6489"/>
    <w:qFormat/>
    <w:rPr>
      <w:rFonts w:cs="Symbol"/>
    </w:rPr>
  </w:style>
  <w:style w:type="character" w:styleId="ListLabel6490">
    <w:name w:val="ListLabel 6490"/>
    <w:qFormat/>
    <w:rPr>
      <w:rFonts w:cs="Symbol"/>
    </w:rPr>
  </w:style>
  <w:style w:type="character" w:styleId="ListLabel6491">
    <w:name w:val="ListLabel 6491"/>
    <w:qFormat/>
    <w:rPr>
      <w:rFonts w:cs="Symbol"/>
    </w:rPr>
  </w:style>
  <w:style w:type="character" w:styleId="ListLabel6492">
    <w:name w:val="ListLabel 6492"/>
    <w:qFormat/>
    <w:rPr>
      <w:rFonts w:cs="Symbol"/>
    </w:rPr>
  </w:style>
  <w:style w:type="character" w:styleId="ListLabel6493">
    <w:name w:val="ListLabel 6493"/>
    <w:qFormat/>
    <w:rPr>
      <w:rFonts w:cs="Symbol"/>
    </w:rPr>
  </w:style>
  <w:style w:type="character" w:styleId="ListLabel6494">
    <w:name w:val="ListLabel 6494"/>
    <w:qFormat/>
    <w:rPr>
      <w:rFonts w:cs="Wingdings"/>
    </w:rPr>
  </w:style>
  <w:style w:type="character" w:styleId="ListLabel6495">
    <w:name w:val="ListLabel 6495"/>
    <w:qFormat/>
    <w:rPr>
      <w:rFonts w:cs="Symbol"/>
    </w:rPr>
  </w:style>
  <w:style w:type="character" w:styleId="ListLabel6496">
    <w:name w:val="ListLabel 6496"/>
    <w:qFormat/>
    <w:rPr>
      <w:rFonts w:cs="Symbol"/>
    </w:rPr>
  </w:style>
  <w:style w:type="character" w:styleId="ListLabel6497">
    <w:name w:val="ListLabel 6497"/>
    <w:qFormat/>
    <w:rPr>
      <w:rFonts w:cs="Symbol"/>
    </w:rPr>
  </w:style>
  <w:style w:type="character" w:styleId="ListLabel6498">
    <w:name w:val="ListLabel 6498"/>
    <w:qFormat/>
    <w:rPr>
      <w:rFonts w:cs="Symbol"/>
    </w:rPr>
  </w:style>
  <w:style w:type="character" w:styleId="ListLabel6499">
    <w:name w:val="ListLabel 6499"/>
    <w:qFormat/>
    <w:rPr>
      <w:rFonts w:cs="Symbol"/>
    </w:rPr>
  </w:style>
  <w:style w:type="character" w:styleId="ListLabel6500">
    <w:name w:val="ListLabel 6500"/>
    <w:qFormat/>
    <w:rPr>
      <w:rFonts w:cs="Symbol"/>
    </w:rPr>
  </w:style>
  <w:style w:type="character" w:styleId="ListLabel6501">
    <w:name w:val="ListLabel 6501"/>
    <w:qFormat/>
    <w:rPr>
      <w:rFonts w:cs="Symbol"/>
    </w:rPr>
  </w:style>
  <w:style w:type="character" w:styleId="ListLabel6502">
    <w:name w:val="ListLabel 6502"/>
    <w:qFormat/>
    <w:rPr>
      <w:rFonts w:cs="Symbol"/>
    </w:rPr>
  </w:style>
  <w:style w:type="character" w:styleId="ListLabel6503">
    <w:name w:val="ListLabel 6503"/>
    <w:qFormat/>
    <w:rPr>
      <w:rFonts w:cs="Wingdings"/>
    </w:rPr>
  </w:style>
  <w:style w:type="character" w:styleId="ListLabel6504">
    <w:name w:val="ListLabel 6504"/>
    <w:qFormat/>
    <w:rPr>
      <w:rFonts w:cs="Symbol"/>
    </w:rPr>
  </w:style>
  <w:style w:type="character" w:styleId="ListLabel6505">
    <w:name w:val="ListLabel 6505"/>
    <w:qFormat/>
    <w:rPr>
      <w:rFonts w:cs="Symbol"/>
    </w:rPr>
  </w:style>
  <w:style w:type="character" w:styleId="ListLabel6506">
    <w:name w:val="ListLabel 6506"/>
    <w:qFormat/>
    <w:rPr>
      <w:rFonts w:cs="Symbol"/>
    </w:rPr>
  </w:style>
  <w:style w:type="character" w:styleId="ListLabel6507">
    <w:name w:val="ListLabel 6507"/>
    <w:qFormat/>
    <w:rPr>
      <w:rFonts w:cs="Symbol"/>
    </w:rPr>
  </w:style>
  <w:style w:type="character" w:styleId="ListLabel6508">
    <w:name w:val="ListLabel 6508"/>
    <w:qFormat/>
    <w:rPr>
      <w:rFonts w:cs="Symbol"/>
    </w:rPr>
  </w:style>
  <w:style w:type="character" w:styleId="ListLabel6509">
    <w:name w:val="ListLabel 6509"/>
    <w:qFormat/>
    <w:rPr>
      <w:rFonts w:cs="Symbol"/>
    </w:rPr>
  </w:style>
  <w:style w:type="character" w:styleId="ListLabel6510">
    <w:name w:val="ListLabel 6510"/>
    <w:qFormat/>
    <w:rPr>
      <w:rFonts w:cs="Symbol"/>
    </w:rPr>
  </w:style>
  <w:style w:type="character" w:styleId="ListLabel6511">
    <w:name w:val="ListLabel 6511"/>
    <w:qFormat/>
    <w:rPr>
      <w:rFonts w:cs="Symbol"/>
    </w:rPr>
  </w:style>
  <w:style w:type="character" w:styleId="ListLabel6512">
    <w:name w:val="ListLabel 6512"/>
    <w:qFormat/>
    <w:rPr>
      <w:rFonts w:cs="Wingdings"/>
    </w:rPr>
  </w:style>
  <w:style w:type="character" w:styleId="ListLabel6513">
    <w:name w:val="ListLabel 6513"/>
    <w:qFormat/>
    <w:rPr>
      <w:rFonts w:cs="Wingdings"/>
    </w:rPr>
  </w:style>
  <w:style w:type="character" w:styleId="ListLabel6514">
    <w:name w:val="ListLabel 6514"/>
    <w:qFormat/>
    <w:rPr>
      <w:rFonts w:cs="Wingdings"/>
    </w:rPr>
  </w:style>
  <w:style w:type="character" w:styleId="ListLabel6515">
    <w:name w:val="ListLabel 6515"/>
    <w:qFormat/>
    <w:rPr>
      <w:rFonts w:cs="Wingdings"/>
    </w:rPr>
  </w:style>
  <w:style w:type="character" w:styleId="ListLabel6516">
    <w:name w:val="ListLabel 6516"/>
    <w:qFormat/>
    <w:rPr>
      <w:rFonts w:cs="Wingdings"/>
    </w:rPr>
  </w:style>
  <w:style w:type="character" w:styleId="ListLabel6517">
    <w:name w:val="ListLabel 6517"/>
    <w:qFormat/>
    <w:rPr>
      <w:rFonts w:cs="Wingdings"/>
    </w:rPr>
  </w:style>
  <w:style w:type="character" w:styleId="ListLabel6518">
    <w:name w:val="ListLabel 6518"/>
    <w:qFormat/>
    <w:rPr>
      <w:rFonts w:cs="Wingdings"/>
    </w:rPr>
  </w:style>
  <w:style w:type="character" w:styleId="ListLabel6519">
    <w:name w:val="ListLabel 6519"/>
    <w:qFormat/>
    <w:rPr>
      <w:rFonts w:cs="Wingdings"/>
    </w:rPr>
  </w:style>
  <w:style w:type="character" w:styleId="ListLabel6520">
    <w:name w:val="ListLabel 6520"/>
    <w:qFormat/>
    <w:rPr>
      <w:rFonts w:cs="Wingdings"/>
    </w:rPr>
  </w:style>
  <w:style w:type="character" w:styleId="ListLabel6521">
    <w:name w:val="ListLabel 6521"/>
    <w:qFormat/>
    <w:rPr>
      <w:rFonts w:ascii="Times New Roman" w:hAnsi="Times New Roman" w:cs="Symbol"/>
      <w:sz w:val="24"/>
    </w:rPr>
  </w:style>
  <w:style w:type="character" w:styleId="ListLabel6522">
    <w:name w:val="ListLabel 6522"/>
    <w:qFormat/>
    <w:rPr>
      <w:rFonts w:cs="Courier New"/>
    </w:rPr>
  </w:style>
  <w:style w:type="character" w:styleId="ListLabel6523">
    <w:name w:val="ListLabel 6523"/>
    <w:qFormat/>
    <w:rPr>
      <w:rFonts w:cs="Wingdings"/>
    </w:rPr>
  </w:style>
  <w:style w:type="character" w:styleId="ListLabel6524">
    <w:name w:val="ListLabel 6524"/>
    <w:qFormat/>
    <w:rPr>
      <w:rFonts w:cs="Symbol"/>
    </w:rPr>
  </w:style>
  <w:style w:type="character" w:styleId="ListLabel6525">
    <w:name w:val="ListLabel 6525"/>
    <w:qFormat/>
    <w:rPr>
      <w:rFonts w:cs="Courier New"/>
    </w:rPr>
  </w:style>
  <w:style w:type="character" w:styleId="ListLabel6526">
    <w:name w:val="ListLabel 6526"/>
    <w:qFormat/>
    <w:rPr>
      <w:rFonts w:cs="Wingdings"/>
    </w:rPr>
  </w:style>
  <w:style w:type="character" w:styleId="ListLabel6527">
    <w:name w:val="ListLabel 6527"/>
    <w:qFormat/>
    <w:rPr>
      <w:rFonts w:cs="Symbol"/>
    </w:rPr>
  </w:style>
  <w:style w:type="character" w:styleId="ListLabel6528">
    <w:name w:val="ListLabel 6528"/>
    <w:qFormat/>
    <w:rPr>
      <w:rFonts w:cs="Courier New"/>
    </w:rPr>
  </w:style>
  <w:style w:type="character" w:styleId="ListLabel6529">
    <w:name w:val="ListLabel 6529"/>
    <w:qFormat/>
    <w:rPr>
      <w:rFonts w:cs="Wingdings"/>
    </w:rPr>
  </w:style>
  <w:style w:type="character" w:styleId="ListLabel6530">
    <w:name w:val="ListLabel 6530"/>
    <w:qFormat/>
    <w:rPr>
      <w:rFonts w:ascii="Times New Roman" w:hAnsi="Times New Roman" w:cs="Symbol"/>
      <w:sz w:val="24"/>
    </w:rPr>
  </w:style>
  <w:style w:type="character" w:styleId="ListLabel6531">
    <w:name w:val="ListLabel 6531"/>
    <w:qFormat/>
    <w:rPr>
      <w:rFonts w:cs="Courier New"/>
    </w:rPr>
  </w:style>
  <w:style w:type="character" w:styleId="ListLabel6532">
    <w:name w:val="ListLabel 6532"/>
    <w:qFormat/>
    <w:rPr>
      <w:rFonts w:cs="Wingdings"/>
    </w:rPr>
  </w:style>
  <w:style w:type="character" w:styleId="ListLabel6533">
    <w:name w:val="ListLabel 6533"/>
    <w:qFormat/>
    <w:rPr>
      <w:rFonts w:cs="Symbol"/>
    </w:rPr>
  </w:style>
  <w:style w:type="character" w:styleId="ListLabel6534">
    <w:name w:val="ListLabel 6534"/>
    <w:qFormat/>
    <w:rPr>
      <w:rFonts w:cs="Courier New"/>
    </w:rPr>
  </w:style>
  <w:style w:type="character" w:styleId="ListLabel6535">
    <w:name w:val="ListLabel 6535"/>
    <w:qFormat/>
    <w:rPr>
      <w:rFonts w:cs="Wingdings"/>
    </w:rPr>
  </w:style>
  <w:style w:type="character" w:styleId="ListLabel6536">
    <w:name w:val="ListLabel 6536"/>
    <w:qFormat/>
    <w:rPr>
      <w:rFonts w:cs="Symbol"/>
    </w:rPr>
  </w:style>
  <w:style w:type="character" w:styleId="ListLabel6537">
    <w:name w:val="ListLabel 6537"/>
    <w:qFormat/>
    <w:rPr>
      <w:rFonts w:cs="Courier New"/>
    </w:rPr>
  </w:style>
  <w:style w:type="character" w:styleId="ListLabel6538">
    <w:name w:val="ListLabel 6538"/>
    <w:qFormat/>
    <w:rPr>
      <w:rFonts w:cs="Wingdings"/>
    </w:rPr>
  </w:style>
  <w:style w:type="character" w:styleId="ListLabel6539">
    <w:name w:val="ListLabel 6539"/>
    <w:qFormat/>
    <w:rPr>
      <w:rFonts w:cs="Wingdings"/>
      <w:b w:val="false"/>
      <w:sz w:val="24"/>
    </w:rPr>
  </w:style>
  <w:style w:type="character" w:styleId="ListLabel6540">
    <w:name w:val="ListLabel 6540"/>
    <w:qFormat/>
    <w:rPr>
      <w:rFonts w:cs="Wingdings"/>
    </w:rPr>
  </w:style>
  <w:style w:type="character" w:styleId="ListLabel6541">
    <w:name w:val="ListLabel 6541"/>
    <w:qFormat/>
    <w:rPr>
      <w:rFonts w:cs="Wingdings"/>
    </w:rPr>
  </w:style>
  <w:style w:type="character" w:styleId="ListLabel6542">
    <w:name w:val="ListLabel 6542"/>
    <w:qFormat/>
    <w:rPr>
      <w:rFonts w:cs="Wingdings"/>
    </w:rPr>
  </w:style>
  <w:style w:type="character" w:styleId="ListLabel6543">
    <w:name w:val="ListLabel 6543"/>
    <w:qFormat/>
    <w:rPr>
      <w:rFonts w:cs="Wingdings"/>
    </w:rPr>
  </w:style>
  <w:style w:type="character" w:styleId="ListLabel6544">
    <w:name w:val="ListLabel 6544"/>
    <w:qFormat/>
    <w:rPr>
      <w:rFonts w:cs="Wingdings"/>
    </w:rPr>
  </w:style>
  <w:style w:type="character" w:styleId="ListLabel6545">
    <w:name w:val="ListLabel 6545"/>
    <w:qFormat/>
    <w:rPr>
      <w:rFonts w:cs="Wingdings"/>
    </w:rPr>
  </w:style>
  <w:style w:type="character" w:styleId="ListLabel6546">
    <w:name w:val="ListLabel 6546"/>
    <w:qFormat/>
    <w:rPr>
      <w:rFonts w:cs="Wingdings"/>
    </w:rPr>
  </w:style>
  <w:style w:type="character" w:styleId="ListLabel6547">
    <w:name w:val="ListLabel 6547"/>
    <w:qFormat/>
    <w:rPr>
      <w:rFonts w:cs="Wingdings"/>
    </w:rPr>
  </w:style>
  <w:style w:type="character" w:styleId="ListLabel6548">
    <w:name w:val="ListLabel 6548"/>
    <w:qFormat/>
    <w:rPr>
      <w:rFonts w:cs="Wingdings"/>
    </w:rPr>
  </w:style>
  <w:style w:type="character" w:styleId="ListLabel6549">
    <w:name w:val="ListLabel 6549"/>
    <w:qFormat/>
    <w:rPr>
      <w:rFonts w:cs="Symbol"/>
    </w:rPr>
  </w:style>
  <w:style w:type="character" w:styleId="ListLabel6550">
    <w:name w:val="ListLabel 6550"/>
    <w:qFormat/>
    <w:rPr>
      <w:rFonts w:cs="Symbol"/>
    </w:rPr>
  </w:style>
  <w:style w:type="character" w:styleId="ListLabel6551">
    <w:name w:val="ListLabel 6551"/>
    <w:qFormat/>
    <w:rPr>
      <w:rFonts w:cs="Symbol"/>
    </w:rPr>
  </w:style>
  <w:style w:type="character" w:styleId="ListLabel6552">
    <w:name w:val="ListLabel 6552"/>
    <w:qFormat/>
    <w:rPr>
      <w:rFonts w:cs="Symbol"/>
    </w:rPr>
  </w:style>
  <w:style w:type="character" w:styleId="ListLabel6553">
    <w:name w:val="ListLabel 6553"/>
    <w:qFormat/>
    <w:rPr>
      <w:rFonts w:cs="Symbol"/>
    </w:rPr>
  </w:style>
  <w:style w:type="character" w:styleId="ListLabel6554">
    <w:name w:val="ListLabel 6554"/>
    <w:qFormat/>
    <w:rPr>
      <w:rFonts w:cs="Symbol"/>
    </w:rPr>
  </w:style>
  <w:style w:type="character" w:styleId="ListLabel6555">
    <w:name w:val="ListLabel 6555"/>
    <w:qFormat/>
    <w:rPr>
      <w:rFonts w:cs="Symbol"/>
    </w:rPr>
  </w:style>
  <w:style w:type="character" w:styleId="ListLabel6556">
    <w:name w:val="ListLabel 6556"/>
    <w:qFormat/>
    <w:rPr>
      <w:rFonts w:cs="Symbol"/>
    </w:rPr>
  </w:style>
  <w:style w:type="character" w:styleId="ListLabel6557">
    <w:name w:val="ListLabel 6557"/>
    <w:qFormat/>
    <w:rPr>
      <w:rFonts w:cs="Wingdings"/>
    </w:rPr>
  </w:style>
  <w:style w:type="character" w:styleId="ListLabel6558">
    <w:name w:val="ListLabel 6558"/>
    <w:qFormat/>
    <w:rPr>
      <w:rFonts w:cs="Symbol"/>
    </w:rPr>
  </w:style>
  <w:style w:type="character" w:styleId="ListLabel6559">
    <w:name w:val="ListLabel 6559"/>
    <w:qFormat/>
    <w:rPr>
      <w:rFonts w:cs="Symbol"/>
    </w:rPr>
  </w:style>
  <w:style w:type="character" w:styleId="ListLabel6560">
    <w:name w:val="ListLabel 6560"/>
    <w:qFormat/>
    <w:rPr>
      <w:rFonts w:cs="Symbol"/>
    </w:rPr>
  </w:style>
  <w:style w:type="character" w:styleId="ListLabel6561">
    <w:name w:val="ListLabel 6561"/>
    <w:qFormat/>
    <w:rPr>
      <w:rFonts w:cs="Symbol"/>
    </w:rPr>
  </w:style>
  <w:style w:type="character" w:styleId="ListLabel6562">
    <w:name w:val="ListLabel 6562"/>
    <w:qFormat/>
    <w:rPr>
      <w:rFonts w:cs="Symbol"/>
    </w:rPr>
  </w:style>
  <w:style w:type="character" w:styleId="ListLabel6563">
    <w:name w:val="ListLabel 6563"/>
    <w:qFormat/>
    <w:rPr>
      <w:rFonts w:cs="Symbol"/>
    </w:rPr>
  </w:style>
  <w:style w:type="character" w:styleId="ListLabel6564">
    <w:name w:val="ListLabel 6564"/>
    <w:qFormat/>
    <w:rPr>
      <w:rFonts w:cs="Symbol"/>
    </w:rPr>
  </w:style>
  <w:style w:type="character" w:styleId="ListLabel6565">
    <w:name w:val="ListLabel 6565"/>
    <w:qFormat/>
    <w:rPr>
      <w:rFonts w:cs="Symbol"/>
    </w:rPr>
  </w:style>
  <w:style w:type="character" w:styleId="ListLabel6566">
    <w:name w:val="ListLabel 6566"/>
    <w:qFormat/>
    <w:rPr>
      <w:rFonts w:cs="Wingdings"/>
    </w:rPr>
  </w:style>
  <w:style w:type="character" w:styleId="ListLabel6567">
    <w:name w:val="ListLabel 6567"/>
    <w:qFormat/>
    <w:rPr>
      <w:rFonts w:cs="Symbol"/>
    </w:rPr>
  </w:style>
  <w:style w:type="character" w:styleId="ListLabel6568">
    <w:name w:val="ListLabel 6568"/>
    <w:qFormat/>
    <w:rPr>
      <w:rFonts w:cs="Symbol"/>
    </w:rPr>
  </w:style>
  <w:style w:type="character" w:styleId="ListLabel6569">
    <w:name w:val="ListLabel 6569"/>
    <w:qFormat/>
    <w:rPr>
      <w:rFonts w:cs="Symbol"/>
    </w:rPr>
  </w:style>
  <w:style w:type="character" w:styleId="ListLabel6570">
    <w:name w:val="ListLabel 6570"/>
    <w:qFormat/>
    <w:rPr>
      <w:rFonts w:cs="Symbol"/>
    </w:rPr>
  </w:style>
  <w:style w:type="character" w:styleId="ListLabel6571">
    <w:name w:val="ListLabel 6571"/>
    <w:qFormat/>
    <w:rPr>
      <w:rFonts w:cs="Symbol"/>
    </w:rPr>
  </w:style>
  <w:style w:type="character" w:styleId="ListLabel6572">
    <w:name w:val="ListLabel 6572"/>
    <w:qFormat/>
    <w:rPr>
      <w:rFonts w:cs="Symbol"/>
    </w:rPr>
  </w:style>
  <w:style w:type="character" w:styleId="ListLabel6573">
    <w:name w:val="ListLabel 6573"/>
    <w:qFormat/>
    <w:rPr>
      <w:rFonts w:cs="Symbol"/>
    </w:rPr>
  </w:style>
  <w:style w:type="character" w:styleId="ListLabel6574">
    <w:name w:val="ListLabel 6574"/>
    <w:qFormat/>
    <w:rPr>
      <w:rFonts w:cs="Symbol"/>
    </w:rPr>
  </w:style>
  <w:style w:type="character" w:styleId="ListLabel6575">
    <w:name w:val="ListLabel 6575"/>
    <w:qFormat/>
    <w:rPr>
      <w:rFonts w:cs="Wingdings"/>
    </w:rPr>
  </w:style>
  <w:style w:type="character" w:styleId="ListLabel6576">
    <w:name w:val="ListLabel 6576"/>
    <w:qFormat/>
    <w:rPr>
      <w:rFonts w:cs="Symbol"/>
    </w:rPr>
  </w:style>
  <w:style w:type="character" w:styleId="ListLabel6577">
    <w:name w:val="ListLabel 6577"/>
    <w:qFormat/>
    <w:rPr>
      <w:rFonts w:cs="Symbol"/>
    </w:rPr>
  </w:style>
  <w:style w:type="character" w:styleId="ListLabel6578">
    <w:name w:val="ListLabel 6578"/>
    <w:qFormat/>
    <w:rPr>
      <w:rFonts w:cs="Symbol"/>
    </w:rPr>
  </w:style>
  <w:style w:type="character" w:styleId="ListLabel6579">
    <w:name w:val="ListLabel 6579"/>
    <w:qFormat/>
    <w:rPr>
      <w:rFonts w:cs="Symbol"/>
    </w:rPr>
  </w:style>
  <w:style w:type="character" w:styleId="ListLabel6580">
    <w:name w:val="ListLabel 6580"/>
    <w:qFormat/>
    <w:rPr>
      <w:rFonts w:cs="Symbol"/>
    </w:rPr>
  </w:style>
  <w:style w:type="character" w:styleId="ListLabel6581">
    <w:name w:val="ListLabel 6581"/>
    <w:qFormat/>
    <w:rPr>
      <w:rFonts w:cs="Symbol"/>
    </w:rPr>
  </w:style>
  <w:style w:type="character" w:styleId="ListLabel6582">
    <w:name w:val="ListLabel 6582"/>
    <w:qFormat/>
    <w:rPr>
      <w:rFonts w:cs="Symbol"/>
    </w:rPr>
  </w:style>
  <w:style w:type="character" w:styleId="ListLabel6583">
    <w:name w:val="ListLabel 6583"/>
    <w:qFormat/>
    <w:rPr>
      <w:rFonts w:cs="Symbol"/>
    </w:rPr>
  </w:style>
  <w:style w:type="character" w:styleId="ListLabel6584">
    <w:name w:val="ListLabel 6584"/>
    <w:qFormat/>
    <w:rPr>
      <w:rFonts w:cs="Wingdings"/>
    </w:rPr>
  </w:style>
  <w:style w:type="character" w:styleId="ListLabel6585">
    <w:name w:val="ListLabel 6585"/>
    <w:qFormat/>
    <w:rPr>
      <w:rFonts w:cs="Symbol"/>
    </w:rPr>
  </w:style>
  <w:style w:type="character" w:styleId="ListLabel6586">
    <w:name w:val="ListLabel 6586"/>
    <w:qFormat/>
    <w:rPr>
      <w:rFonts w:cs="Symbol"/>
    </w:rPr>
  </w:style>
  <w:style w:type="character" w:styleId="ListLabel6587">
    <w:name w:val="ListLabel 6587"/>
    <w:qFormat/>
    <w:rPr>
      <w:rFonts w:cs="Symbol"/>
    </w:rPr>
  </w:style>
  <w:style w:type="character" w:styleId="ListLabel6588">
    <w:name w:val="ListLabel 6588"/>
    <w:qFormat/>
    <w:rPr>
      <w:rFonts w:cs="Symbol"/>
    </w:rPr>
  </w:style>
  <w:style w:type="character" w:styleId="ListLabel6589">
    <w:name w:val="ListLabel 6589"/>
    <w:qFormat/>
    <w:rPr>
      <w:rFonts w:cs="Symbol"/>
    </w:rPr>
  </w:style>
  <w:style w:type="character" w:styleId="ListLabel6590">
    <w:name w:val="ListLabel 6590"/>
    <w:qFormat/>
    <w:rPr>
      <w:rFonts w:cs="Symbol"/>
    </w:rPr>
  </w:style>
  <w:style w:type="character" w:styleId="ListLabel6591">
    <w:name w:val="ListLabel 6591"/>
    <w:qFormat/>
    <w:rPr>
      <w:rFonts w:cs="Symbol"/>
    </w:rPr>
  </w:style>
  <w:style w:type="character" w:styleId="ListLabel6592">
    <w:name w:val="ListLabel 6592"/>
    <w:qFormat/>
    <w:rPr>
      <w:rFonts w:cs="Symbol"/>
    </w:rPr>
  </w:style>
  <w:style w:type="character" w:styleId="ListLabel6593">
    <w:name w:val="ListLabel 6593"/>
    <w:qFormat/>
    <w:rPr>
      <w:rFonts w:cs="Wingdings"/>
    </w:rPr>
  </w:style>
  <w:style w:type="character" w:styleId="ListLabel6594">
    <w:name w:val="ListLabel 6594"/>
    <w:qFormat/>
    <w:rPr>
      <w:rFonts w:cs="Symbol"/>
    </w:rPr>
  </w:style>
  <w:style w:type="character" w:styleId="ListLabel6595">
    <w:name w:val="ListLabel 6595"/>
    <w:qFormat/>
    <w:rPr>
      <w:rFonts w:cs="Symbol"/>
    </w:rPr>
  </w:style>
  <w:style w:type="character" w:styleId="ListLabel6596">
    <w:name w:val="ListLabel 6596"/>
    <w:qFormat/>
    <w:rPr>
      <w:rFonts w:cs="Symbol"/>
    </w:rPr>
  </w:style>
  <w:style w:type="character" w:styleId="ListLabel6597">
    <w:name w:val="ListLabel 6597"/>
    <w:qFormat/>
    <w:rPr>
      <w:rFonts w:cs="Symbol"/>
    </w:rPr>
  </w:style>
  <w:style w:type="character" w:styleId="ListLabel6598">
    <w:name w:val="ListLabel 6598"/>
    <w:qFormat/>
    <w:rPr>
      <w:rFonts w:cs="Symbol"/>
    </w:rPr>
  </w:style>
  <w:style w:type="character" w:styleId="ListLabel6599">
    <w:name w:val="ListLabel 6599"/>
    <w:qFormat/>
    <w:rPr>
      <w:rFonts w:cs="Symbol"/>
    </w:rPr>
  </w:style>
  <w:style w:type="character" w:styleId="ListLabel6600">
    <w:name w:val="ListLabel 6600"/>
    <w:qFormat/>
    <w:rPr>
      <w:rFonts w:cs="Symbol"/>
    </w:rPr>
  </w:style>
  <w:style w:type="character" w:styleId="ListLabel6601">
    <w:name w:val="ListLabel 6601"/>
    <w:qFormat/>
    <w:rPr>
      <w:rFonts w:cs="Symbol"/>
    </w:rPr>
  </w:style>
  <w:style w:type="character" w:styleId="ListLabel6602">
    <w:name w:val="ListLabel 6602"/>
    <w:qFormat/>
    <w:rPr>
      <w:rFonts w:cs="Wingdings"/>
    </w:rPr>
  </w:style>
  <w:style w:type="character" w:styleId="ListLabel6603">
    <w:name w:val="ListLabel 6603"/>
    <w:qFormat/>
    <w:rPr>
      <w:rFonts w:cs="Wingdings"/>
    </w:rPr>
  </w:style>
  <w:style w:type="character" w:styleId="ListLabel6604">
    <w:name w:val="ListLabel 6604"/>
    <w:qFormat/>
    <w:rPr>
      <w:rFonts w:cs="Wingdings"/>
    </w:rPr>
  </w:style>
  <w:style w:type="character" w:styleId="ListLabel6605">
    <w:name w:val="ListLabel 6605"/>
    <w:qFormat/>
    <w:rPr>
      <w:rFonts w:cs="Wingdings"/>
    </w:rPr>
  </w:style>
  <w:style w:type="character" w:styleId="ListLabel6606">
    <w:name w:val="ListLabel 6606"/>
    <w:qFormat/>
    <w:rPr>
      <w:rFonts w:cs="Wingdings"/>
    </w:rPr>
  </w:style>
  <w:style w:type="character" w:styleId="ListLabel6607">
    <w:name w:val="ListLabel 6607"/>
    <w:qFormat/>
    <w:rPr>
      <w:rFonts w:cs="Wingdings"/>
    </w:rPr>
  </w:style>
  <w:style w:type="character" w:styleId="ListLabel6608">
    <w:name w:val="ListLabel 6608"/>
    <w:qFormat/>
    <w:rPr>
      <w:rFonts w:cs="Wingdings"/>
    </w:rPr>
  </w:style>
  <w:style w:type="character" w:styleId="ListLabel6609">
    <w:name w:val="ListLabel 6609"/>
    <w:qFormat/>
    <w:rPr>
      <w:rFonts w:cs="Wingdings"/>
    </w:rPr>
  </w:style>
  <w:style w:type="character" w:styleId="ListLabel6610">
    <w:name w:val="ListLabel 6610"/>
    <w:qFormat/>
    <w:rPr>
      <w:rFonts w:cs="Wingdings"/>
    </w:rPr>
  </w:style>
  <w:style w:type="character" w:styleId="ListLabel6611">
    <w:name w:val="ListLabel 6611"/>
    <w:qFormat/>
    <w:rPr>
      <w:rFonts w:ascii="Times New Roman" w:hAnsi="Times New Roman" w:cs="Symbol"/>
      <w:sz w:val="24"/>
    </w:rPr>
  </w:style>
  <w:style w:type="character" w:styleId="ListLabel6612">
    <w:name w:val="ListLabel 6612"/>
    <w:qFormat/>
    <w:rPr>
      <w:rFonts w:cs="Courier New"/>
    </w:rPr>
  </w:style>
  <w:style w:type="character" w:styleId="ListLabel6613">
    <w:name w:val="ListLabel 6613"/>
    <w:qFormat/>
    <w:rPr>
      <w:rFonts w:cs="Wingdings"/>
    </w:rPr>
  </w:style>
  <w:style w:type="character" w:styleId="ListLabel6614">
    <w:name w:val="ListLabel 6614"/>
    <w:qFormat/>
    <w:rPr>
      <w:rFonts w:cs="Symbol"/>
    </w:rPr>
  </w:style>
  <w:style w:type="character" w:styleId="ListLabel6615">
    <w:name w:val="ListLabel 6615"/>
    <w:qFormat/>
    <w:rPr>
      <w:rFonts w:cs="Courier New"/>
    </w:rPr>
  </w:style>
  <w:style w:type="character" w:styleId="ListLabel6616">
    <w:name w:val="ListLabel 6616"/>
    <w:qFormat/>
    <w:rPr>
      <w:rFonts w:cs="Wingdings"/>
    </w:rPr>
  </w:style>
  <w:style w:type="character" w:styleId="ListLabel6617">
    <w:name w:val="ListLabel 6617"/>
    <w:qFormat/>
    <w:rPr>
      <w:rFonts w:cs="Symbol"/>
    </w:rPr>
  </w:style>
  <w:style w:type="character" w:styleId="ListLabel6618">
    <w:name w:val="ListLabel 6618"/>
    <w:qFormat/>
    <w:rPr>
      <w:rFonts w:cs="Courier New"/>
    </w:rPr>
  </w:style>
  <w:style w:type="character" w:styleId="ListLabel6619">
    <w:name w:val="ListLabel 6619"/>
    <w:qFormat/>
    <w:rPr>
      <w:rFonts w:cs="Wingdings"/>
    </w:rPr>
  </w:style>
  <w:style w:type="character" w:styleId="ListLabel6620">
    <w:name w:val="ListLabel 6620"/>
    <w:qFormat/>
    <w:rPr>
      <w:rFonts w:ascii="Times New Roman" w:hAnsi="Times New Roman" w:cs="Symbol"/>
      <w:sz w:val="24"/>
    </w:rPr>
  </w:style>
  <w:style w:type="character" w:styleId="ListLabel6621">
    <w:name w:val="ListLabel 6621"/>
    <w:qFormat/>
    <w:rPr>
      <w:rFonts w:cs="Courier New"/>
    </w:rPr>
  </w:style>
  <w:style w:type="character" w:styleId="ListLabel6622">
    <w:name w:val="ListLabel 6622"/>
    <w:qFormat/>
    <w:rPr>
      <w:rFonts w:cs="Wingdings"/>
    </w:rPr>
  </w:style>
  <w:style w:type="character" w:styleId="ListLabel6623">
    <w:name w:val="ListLabel 6623"/>
    <w:qFormat/>
    <w:rPr>
      <w:rFonts w:cs="Symbol"/>
    </w:rPr>
  </w:style>
  <w:style w:type="character" w:styleId="ListLabel6624">
    <w:name w:val="ListLabel 6624"/>
    <w:qFormat/>
    <w:rPr>
      <w:rFonts w:cs="Courier New"/>
    </w:rPr>
  </w:style>
  <w:style w:type="character" w:styleId="ListLabel6625">
    <w:name w:val="ListLabel 6625"/>
    <w:qFormat/>
    <w:rPr>
      <w:rFonts w:cs="Wingdings"/>
    </w:rPr>
  </w:style>
  <w:style w:type="character" w:styleId="ListLabel6626">
    <w:name w:val="ListLabel 6626"/>
    <w:qFormat/>
    <w:rPr>
      <w:rFonts w:cs="Symbol"/>
    </w:rPr>
  </w:style>
  <w:style w:type="character" w:styleId="ListLabel6627">
    <w:name w:val="ListLabel 6627"/>
    <w:qFormat/>
    <w:rPr>
      <w:rFonts w:cs="Courier New"/>
    </w:rPr>
  </w:style>
  <w:style w:type="character" w:styleId="ListLabel6628">
    <w:name w:val="ListLabel 6628"/>
    <w:qFormat/>
    <w:rPr>
      <w:rFonts w:cs="Wingdings"/>
    </w:rPr>
  </w:style>
  <w:style w:type="character" w:styleId="ListLabel6629">
    <w:name w:val="ListLabel 6629"/>
    <w:qFormat/>
    <w:rPr>
      <w:rFonts w:cs="Wingdings"/>
      <w:b w:val="false"/>
      <w:sz w:val="24"/>
    </w:rPr>
  </w:style>
  <w:style w:type="character" w:styleId="ListLabel6630">
    <w:name w:val="ListLabel 6630"/>
    <w:qFormat/>
    <w:rPr>
      <w:rFonts w:cs="Wingdings"/>
    </w:rPr>
  </w:style>
  <w:style w:type="character" w:styleId="ListLabel6631">
    <w:name w:val="ListLabel 6631"/>
    <w:qFormat/>
    <w:rPr>
      <w:rFonts w:cs="Wingdings"/>
    </w:rPr>
  </w:style>
  <w:style w:type="character" w:styleId="ListLabel6632">
    <w:name w:val="ListLabel 6632"/>
    <w:qFormat/>
    <w:rPr>
      <w:rFonts w:cs="Wingdings"/>
    </w:rPr>
  </w:style>
  <w:style w:type="character" w:styleId="ListLabel6633">
    <w:name w:val="ListLabel 6633"/>
    <w:qFormat/>
    <w:rPr>
      <w:rFonts w:cs="Wingdings"/>
    </w:rPr>
  </w:style>
  <w:style w:type="character" w:styleId="ListLabel6634">
    <w:name w:val="ListLabel 6634"/>
    <w:qFormat/>
    <w:rPr>
      <w:rFonts w:cs="Wingdings"/>
    </w:rPr>
  </w:style>
  <w:style w:type="character" w:styleId="ListLabel6635">
    <w:name w:val="ListLabel 6635"/>
    <w:qFormat/>
    <w:rPr>
      <w:rFonts w:cs="Wingdings"/>
    </w:rPr>
  </w:style>
  <w:style w:type="character" w:styleId="ListLabel6636">
    <w:name w:val="ListLabel 6636"/>
    <w:qFormat/>
    <w:rPr>
      <w:rFonts w:cs="Wingdings"/>
    </w:rPr>
  </w:style>
  <w:style w:type="character" w:styleId="ListLabel6637">
    <w:name w:val="ListLabel 6637"/>
    <w:qFormat/>
    <w:rPr>
      <w:rFonts w:cs="Wingdings"/>
    </w:rPr>
  </w:style>
  <w:style w:type="character" w:styleId="ListLabel6638">
    <w:name w:val="ListLabel 6638"/>
    <w:qFormat/>
    <w:rPr>
      <w:rFonts w:cs="Wingdings"/>
    </w:rPr>
  </w:style>
  <w:style w:type="character" w:styleId="ListLabel6639">
    <w:name w:val="ListLabel 6639"/>
    <w:qFormat/>
    <w:rPr>
      <w:rFonts w:cs="Symbol"/>
    </w:rPr>
  </w:style>
  <w:style w:type="character" w:styleId="ListLabel6640">
    <w:name w:val="ListLabel 6640"/>
    <w:qFormat/>
    <w:rPr>
      <w:rFonts w:cs="Symbol"/>
    </w:rPr>
  </w:style>
  <w:style w:type="character" w:styleId="ListLabel6641">
    <w:name w:val="ListLabel 6641"/>
    <w:qFormat/>
    <w:rPr>
      <w:rFonts w:cs="Symbol"/>
    </w:rPr>
  </w:style>
  <w:style w:type="character" w:styleId="ListLabel6642">
    <w:name w:val="ListLabel 6642"/>
    <w:qFormat/>
    <w:rPr>
      <w:rFonts w:cs="Symbol"/>
    </w:rPr>
  </w:style>
  <w:style w:type="character" w:styleId="ListLabel6643">
    <w:name w:val="ListLabel 6643"/>
    <w:qFormat/>
    <w:rPr>
      <w:rFonts w:cs="Symbol"/>
    </w:rPr>
  </w:style>
  <w:style w:type="character" w:styleId="ListLabel6644">
    <w:name w:val="ListLabel 6644"/>
    <w:qFormat/>
    <w:rPr>
      <w:rFonts w:cs="Symbol"/>
    </w:rPr>
  </w:style>
  <w:style w:type="character" w:styleId="ListLabel6645">
    <w:name w:val="ListLabel 6645"/>
    <w:qFormat/>
    <w:rPr>
      <w:rFonts w:cs="Symbol"/>
    </w:rPr>
  </w:style>
  <w:style w:type="character" w:styleId="ListLabel6646">
    <w:name w:val="ListLabel 6646"/>
    <w:qFormat/>
    <w:rPr>
      <w:rFonts w:cs="Symbol"/>
    </w:rPr>
  </w:style>
  <w:style w:type="character" w:styleId="ListLabel6647">
    <w:name w:val="ListLabel 6647"/>
    <w:qFormat/>
    <w:rPr>
      <w:rFonts w:cs="Wingdings"/>
    </w:rPr>
  </w:style>
  <w:style w:type="character" w:styleId="ListLabel6648">
    <w:name w:val="ListLabel 6648"/>
    <w:qFormat/>
    <w:rPr>
      <w:rFonts w:cs="Symbol"/>
    </w:rPr>
  </w:style>
  <w:style w:type="character" w:styleId="ListLabel6649">
    <w:name w:val="ListLabel 6649"/>
    <w:qFormat/>
    <w:rPr>
      <w:rFonts w:cs="Symbol"/>
    </w:rPr>
  </w:style>
  <w:style w:type="character" w:styleId="ListLabel6650">
    <w:name w:val="ListLabel 6650"/>
    <w:qFormat/>
    <w:rPr>
      <w:rFonts w:cs="Symbol"/>
    </w:rPr>
  </w:style>
  <w:style w:type="character" w:styleId="ListLabel6651">
    <w:name w:val="ListLabel 6651"/>
    <w:qFormat/>
    <w:rPr>
      <w:rFonts w:cs="Symbol"/>
    </w:rPr>
  </w:style>
  <w:style w:type="character" w:styleId="ListLabel6652">
    <w:name w:val="ListLabel 6652"/>
    <w:qFormat/>
    <w:rPr>
      <w:rFonts w:cs="Symbol"/>
    </w:rPr>
  </w:style>
  <w:style w:type="character" w:styleId="ListLabel6653">
    <w:name w:val="ListLabel 6653"/>
    <w:qFormat/>
    <w:rPr>
      <w:rFonts w:cs="Symbol"/>
    </w:rPr>
  </w:style>
  <w:style w:type="character" w:styleId="ListLabel6654">
    <w:name w:val="ListLabel 6654"/>
    <w:qFormat/>
    <w:rPr>
      <w:rFonts w:cs="Symbol"/>
    </w:rPr>
  </w:style>
  <w:style w:type="character" w:styleId="ListLabel6655">
    <w:name w:val="ListLabel 6655"/>
    <w:qFormat/>
    <w:rPr>
      <w:rFonts w:cs="Symbol"/>
    </w:rPr>
  </w:style>
  <w:style w:type="character" w:styleId="ListLabel6656">
    <w:name w:val="ListLabel 6656"/>
    <w:qFormat/>
    <w:rPr>
      <w:rFonts w:cs="Wingdings"/>
    </w:rPr>
  </w:style>
  <w:style w:type="character" w:styleId="ListLabel6657">
    <w:name w:val="ListLabel 6657"/>
    <w:qFormat/>
    <w:rPr>
      <w:rFonts w:cs="Symbol"/>
    </w:rPr>
  </w:style>
  <w:style w:type="character" w:styleId="ListLabel6658">
    <w:name w:val="ListLabel 6658"/>
    <w:qFormat/>
    <w:rPr>
      <w:rFonts w:cs="Symbol"/>
    </w:rPr>
  </w:style>
  <w:style w:type="character" w:styleId="ListLabel6659">
    <w:name w:val="ListLabel 6659"/>
    <w:qFormat/>
    <w:rPr>
      <w:rFonts w:cs="Symbol"/>
    </w:rPr>
  </w:style>
  <w:style w:type="character" w:styleId="ListLabel6660">
    <w:name w:val="ListLabel 6660"/>
    <w:qFormat/>
    <w:rPr>
      <w:rFonts w:cs="Symbol"/>
    </w:rPr>
  </w:style>
  <w:style w:type="character" w:styleId="ListLabel6661">
    <w:name w:val="ListLabel 6661"/>
    <w:qFormat/>
    <w:rPr>
      <w:rFonts w:cs="Symbol"/>
    </w:rPr>
  </w:style>
  <w:style w:type="character" w:styleId="ListLabel6662">
    <w:name w:val="ListLabel 6662"/>
    <w:qFormat/>
    <w:rPr>
      <w:rFonts w:cs="Symbol"/>
    </w:rPr>
  </w:style>
  <w:style w:type="character" w:styleId="ListLabel6663">
    <w:name w:val="ListLabel 6663"/>
    <w:qFormat/>
    <w:rPr>
      <w:rFonts w:cs="Symbol"/>
    </w:rPr>
  </w:style>
  <w:style w:type="character" w:styleId="ListLabel6664">
    <w:name w:val="ListLabel 6664"/>
    <w:qFormat/>
    <w:rPr>
      <w:rFonts w:cs="Symbol"/>
    </w:rPr>
  </w:style>
  <w:style w:type="character" w:styleId="ListLabel6665">
    <w:name w:val="ListLabel 6665"/>
    <w:qFormat/>
    <w:rPr>
      <w:rFonts w:cs="Wingdings"/>
    </w:rPr>
  </w:style>
  <w:style w:type="character" w:styleId="ListLabel6666">
    <w:name w:val="ListLabel 6666"/>
    <w:qFormat/>
    <w:rPr>
      <w:rFonts w:cs="Symbol"/>
    </w:rPr>
  </w:style>
  <w:style w:type="character" w:styleId="ListLabel6667">
    <w:name w:val="ListLabel 6667"/>
    <w:qFormat/>
    <w:rPr>
      <w:rFonts w:cs="Symbol"/>
    </w:rPr>
  </w:style>
  <w:style w:type="character" w:styleId="ListLabel6668">
    <w:name w:val="ListLabel 6668"/>
    <w:qFormat/>
    <w:rPr>
      <w:rFonts w:cs="Symbol"/>
    </w:rPr>
  </w:style>
  <w:style w:type="character" w:styleId="ListLabel6669">
    <w:name w:val="ListLabel 6669"/>
    <w:qFormat/>
    <w:rPr>
      <w:rFonts w:cs="Symbol"/>
    </w:rPr>
  </w:style>
  <w:style w:type="character" w:styleId="ListLabel6670">
    <w:name w:val="ListLabel 6670"/>
    <w:qFormat/>
    <w:rPr>
      <w:rFonts w:cs="Symbol"/>
    </w:rPr>
  </w:style>
  <w:style w:type="character" w:styleId="ListLabel6671">
    <w:name w:val="ListLabel 6671"/>
    <w:qFormat/>
    <w:rPr>
      <w:rFonts w:cs="Symbol"/>
    </w:rPr>
  </w:style>
  <w:style w:type="character" w:styleId="ListLabel6672">
    <w:name w:val="ListLabel 6672"/>
    <w:qFormat/>
    <w:rPr>
      <w:rFonts w:cs="Symbol"/>
    </w:rPr>
  </w:style>
  <w:style w:type="character" w:styleId="ListLabel6673">
    <w:name w:val="ListLabel 6673"/>
    <w:qFormat/>
    <w:rPr>
      <w:rFonts w:cs="Symbol"/>
    </w:rPr>
  </w:style>
  <w:style w:type="character" w:styleId="ListLabel6674">
    <w:name w:val="ListLabel 6674"/>
    <w:qFormat/>
    <w:rPr>
      <w:rFonts w:cs="Wingdings"/>
    </w:rPr>
  </w:style>
  <w:style w:type="character" w:styleId="ListLabel6675">
    <w:name w:val="ListLabel 6675"/>
    <w:qFormat/>
    <w:rPr>
      <w:rFonts w:cs="Symbol"/>
    </w:rPr>
  </w:style>
  <w:style w:type="character" w:styleId="ListLabel6676">
    <w:name w:val="ListLabel 6676"/>
    <w:qFormat/>
    <w:rPr>
      <w:rFonts w:cs="Symbol"/>
    </w:rPr>
  </w:style>
  <w:style w:type="character" w:styleId="ListLabel6677">
    <w:name w:val="ListLabel 6677"/>
    <w:qFormat/>
    <w:rPr>
      <w:rFonts w:cs="Symbol"/>
    </w:rPr>
  </w:style>
  <w:style w:type="character" w:styleId="ListLabel6678">
    <w:name w:val="ListLabel 6678"/>
    <w:qFormat/>
    <w:rPr>
      <w:rFonts w:cs="Symbol"/>
    </w:rPr>
  </w:style>
  <w:style w:type="character" w:styleId="ListLabel6679">
    <w:name w:val="ListLabel 6679"/>
    <w:qFormat/>
    <w:rPr>
      <w:rFonts w:cs="Symbol"/>
    </w:rPr>
  </w:style>
  <w:style w:type="character" w:styleId="ListLabel6680">
    <w:name w:val="ListLabel 6680"/>
    <w:qFormat/>
    <w:rPr>
      <w:rFonts w:cs="Symbol"/>
    </w:rPr>
  </w:style>
  <w:style w:type="character" w:styleId="ListLabel6681">
    <w:name w:val="ListLabel 6681"/>
    <w:qFormat/>
    <w:rPr>
      <w:rFonts w:cs="Symbol"/>
    </w:rPr>
  </w:style>
  <w:style w:type="character" w:styleId="ListLabel6682">
    <w:name w:val="ListLabel 6682"/>
    <w:qFormat/>
    <w:rPr>
      <w:rFonts w:cs="Symbol"/>
    </w:rPr>
  </w:style>
  <w:style w:type="character" w:styleId="ListLabel6683">
    <w:name w:val="ListLabel 6683"/>
    <w:qFormat/>
    <w:rPr>
      <w:rFonts w:cs="Wingdings"/>
    </w:rPr>
  </w:style>
  <w:style w:type="character" w:styleId="ListLabel6684">
    <w:name w:val="ListLabel 6684"/>
    <w:qFormat/>
    <w:rPr>
      <w:rFonts w:cs="Symbol"/>
    </w:rPr>
  </w:style>
  <w:style w:type="character" w:styleId="ListLabel6685">
    <w:name w:val="ListLabel 6685"/>
    <w:qFormat/>
    <w:rPr>
      <w:rFonts w:cs="Symbol"/>
    </w:rPr>
  </w:style>
  <w:style w:type="character" w:styleId="ListLabel6686">
    <w:name w:val="ListLabel 6686"/>
    <w:qFormat/>
    <w:rPr>
      <w:rFonts w:cs="Symbol"/>
    </w:rPr>
  </w:style>
  <w:style w:type="character" w:styleId="ListLabel6687">
    <w:name w:val="ListLabel 6687"/>
    <w:qFormat/>
    <w:rPr>
      <w:rFonts w:cs="Symbol"/>
    </w:rPr>
  </w:style>
  <w:style w:type="character" w:styleId="ListLabel6688">
    <w:name w:val="ListLabel 6688"/>
    <w:qFormat/>
    <w:rPr>
      <w:rFonts w:cs="Symbol"/>
    </w:rPr>
  </w:style>
  <w:style w:type="character" w:styleId="ListLabel6689">
    <w:name w:val="ListLabel 6689"/>
    <w:qFormat/>
    <w:rPr>
      <w:rFonts w:cs="Symbol"/>
    </w:rPr>
  </w:style>
  <w:style w:type="character" w:styleId="ListLabel6690">
    <w:name w:val="ListLabel 6690"/>
    <w:qFormat/>
    <w:rPr>
      <w:rFonts w:cs="Symbol"/>
    </w:rPr>
  </w:style>
  <w:style w:type="character" w:styleId="ListLabel6691">
    <w:name w:val="ListLabel 6691"/>
    <w:qFormat/>
    <w:rPr>
      <w:rFonts w:cs="Symbol"/>
    </w:rPr>
  </w:style>
  <w:style w:type="character" w:styleId="ListLabel6692">
    <w:name w:val="ListLabel 6692"/>
    <w:qFormat/>
    <w:rPr>
      <w:rFonts w:cs="Wingdings"/>
    </w:rPr>
  </w:style>
  <w:style w:type="character" w:styleId="ListLabel6693">
    <w:name w:val="ListLabel 6693"/>
    <w:qFormat/>
    <w:rPr>
      <w:rFonts w:cs="Wingdings"/>
    </w:rPr>
  </w:style>
  <w:style w:type="character" w:styleId="ListLabel6694">
    <w:name w:val="ListLabel 6694"/>
    <w:qFormat/>
    <w:rPr>
      <w:rFonts w:cs="Wingdings"/>
    </w:rPr>
  </w:style>
  <w:style w:type="character" w:styleId="ListLabel6695">
    <w:name w:val="ListLabel 6695"/>
    <w:qFormat/>
    <w:rPr>
      <w:rFonts w:cs="Wingdings"/>
    </w:rPr>
  </w:style>
  <w:style w:type="character" w:styleId="ListLabel6696">
    <w:name w:val="ListLabel 6696"/>
    <w:qFormat/>
    <w:rPr>
      <w:rFonts w:cs="Wingdings"/>
    </w:rPr>
  </w:style>
  <w:style w:type="character" w:styleId="ListLabel6697">
    <w:name w:val="ListLabel 6697"/>
    <w:qFormat/>
    <w:rPr>
      <w:rFonts w:cs="Wingdings"/>
    </w:rPr>
  </w:style>
  <w:style w:type="character" w:styleId="ListLabel6698">
    <w:name w:val="ListLabel 6698"/>
    <w:qFormat/>
    <w:rPr>
      <w:rFonts w:cs="Wingdings"/>
    </w:rPr>
  </w:style>
  <w:style w:type="character" w:styleId="ListLabel6699">
    <w:name w:val="ListLabel 6699"/>
    <w:qFormat/>
    <w:rPr>
      <w:rFonts w:cs="Wingdings"/>
    </w:rPr>
  </w:style>
  <w:style w:type="character" w:styleId="ListLabel6700">
    <w:name w:val="ListLabel 6700"/>
    <w:qFormat/>
    <w:rPr>
      <w:rFonts w:cs="Wingdings"/>
    </w:rPr>
  </w:style>
  <w:style w:type="character" w:styleId="ListLabel6701">
    <w:name w:val="ListLabel 6701"/>
    <w:qFormat/>
    <w:rPr>
      <w:rFonts w:ascii="Times New Roman" w:hAnsi="Times New Roman" w:eastAsia="Times New Roman" w:cs="Times New Roman"/>
      <w:position w:val="0"/>
      <w:sz w:val="24"/>
      <w:sz w:val="24"/>
      <w:vertAlign w:val="baseline"/>
    </w:rPr>
  </w:style>
  <w:style w:type="character" w:styleId="ListLabel6702">
    <w:name w:val="ListLabel 6702"/>
    <w:qFormat/>
    <w:rPr>
      <w:rFonts w:ascii="Times New Roman" w:hAnsi="Times New Roman" w:cs="Symbol"/>
      <w:sz w:val="24"/>
    </w:rPr>
  </w:style>
  <w:style w:type="character" w:styleId="ListLabel6703">
    <w:name w:val="ListLabel 6703"/>
    <w:qFormat/>
    <w:rPr>
      <w:rFonts w:cs="Courier New"/>
    </w:rPr>
  </w:style>
  <w:style w:type="character" w:styleId="ListLabel6704">
    <w:name w:val="ListLabel 6704"/>
    <w:qFormat/>
    <w:rPr>
      <w:rFonts w:cs="Wingdings"/>
    </w:rPr>
  </w:style>
  <w:style w:type="character" w:styleId="ListLabel6705">
    <w:name w:val="ListLabel 6705"/>
    <w:qFormat/>
    <w:rPr>
      <w:rFonts w:cs="Symbol"/>
    </w:rPr>
  </w:style>
  <w:style w:type="character" w:styleId="ListLabel6706">
    <w:name w:val="ListLabel 6706"/>
    <w:qFormat/>
    <w:rPr>
      <w:rFonts w:cs="Courier New"/>
    </w:rPr>
  </w:style>
  <w:style w:type="character" w:styleId="ListLabel6707">
    <w:name w:val="ListLabel 6707"/>
    <w:qFormat/>
    <w:rPr>
      <w:rFonts w:cs="Wingdings"/>
    </w:rPr>
  </w:style>
  <w:style w:type="character" w:styleId="ListLabel6708">
    <w:name w:val="ListLabel 6708"/>
    <w:qFormat/>
    <w:rPr>
      <w:rFonts w:cs="Symbol"/>
    </w:rPr>
  </w:style>
  <w:style w:type="character" w:styleId="ListLabel6709">
    <w:name w:val="ListLabel 6709"/>
    <w:qFormat/>
    <w:rPr>
      <w:rFonts w:cs="Courier New"/>
    </w:rPr>
  </w:style>
  <w:style w:type="character" w:styleId="ListLabel6710">
    <w:name w:val="ListLabel 6710"/>
    <w:qFormat/>
    <w:rPr>
      <w:rFonts w:cs="Wingdings"/>
    </w:rPr>
  </w:style>
  <w:style w:type="character" w:styleId="ListLabel6711">
    <w:name w:val="ListLabel 6711"/>
    <w:qFormat/>
    <w:rPr>
      <w:rFonts w:ascii="Times New Roman" w:hAnsi="Times New Roman" w:cs="Symbol"/>
      <w:sz w:val="24"/>
    </w:rPr>
  </w:style>
  <w:style w:type="character" w:styleId="ListLabel6712">
    <w:name w:val="ListLabel 6712"/>
    <w:qFormat/>
    <w:rPr>
      <w:rFonts w:cs="Courier New"/>
    </w:rPr>
  </w:style>
  <w:style w:type="character" w:styleId="ListLabel6713">
    <w:name w:val="ListLabel 6713"/>
    <w:qFormat/>
    <w:rPr>
      <w:rFonts w:cs="Wingdings"/>
    </w:rPr>
  </w:style>
  <w:style w:type="character" w:styleId="ListLabel6714">
    <w:name w:val="ListLabel 6714"/>
    <w:qFormat/>
    <w:rPr>
      <w:rFonts w:cs="Symbol"/>
    </w:rPr>
  </w:style>
  <w:style w:type="character" w:styleId="ListLabel6715">
    <w:name w:val="ListLabel 6715"/>
    <w:qFormat/>
    <w:rPr>
      <w:rFonts w:cs="Courier New"/>
    </w:rPr>
  </w:style>
  <w:style w:type="character" w:styleId="ListLabel6716">
    <w:name w:val="ListLabel 6716"/>
    <w:qFormat/>
    <w:rPr>
      <w:rFonts w:cs="Wingdings"/>
    </w:rPr>
  </w:style>
  <w:style w:type="character" w:styleId="ListLabel6717">
    <w:name w:val="ListLabel 6717"/>
    <w:qFormat/>
    <w:rPr>
      <w:rFonts w:cs="Symbol"/>
    </w:rPr>
  </w:style>
  <w:style w:type="character" w:styleId="ListLabel6718">
    <w:name w:val="ListLabel 6718"/>
    <w:qFormat/>
    <w:rPr>
      <w:rFonts w:cs="Courier New"/>
    </w:rPr>
  </w:style>
  <w:style w:type="character" w:styleId="ListLabel6719">
    <w:name w:val="ListLabel 6719"/>
    <w:qFormat/>
    <w:rPr>
      <w:rFonts w:cs="Wingdings"/>
    </w:rPr>
  </w:style>
  <w:style w:type="character" w:styleId="ListLabel6720">
    <w:name w:val="ListLabel 6720"/>
    <w:qFormat/>
    <w:rPr>
      <w:rFonts w:cs="Wingdings"/>
      <w:b w:val="false"/>
      <w:sz w:val="24"/>
    </w:rPr>
  </w:style>
  <w:style w:type="character" w:styleId="ListLabel6721">
    <w:name w:val="ListLabel 6721"/>
    <w:qFormat/>
    <w:rPr>
      <w:rFonts w:cs="Wingdings"/>
    </w:rPr>
  </w:style>
  <w:style w:type="character" w:styleId="ListLabel6722">
    <w:name w:val="ListLabel 6722"/>
    <w:qFormat/>
    <w:rPr>
      <w:rFonts w:cs="Wingdings"/>
    </w:rPr>
  </w:style>
  <w:style w:type="character" w:styleId="ListLabel6723">
    <w:name w:val="ListLabel 6723"/>
    <w:qFormat/>
    <w:rPr>
      <w:rFonts w:cs="Wingdings"/>
    </w:rPr>
  </w:style>
  <w:style w:type="character" w:styleId="ListLabel6724">
    <w:name w:val="ListLabel 6724"/>
    <w:qFormat/>
    <w:rPr>
      <w:rFonts w:cs="Wingdings"/>
    </w:rPr>
  </w:style>
  <w:style w:type="character" w:styleId="ListLabel6725">
    <w:name w:val="ListLabel 6725"/>
    <w:qFormat/>
    <w:rPr>
      <w:rFonts w:cs="Wingdings"/>
    </w:rPr>
  </w:style>
  <w:style w:type="character" w:styleId="ListLabel6726">
    <w:name w:val="ListLabel 6726"/>
    <w:qFormat/>
    <w:rPr>
      <w:rFonts w:cs="Wingdings"/>
    </w:rPr>
  </w:style>
  <w:style w:type="character" w:styleId="ListLabel6727">
    <w:name w:val="ListLabel 6727"/>
    <w:qFormat/>
    <w:rPr>
      <w:rFonts w:cs="Wingdings"/>
    </w:rPr>
  </w:style>
  <w:style w:type="character" w:styleId="ListLabel6728">
    <w:name w:val="ListLabel 6728"/>
    <w:qFormat/>
    <w:rPr>
      <w:rFonts w:cs="Wingdings"/>
    </w:rPr>
  </w:style>
  <w:style w:type="character" w:styleId="ListLabel6729">
    <w:name w:val="ListLabel 6729"/>
    <w:qFormat/>
    <w:rPr>
      <w:rFonts w:cs="Wingdings"/>
    </w:rPr>
  </w:style>
  <w:style w:type="character" w:styleId="ListLabel6730">
    <w:name w:val="ListLabel 6730"/>
    <w:qFormat/>
    <w:rPr>
      <w:rFonts w:cs="Symbol"/>
    </w:rPr>
  </w:style>
  <w:style w:type="character" w:styleId="ListLabel6731">
    <w:name w:val="ListLabel 6731"/>
    <w:qFormat/>
    <w:rPr>
      <w:rFonts w:cs="Symbol"/>
    </w:rPr>
  </w:style>
  <w:style w:type="character" w:styleId="ListLabel6732">
    <w:name w:val="ListLabel 6732"/>
    <w:qFormat/>
    <w:rPr>
      <w:rFonts w:cs="Symbol"/>
    </w:rPr>
  </w:style>
  <w:style w:type="character" w:styleId="ListLabel6733">
    <w:name w:val="ListLabel 6733"/>
    <w:qFormat/>
    <w:rPr>
      <w:rFonts w:cs="Symbol"/>
    </w:rPr>
  </w:style>
  <w:style w:type="character" w:styleId="ListLabel6734">
    <w:name w:val="ListLabel 6734"/>
    <w:qFormat/>
    <w:rPr>
      <w:rFonts w:cs="Symbol"/>
    </w:rPr>
  </w:style>
  <w:style w:type="character" w:styleId="ListLabel6735">
    <w:name w:val="ListLabel 6735"/>
    <w:qFormat/>
    <w:rPr>
      <w:rFonts w:cs="Symbol"/>
    </w:rPr>
  </w:style>
  <w:style w:type="character" w:styleId="ListLabel6736">
    <w:name w:val="ListLabel 6736"/>
    <w:qFormat/>
    <w:rPr>
      <w:rFonts w:cs="Symbol"/>
    </w:rPr>
  </w:style>
  <w:style w:type="character" w:styleId="ListLabel6737">
    <w:name w:val="ListLabel 6737"/>
    <w:qFormat/>
    <w:rPr>
      <w:rFonts w:cs="Symbol"/>
    </w:rPr>
  </w:style>
  <w:style w:type="character" w:styleId="ListLabel6738">
    <w:name w:val="ListLabel 6738"/>
    <w:qFormat/>
    <w:rPr>
      <w:rFonts w:cs="Wingdings"/>
    </w:rPr>
  </w:style>
  <w:style w:type="character" w:styleId="ListLabel6739">
    <w:name w:val="ListLabel 6739"/>
    <w:qFormat/>
    <w:rPr>
      <w:rFonts w:cs="Symbol"/>
    </w:rPr>
  </w:style>
  <w:style w:type="character" w:styleId="ListLabel6740">
    <w:name w:val="ListLabel 6740"/>
    <w:qFormat/>
    <w:rPr>
      <w:rFonts w:cs="Symbol"/>
    </w:rPr>
  </w:style>
  <w:style w:type="character" w:styleId="ListLabel6741">
    <w:name w:val="ListLabel 6741"/>
    <w:qFormat/>
    <w:rPr>
      <w:rFonts w:cs="Symbol"/>
    </w:rPr>
  </w:style>
  <w:style w:type="character" w:styleId="ListLabel6742">
    <w:name w:val="ListLabel 6742"/>
    <w:qFormat/>
    <w:rPr>
      <w:rFonts w:cs="Symbol"/>
    </w:rPr>
  </w:style>
  <w:style w:type="character" w:styleId="ListLabel6743">
    <w:name w:val="ListLabel 6743"/>
    <w:qFormat/>
    <w:rPr>
      <w:rFonts w:cs="Symbol"/>
    </w:rPr>
  </w:style>
  <w:style w:type="character" w:styleId="ListLabel6744">
    <w:name w:val="ListLabel 6744"/>
    <w:qFormat/>
    <w:rPr>
      <w:rFonts w:cs="Symbol"/>
    </w:rPr>
  </w:style>
  <w:style w:type="character" w:styleId="ListLabel6745">
    <w:name w:val="ListLabel 6745"/>
    <w:qFormat/>
    <w:rPr>
      <w:rFonts w:cs="Symbol"/>
    </w:rPr>
  </w:style>
  <w:style w:type="character" w:styleId="ListLabel6746">
    <w:name w:val="ListLabel 6746"/>
    <w:qFormat/>
    <w:rPr>
      <w:rFonts w:cs="Symbol"/>
    </w:rPr>
  </w:style>
  <w:style w:type="character" w:styleId="ListLabel6747">
    <w:name w:val="ListLabel 6747"/>
    <w:qFormat/>
    <w:rPr>
      <w:rFonts w:cs="Wingdings"/>
    </w:rPr>
  </w:style>
  <w:style w:type="character" w:styleId="ListLabel6748">
    <w:name w:val="ListLabel 6748"/>
    <w:qFormat/>
    <w:rPr>
      <w:rFonts w:cs="Symbol"/>
    </w:rPr>
  </w:style>
  <w:style w:type="character" w:styleId="ListLabel6749">
    <w:name w:val="ListLabel 6749"/>
    <w:qFormat/>
    <w:rPr>
      <w:rFonts w:cs="Symbol"/>
    </w:rPr>
  </w:style>
  <w:style w:type="character" w:styleId="ListLabel6750">
    <w:name w:val="ListLabel 6750"/>
    <w:qFormat/>
    <w:rPr>
      <w:rFonts w:cs="Symbol"/>
    </w:rPr>
  </w:style>
  <w:style w:type="character" w:styleId="ListLabel6751">
    <w:name w:val="ListLabel 6751"/>
    <w:qFormat/>
    <w:rPr>
      <w:rFonts w:cs="Symbol"/>
    </w:rPr>
  </w:style>
  <w:style w:type="character" w:styleId="ListLabel6752">
    <w:name w:val="ListLabel 6752"/>
    <w:qFormat/>
    <w:rPr>
      <w:rFonts w:cs="Symbol"/>
    </w:rPr>
  </w:style>
  <w:style w:type="character" w:styleId="ListLabel6753">
    <w:name w:val="ListLabel 6753"/>
    <w:qFormat/>
    <w:rPr>
      <w:rFonts w:cs="Symbol"/>
    </w:rPr>
  </w:style>
  <w:style w:type="character" w:styleId="ListLabel6754">
    <w:name w:val="ListLabel 6754"/>
    <w:qFormat/>
    <w:rPr>
      <w:rFonts w:cs="Symbol"/>
    </w:rPr>
  </w:style>
  <w:style w:type="character" w:styleId="ListLabel6755">
    <w:name w:val="ListLabel 6755"/>
    <w:qFormat/>
    <w:rPr>
      <w:rFonts w:cs="Symbol"/>
    </w:rPr>
  </w:style>
  <w:style w:type="character" w:styleId="ListLabel6756">
    <w:name w:val="ListLabel 6756"/>
    <w:qFormat/>
    <w:rPr>
      <w:rFonts w:cs="Wingdings"/>
    </w:rPr>
  </w:style>
  <w:style w:type="character" w:styleId="ListLabel6757">
    <w:name w:val="ListLabel 6757"/>
    <w:qFormat/>
    <w:rPr>
      <w:rFonts w:cs="Symbol"/>
    </w:rPr>
  </w:style>
  <w:style w:type="character" w:styleId="ListLabel6758">
    <w:name w:val="ListLabel 6758"/>
    <w:qFormat/>
    <w:rPr>
      <w:rFonts w:cs="Symbol"/>
    </w:rPr>
  </w:style>
  <w:style w:type="character" w:styleId="ListLabel6759">
    <w:name w:val="ListLabel 6759"/>
    <w:qFormat/>
    <w:rPr>
      <w:rFonts w:cs="Symbol"/>
    </w:rPr>
  </w:style>
  <w:style w:type="character" w:styleId="ListLabel6760">
    <w:name w:val="ListLabel 6760"/>
    <w:qFormat/>
    <w:rPr>
      <w:rFonts w:cs="Symbol"/>
    </w:rPr>
  </w:style>
  <w:style w:type="character" w:styleId="ListLabel6761">
    <w:name w:val="ListLabel 6761"/>
    <w:qFormat/>
    <w:rPr>
      <w:rFonts w:cs="Symbol"/>
    </w:rPr>
  </w:style>
  <w:style w:type="character" w:styleId="ListLabel6762">
    <w:name w:val="ListLabel 6762"/>
    <w:qFormat/>
    <w:rPr>
      <w:rFonts w:cs="Symbol"/>
    </w:rPr>
  </w:style>
  <w:style w:type="character" w:styleId="ListLabel6763">
    <w:name w:val="ListLabel 6763"/>
    <w:qFormat/>
    <w:rPr>
      <w:rFonts w:cs="Symbol"/>
    </w:rPr>
  </w:style>
  <w:style w:type="character" w:styleId="ListLabel6764">
    <w:name w:val="ListLabel 6764"/>
    <w:qFormat/>
    <w:rPr>
      <w:rFonts w:cs="Symbol"/>
    </w:rPr>
  </w:style>
  <w:style w:type="character" w:styleId="ListLabel6765">
    <w:name w:val="ListLabel 6765"/>
    <w:qFormat/>
    <w:rPr>
      <w:rFonts w:cs="Wingdings"/>
    </w:rPr>
  </w:style>
  <w:style w:type="character" w:styleId="ListLabel6766">
    <w:name w:val="ListLabel 6766"/>
    <w:qFormat/>
    <w:rPr>
      <w:rFonts w:cs="Symbol"/>
    </w:rPr>
  </w:style>
  <w:style w:type="character" w:styleId="ListLabel6767">
    <w:name w:val="ListLabel 6767"/>
    <w:qFormat/>
    <w:rPr>
      <w:rFonts w:cs="Symbol"/>
    </w:rPr>
  </w:style>
  <w:style w:type="character" w:styleId="ListLabel6768">
    <w:name w:val="ListLabel 6768"/>
    <w:qFormat/>
    <w:rPr>
      <w:rFonts w:cs="Symbol"/>
    </w:rPr>
  </w:style>
  <w:style w:type="character" w:styleId="ListLabel6769">
    <w:name w:val="ListLabel 6769"/>
    <w:qFormat/>
    <w:rPr>
      <w:rFonts w:cs="Symbol"/>
    </w:rPr>
  </w:style>
  <w:style w:type="character" w:styleId="ListLabel6770">
    <w:name w:val="ListLabel 6770"/>
    <w:qFormat/>
    <w:rPr>
      <w:rFonts w:cs="Symbol"/>
    </w:rPr>
  </w:style>
  <w:style w:type="character" w:styleId="ListLabel6771">
    <w:name w:val="ListLabel 6771"/>
    <w:qFormat/>
    <w:rPr>
      <w:rFonts w:cs="Symbol"/>
    </w:rPr>
  </w:style>
  <w:style w:type="character" w:styleId="ListLabel6772">
    <w:name w:val="ListLabel 6772"/>
    <w:qFormat/>
    <w:rPr>
      <w:rFonts w:cs="Symbol"/>
    </w:rPr>
  </w:style>
  <w:style w:type="character" w:styleId="ListLabel6773">
    <w:name w:val="ListLabel 6773"/>
    <w:qFormat/>
    <w:rPr>
      <w:rFonts w:cs="Symbol"/>
    </w:rPr>
  </w:style>
  <w:style w:type="character" w:styleId="ListLabel6774">
    <w:name w:val="ListLabel 6774"/>
    <w:qFormat/>
    <w:rPr>
      <w:rFonts w:cs="Wingdings"/>
    </w:rPr>
  </w:style>
  <w:style w:type="character" w:styleId="ListLabel6775">
    <w:name w:val="ListLabel 6775"/>
    <w:qFormat/>
    <w:rPr>
      <w:rFonts w:cs="Symbol"/>
    </w:rPr>
  </w:style>
  <w:style w:type="character" w:styleId="ListLabel6776">
    <w:name w:val="ListLabel 6776"/>
    <w:qFormat/>
    <w:rPr>
      <w:rFonts w:cs="Symbol"/>
    </w:rPr>
  </w:style>
  <w:style w:type="character" w:styleId="ListLabel6777">
    <w:name w:val="ListLabel 6777"/>
    <w:qFormat/>
    <w:rPr>
      <w:rFonts w:cs="Symbol"/>
    </w:rPr>
  </w:style>
  <w:style w:type="character" w:styleId="ListLabel6778">
    <w:name w:val="ListLabel 6778"/>
    <w:qFormat/>
    <w:rPr>
      <w:rFonts w:cs="Symbol"/>
    </w:rPr>
  </w:style>
  <w:style w:type="character" w:styleId="ListLabel6779">
    <w:name w:val="ListLabel 6779"/>
    <w:qFormat/>
    <w:rPr>
      <w:rFonts w:cs="Symbol"/>
    </w:rPr>
  </w:style>
  <w:style w:type="character" w:styleId="ListLabel6780">
    <w:name w:val="ListLabel 6780"/>
    <w:qFormat/>
    <w:rPr>
      <w:rFonts w:cs="Symbol"/>
    </w:rPr>
  </w:style>
  <w:style w:type="character" w:styleId="ListLabel6781">
    <w:name w:val="ListLabel 6781"/>
    <w:qFormat/>
    <w:rPr>
      <w:rFonts w:cs="Symbol"/>
    </w:rPr>
  </w:style>
  <w:style w:type="character" w:styleId="ListLabel6782">
    <w:name w:val="ListLabel 6782"/>
    <w:qFormat/>
    <w:rPr>
      <w:rFonts w:cs="Symbol"/>
    </w:rPr>
  </w:style>
  <w:style w:type="character" w:styleId="ListLabel6783">
    <w:name w:val="ListLabel 6783"/>
    <w:qFormat/>
    <w:rPr>
      <w:rFonts w:cs="Wingdings"/>
    </w:rPr>
  </w:style>
  <w:style w:type="character" w:styleId="ListLabel6784">
    <w:name w:val="ListLabel 6784"/>
    <w:qFormat/>
    <w:rPr>
      <w:rFonts w:cs="Wingdings"/>
    </w:rPr>
  </w:style>
  <w:style w:type="character" w:styleId="ListLabel6785">
    <w:name w:val="ListLabel 6785"/>
    <w:qFormat/>
    <w:rPr>
      <w:rFonts w:cs="Wingdings"/>
    </w:rPr>
  </w:style>
  <w:style w:type="character" w:styleId="ListLabel6786">
    <w:name w:val="ListLabel 6786"/>
    <w:qFormat/>
    <w:rPr>
      <w:rFonts w:cs="Wingdings"/>
    </w:rPr>
  </w:style>
  <w:style w:type="character" w:styleId="ListLabel6787">
    <w:name w:val="ListLabel 6787"/>
    <w:qFormat/>
    <w:rPr>
      <w:rFonts w:cs="Wingdings"/>
    </w:rPr>
  </w:style>
  <w:style w:type="character" w:styleId="ListLabel6788">
    <w:name w:val="ListLabel 6788"/>
    <w:qFormat/>
    <w:rPr>
      <w:rFonts w:cs="Wingdings"/>
    </w:rPr>
  </w:style>
  <w:style w:type="character" w:styleId="ListLabel6789">
    <w:name w:val="ListLabel 6789"/>
    <w:qFormat/>
    <w:rPr>
      <w:rFonts w:cs="Wingdings"/>
    </w:rPr>
  </w:style>
  <w:style w:type="character" w:styleId="ListLabel6790">
    <w:name w:val="ListLabel 6790"/>
    <w:qFormat/>
    <w:rPr>
      <w:rFonts w:cs="Wingdings"/>
    </w:rPr>
  </w:style>
  <w:style w:type="character" w:styleId="ListLabel6791">
    <w:name w:val="ListLabel 6791"/>
    <w:qFormat/>
    <w:rPr>
      <w:rFonts w:cs="Wingdings"/>
    </w:rPr>
  </w:style>
  <w:style w:type="character" w:styleId="ListLabel6792">
    <w:name w:val="ListLabel 6792"/>
    <w:qFormat/>
    <w:rPr>
      <w:rFonts w:ascii="Times New Roman" w:hAnsi="Times New Roman" w:eastAsia="Times New Roman" w:cs="Times New Roman"/>
      <w:position w:val="0"/>
      <w:sz w:val="24"/>
      <w:sz w:val="24"/>
      <w:vertAlign w:val="baseline"/>
    </w:rPr>
  </w:style>
  <w:style w:type="character" w:styleId="ListLabel6793">
    <w:name w:val="ListLabel 6793"/>
    <w:qFormat/>
    <w:rPr>
      <w:rFonts w:ascii="Times New Roman" w:hAnsi="Times New Roman" w:cs="Symbol"/>
      <w:sz w:val="24"/>
    </w:rPr>
  </w:style>
  <w:style w:type="character" w:styleId="ListLabel6794">
    <w:name w:val="ListLabel 6794"/>
    <w:qFormat/>
    <w:rPr>
      <w:rFonts w:cs="Courier New"/>
    </w:rPr>
  </w:style>
  <w:style w:type="character" w:styleId="ListLabel6795">
    <w:name w:val="ListLabel 6795"/>
    <w:qFormat/>
    <w:rPr>
      <w:rFonts w:cs="Wingdings"/>
    </w:rPr>
  </w:style>
  <w:style w:type="character" w:styleId="ListLabel6796">
    <w:name w:val="ListLabel 6796"/>
    <w:qFormat/>
    <w:rPr>
      <w:rFonts w:cs="Symbol"/>
    </w:rPr>
  </w:style>
  <w:style w:type="character" w:styleId="ListLabel6797">
    <w:name w:val="ListLabel 6797"/>
    <w:qFormat/>
    <w:rPr>
      <w:rFonts w:cs="Courier New"/>
    </w:rPr>
  </w:style>
  <w:style w:type="character" w:styleId="ListLabel6798">
    <w:name w:val="ListLabel 6798"/>
    <w:qFormat/>
    <w:rPr>
      <w:rFonts w:cs="Wingdings"/>
    </w:rPr>
  </w:style>
  <w:style w:type="character" w:styleId="ListLabel6799">
    <w:name w:val="ListLabel 6799"/>
    <w:qFormat/>
    <w:rPr>
      <w:rFonts w:cs="Symbol"/>
    </w:rPr>
  </w:style>
  <w:style w:type="character" w:styleId="ListLabel6800">
    <w:name w:val="ListLabel 6800"/>
    <w:qFormat/>
    <w:rPr>
      <w:rFonts w:cs="Courier New"/>
    </w:rPr>
  </w:style>
  <w:style w:type="character" w:styleId="ListLabel6801">
    <w:name w:val="ListLabel 6801"/>
    <w:qFormat/>
    <w:rPr>
      <w:rFonts w:cs="Wingdings"/>
    </w:rPr>
  </w:style>
  <w:style w:type="character" w:styleId="ListLabel6802">
    <w:name w:val="ListLabel 6802"/>
    <w:qFormat/>
    <w:rPr>
      <w:rFonts w:ascii="Times New Roman" w:hAnsi="Times New Roman" w:cs="Symbol"/>
      <w:sz w:val="24"/>
    </w:rPr>
  </w:style>
  <w:style w:type="character" w:styleId="ListLabel6803">
    <w:name w:val="ListLabel 6803"/>
    <w:qFormat/>
    <w:rPr>
      <w:rFonts w:cs="Courier New"/>
    </w:rPr>
  </w:style>
  <w:style w:type="character" w:styleId="ListLabel6804">
    <w:name w:val="ListLabel 6804"/>
    <w:qFormat/>
    <w:rPr>
      <w:rFonts w:cs="Wingdings"/>
    </w:rPr>
  </w:style>
  <w:style w:type="character" w:styleId="ListLabel6805">
    <w:name w:val="ListLabel 6805"/>
    <w:qFormat/>
    <w:rPr>
      <w:rFonts w:cs="Symbol"/>
    </w:rPr>
  </w:style>
  <w:style w:type="character" w:styleId="ListLabel6806">
    <w:name w:val="ListLabel 6806"/>
    <w:qFormat/>
    <w:rPr>
      <w:rFonts w:cs="Courier New"/>
    </w:rPr>
  </w:style>
  <w:style w:type="character" w:styleId="ListLabel6807">
    <w:name w:val="ListLabel 6807"/>
    <w:qFormat/>
    <w:rPr>
      <w:rFonts w:cs="Wingdings"/>
    </w:rPr>
  </w:style>
  <w:style w:type="character" w:styleId="ListLabel6808">
    <w:name w:val="ListLabel 6808"/>
    <w:qFormat/>
    <w:rPr>
      <w:rFonts w:cs="Symbol"/>
    </w:rPr>
  </w:style>
  <w:style w:type="character" w:styleId="ListLabel6809">
    <w:name w:val="ListLabel 6809"/>
    <w:qFormat/>
    <w:rPr>
      <w:rFonts w:cs="Courier New"/>
    </w:rPr>
  </w:style>
  <w:style w:type="character" w:styleId="ListLabel6810">
    <w:name w:val="ListLabel 6810"/>
    <w:qFormat/>
    <w:rPr>
      <w:rFonts w:cs="Wingdings"/>
    </w:rPr>
  </w:style>
  <w:style w:type="character" w:styleId="ListLabel6811">
    <w:name w:val="ListLabel 6811"/>
    <w:qFormat/>
    <w:rPr>
      <w:rFonts w:cs="Wingdings"/>
      <w:b w:val="false"/>
      <w:sz w:val="24"/>
    </w:rPr>
  </w:style>
  <w:style w:type="character" w:styleId="ListLabel6812">
    <w:name w:val="ListLabel 6812"/>
    <w:qFormat/>
    <w:rPr>
      <w:rFonts w:cs="Wingdings"/>
    </w:rPr>
  </w:style>
  <w:style w:type="character" w:styleId="ListLabel6813">
    <w:name w:val="ListLabel 6813"/>
    <w:qFormat/>
    <w:rPr>
      <w:rFonts w:cs="Wingdings"/>
    </w:rPr>
  </w:style>
  <w:style w:type="character" w:styleId="ListLabel6814">
    <w:name w:val="ListLabel 6814"/>
    <w:qFormat/>
    <w:rPr>
      <w:rFonts w:cs="Wingdings"/>
    </w:rPr>
  </w:style>
  <w:style w:type="character" w:styleId="ListLabel6815">
    <w:name w:val="ListLabel 6815"/>
    <w:qFormat/>
    <w:rPr>
      <w:rFonts w:cs="Wingdings"/>
    </w:rPr>
  </w:style>
  <w:style w:type="character" w:styleId="ListLabel6816">
    <w:name w:val="ListLabel 6816"/>
    <w:qFormat/>
    <w:rPr>
      <w:rFonts w:cs="Wingdings"/>
    </w:rPr>
  </w:style>
  <w:style w:type="character" w:styleId="ListLabel6817">
    <w:name w:val="ListLabel 6817"/>
    <w:qFormat/>
    <w:rPr>
      <w:rFonts w:cs="Wingdings"/>
    </w:rPr>
  </w:style>
  <w:style w:type="character" w:styleId="ListLabel6818">
    <w:name w:val="ListLabel 6818"/>
    <w:qFormat/>
    <w:rPr>
      <w:rFonts w:cs="Wingdings"/>
    </w:rPr>
  </w:style>
  <w:style w:type="character" w:styleId="ListLabel6819">
    <w:name w:val="ListLabel 6819"/>
    <w:qFormat/>
    <w:rPr>
      <w:rFonts w:cs="Wingdings"/>
    </w:rPr>
  </w:style>
  <w:style w:type="character" w:styleId="ListLabel6820">
    <w:name w:val="ListLabel 6820"/>
    <w:qFormat/>
    <w:rPr>
      <w:rFonts w:cs="Wingdings"/>
    </w:rPr>
  </w:style>
  <w:style w:type="character" w:styleId="ListLabel6821">
    <w:name w:val="ListLabel 6821"/>
    <w:qFormat/>
    <w:rPr>
      <w:rFonts w:cs="Symbol"/>
    </w:rPr>
  </w:style>
  <w:style w:type="character" w:styleId="ListLabel6822">
    <w:name w:val="ListLabel 6822"/>
    <w:qFormat/>
    <w:rPr>
      <w:rFonts w:cs="Symbol"/>
    </w:rPr>
  </w:style>
  <w:style w:type="character" w:styleId="ListLabel6823">
    <w:name w:val="ListLabel 6823"/>
    <w:qFormat/>
    <w:rPr>
      <w:rFonts w:cs="Symbol"/>
    </w:rPr>
  </w:style>
  <w:style w:type="character" w:styleId="ListLabel6824">
    <w:name w:val="ListLabel 6824"/>
    <w:qFormat/>
    <w:rPr>
      <w:rFonts w:cs="Symbol"/>
    </w:rPr>
  </w:style>
  <w:style w:type="character" w:styleId="ListLabel6825">
    <w:name w:val="ListLabel 6825"/>
    <w:qFormat/>
    <w:rPr>
      <w:rFonts w:cs="Symbol"/>
    </w:rPr>
  </w:style>
  <w:style w:type="character" w:styleId="ListLabel6826">
    <w:name w:val="ListLabel 6826"/>
    <w:qFormat/>
    <w:rPr>
      <w:rFonts w:cs="Symbol"/>
    </w:rPr>
  </w:style>
  <w:style w:type="character" w:styleId="ListLabel6827">
    <w:name w:val="ListLabel 6827"/>
    <w:qFormat/>
    <w:rPr>
      <w:rFonts w:cs="Symbol"/>
    </w:rPr>
  </w:style>
  <w:style w:type="character" w:styleId="ListLabel6828">
    <w:name w:val="ListLabel 6828"/>
    <w:qFormat/>
    <w:rPr>
      <w:rFonts w:cs="Symbol"/>
    </w:rPr>
  </w:style>
  <w:style w:type="character" w:styleId="ListLabel6829">
    <w:name w:val="ListLabel 6829"/>
    <w:qFormat/>
    <w:rPr>
      <w:rFonts w:cs="Wingdings"/>
    </w:rPr>
  </w:style>
  <w:style w:type="character" w:styleId="ListLabel6830">
    <w:name w:val="ListLabel 6830"/>
    <w:qFormat/>
    <w:rPr>
      <w:rFonts w:cs="Symbol"/>
    </w:rPr>
  </w:style>
  <w:style w:type="character" w:styleId="ListLabel6831">
    <w:name w:val="ListLabel 6831"/>
    <w:qFormat/>
    <w:rPr>
      <w:rFonts w:cs="Symbol"/>
    </w:rPr>
  </w:style>
  <w:style w:type="character" w:styleId="ListLabel6832">
    <w:name w:val="ListLabel 6832"/>
    <w:qFormat/>
    <w:rPr>
      <w:rFonts w:cs="Symbol"/>
    </w:rPr>
  </w:style>
  <w:style w:type="character" w:styleId="ListLabel6833">
    <w:name w:val="ListLabel 6833"/>
    <w:qFormat/>
    <w:rPr>
      <w:rFonts w:cs="Symbol"/>
    </w:rPr>
  </w:style>
  <w:style w:type="character" w:styleId="ListLabel6834">
    <w:name w:val="ListLabel 6834"/>
    <w:qFormat/>
    <w:rPr>
      <w:rFonts w:cs="Symbol"/>
    </w:rPr>
  </w:style>
  <w:style w:type="character" w:styleId="ListLabel6835">
    <w:name w:val="ListLabel 6835"/>
    <w:qFormat/>
    <w:rPr>
      <w:rFonts w:cs="Symbol"/>
    </w:rPr>
  </w:style>
  <w:style w:type="character" w:styleId="ListLabel6836">
    <w:name w:val="ListLabel 6836"/>
    <w:qFormat/>
    <w:rPr>
      <w:rFonts w:cs="Symbol"/>
    </w:rPr>
  </w:style>
  <w:style w:type="character" w:styleId="ListLabel6837">
    <w:name w:val="ListLabel 6837"/>
    <w:qFormat/>
    <w:rPr>
      <w:rFonts w:cs="Symbol"/>
    </w:rPr>
  </w:style>
  <w:style w:type="character" w:styleId="ListLabel6838">
    <w:name w:val="ListLabel 6838"/>
    <w:qFormat/>
    <w:rPr>
      <w:rFonts w:cs="Wingdings"/>
    </w:rPr>
  </w:style>
  <w:style w:type="character" w:styleId="ListLabel6839">
    <w:name w:val="ListLabel 6839"/>
    <w:qFormat/>
    <w:rPr>
      <w:rFonts w:cs="Symbol"/>
    </w:rPr>
  </w:style>
  <w:style w:type="character" w:styleId="ListLabel6840">
    <w:name w:val="ListLabel 6840"/>
    <w:qFormat/>
    <w:rPr>
      <w:rFonts w:cs="Symbol"/>
    </w:rPr>
  </w:style>
  <w:style w:type="character" w:styleId="ListLabel6841">
    <w:name w:val="ListLabel 6841"/>
    <w:qFormat/>
    <w:rPr>
      <w:rFonts w:cs="Symbol"/>
    </w:rPr>
  </w:style>
  <w:style w:type="character" w:styleId="ListLabel6842">
    <w:name w:val="ListLabel 6842"/>
    <w:qFormat/>
    <w:rPr>
      <w:rFonts w:cs="Symbol"/>
    </w:rPr>
  </w:style>
  <w:style w:type="character" w:styleId="ListLabel6843">
    <w:name w:val="ListLabel 6843"/>
    <w:qFormat/>
    <w:rPr>
      <w:rFonts w:cs="Symbol"/>
    </w:rPr>
  </w:style>
  <w:style w:type="character" w:styleId="ListLabel6844">
    <w:name w:val="ListLabel 6844"/>
    <w:qFormat/>
    <w:rPr>
      <w:rFonts w:cs="Symbol"/>
    </w:rPr>
  </w:style>
  <w:style w:type="character" w:styleId="ListLabel6845">
    <w:name w:val="ListLabel 6845"/>
    <w:qFormat/>
    <w:rPr>
      <w:rFonts w:cs="Symbol"/>
    </w:rPr>
  </w:style>
  <w:style w:type="character" w:styleId="ListLabel6846">
    <w:name w:val="ListLabel 6846"/>
    <w:qFormat/>
    <w:rPr>
      <w:rFonts w:cs="Symbol"/>
    </w:rPr>
  </w:style>
  <w:style w:type="character" w:styleId="ListLabel6847">
    <w:name w:val="ListLabel 6847"/>
    <w:qFormat/>
    <w:rPr>
      <w:rFonts w:cs="Wingdings"/>
    </w:rPr>
  </w:style>
  <w:style w:type="character" w:styleId="ListLabel6848">
    <w:name w:val="ListLabel 6848"/>
    <w:qFormat/>
    <w:rPr>
      <w:rFonts w:cs="Symbol"/>
    </w:rPr>
  </w:style>
  <w:style w:type="character" w:styleId="ListLabel6849">
    <w:name w:val="ListLabel 6849"/>
    <w:qFormat/>
    <w:rPr>
      <w:rFonts w:cs="Symbol"/>
    </w:rPr>
  </w:style>
  <w:style w:type="character" w:styleId="ListLabel6850">
    <w:name w:val="ListLabel 6850"/>
    <w:qFormat/>
    <w:rPr>
      <w:rFonts w:cs="Symbol"/>
    </w:rPr>
  </w:style>
  <w:style w:type="character" w:styleId="ListLabel6851">
    <w:name w:val="ListLabel 6851"/>
    <w:qFormat/>
    <w:rPr>
      <w:rFonts w:cs="Symbol"/>
    </w:rPr>
  </w:style>
  <w:style w:type="character" w:styleId="ListLabel6852">
    <w:name w:val="ListLabel 6852"/>
    <w:qFormat/>
    <w:rPr>
      <w:rFonts w:cs="Symbol"/>
    </w:rPr>
  </w:style>
  <w:style w:type="character" w:styleId="ListLabel6853">
    <w:name w:val="ListLabel 6853"/>
    <w:qFormat/>
    <w:rPr>
      <w:rFonts w:cs="Symbol"/>
    </w:rPr>
  </w:style>
  <w:style w:type="character" w:styleId="ListLabel6854">
    <w:name w:val="ListLabel 6854"/>
    <w:qFormat/>
    <w:rPr>
      <w:rFonts w:cs="Symbol"/>
    </w:rPr>
  </w:style>
  <w:style w:type="character" w:styleId="ListLabel6855">
    <w:name w:val="ListLabel 6855"/>
    <w:qFormat/>
    <w:rPr>
      <w:rFonts w:cs="Symbol"/>
    </w:rPr>
  </w:style>
  <w:style w:type="character" w:styleId="ListLabel6856">
    <w:name w:val="ListLabel 6856"/>
    <w:qFormat/>
    <w:rPr>
      <w:rFonts w:cs="Wingdings"/>
    </w:rPr>
  </w:style>
  <w:style w:type="character" w:styleId="ListLabel6857">
    <w:name w:val="ListLabel 6857"/>
    <w:qFormat/>
    <w:rPr>
      <w:rFonts w:cs="Symbol"/>
    </w:rPr>
  </w:style>
  <w:style w:type="character" w:styleId="ListLabel6858">
    <w:name w:val="ListLabel 6858"/>
    <w:qFormat/>
    <w:rPr>
      <w:rFonts w:cs="Symbol"/>
    </w:rPr>
  </w:style>
  <w:style w:type="character" w:styleId="ListLabel6859">
    <w:name w:val="ListLabel 6859"/>
    <w:qFormat/>
    <w:rPr>
      <w:rFonts w:cs="Symbol"/>
    </w:rPr>
  </w:style>
  <w:style w:type="character" w:styleId="ListLabel6860">
    <w:name w:val="ListLabel 6860"/>
    <w:qFormat/>
    <w:rPr>
      <w:rFonts w:cs="Symbol"/>
    </w:rPr>
  </w:style>
  <w:style w:type="character" w:styleId="ListLabel6861">
    <w:name w:val="ListLabel 6861"/>
    <w:qFormat/>
    <w:rPr>
      <w:rFonts w:cs="Symbol"/>
    </w:rPr>
  </w:style>
  <w:style w:type="character" w:styleId="ListLabel6862">
    <w:name w:val="ListLabel 6862"/>
    <w:qFormat/>
    <w:rPr>
      <w:rFonts w:cs="Symbol"/>
    </w:rPr>
  </w:style>
  <w:style w:type="character" w:styleId="ListLabel6863">
    <w:name w:val="ListLabel 6863"/>
    <w:qFormat/>
    <w:rPr>
      <w:rFonts w:cs="Symbol"/>
    </w:rPr>
  </w:style>
  <w:style w:type="character" w:styleId="ListLabel6864">
    <w:name w:val="ListLabel 6864"/>
    <w:qFormat/>
    <w:rPr>
      <w:rFonts w:cs="Symbol"/>
    </w:rPr>
  </w:style>
  <w:style w:type="character" w:styleId="ListLabel6865">
    <w:name w:val="ListLabel 6865"/>
    <w:qFormat/>
    <w:rPr>
      <w:rFonts w:cs="Wingdings"/>
    </w:rPr>
  </w:style>
  <w:style w:type="character" w:styleId="ListLabel6866">
    <w:name w:val="ListLabel 6866"/>
    <w:qFormat/>
    <w:rPr>
      <w:rFonts w:cs="Symbol"/>
    </w:rPr>
  </w:style>
  <w:style w:type="character" w:styleId="ListLabel6867">
    <w:name w:val="ListLabel 6867"/>
    <w:qFormat/>
    <w:rPr>
      <w:rFonts w:cs="Symbol"/>
    </w:rPr>
  </w:style>
  <w:style w:type="character" w:styleId="ListLabel6868">
    <w:name w:val="ListLabel 6868"/>
    <w:qFormat/>
    <w:rPr>
      <w:rFonts w:cs="Symbol"/>
    </w:rPr>
  </w:style>
  <w:style w:type="character" w:styleId="ListLabel6869">
    <w:name w:val="ListLabel 6869"/>
    <w:qFormat/>
    <w:rPr>
      <w:rFonts w:cs="Symbol"/>
    </w:rPr>
  </w:style>
  <w:style w:type="character" w:styleId="ListLabel6870">
    <w:name w:val="ListLabel 6870"/>
    <w:qFormat/>
    <w:rPr>
      <w:rFonts w:cs="Symbol"/>
    </w:rPr>
  </w:style>
  <w:style w:type="character" w:styleId="ListLabel6871">
    <w:name w:val="ListLabel 6871"/>
    <w:qFormat/>
    <w:rPr>
      <w:rFonts w:cs="Symbol"/>
    </w:rPr>
  </w:style>
  <w:style w:type="character" w:styleId="ListLabel6872">
    <w:name w:val="ListLabel 6872"/>
    <w:qFormat/>
    <w:rPr>
      <w:rFonts w:cs="Symbol"/>
    </w:rPr>
  </w:style>
  <w:style w:type="character" w:styleId="ListLabel6873">
    <w:name w:val="ListLabel 6873"/>
    <w:qFormat/>
    <w:rPr>
      <w:rFonts w:cs="Symbol"/>
    </w:rPr>
  </w:style>
  <w:style w:type="character" w:styleId="ListLabel6874">
    <w:name w:val="ListLabel 6874"/>
    <w:qFormat/>
    <w:rPr>
      <w:rFonts w:cs="Wingdings"/>
    </w:rPr>
  </w:style>
  <w:style w:type="character" w:styleId="ListLabel6875">
    <w:name w:val="ListLabel 6875"/>
    <w:qFormat/>
    <w:rPr>
      <w:rFonts w:cs="Wingdings"/>
    </w:rPr>
  </w:style>
  <w:style w:type="character" w:styleId="ListLabel6876">
    <w:name w:val="ListLabel 6876"/>
    <w:qFormat/>
    <w:rPr>
      <w:rFonts w:cs="Wingdings"/>
    </w:rPr>
  </w:style>
  <w:style w:type="character" w:styleId="ListLabel6877">
    <w:name w:val="ListLabel 6877"/>
    <w:qFormat/>
    <w:rPr>
      <w:rFonts w:cs="Wingdings"/>
    </w:rPr>
  </w:style>
  <w:style w:type="character" w:styleId="ListLabel6878">
    <w:name w:val="ListLabel 6878"/>
    <w:qFormat/>
    <w:rPr>
      <w:rFonts w:cs="Wingdings"/>
    </w:rPr>
  </w:style>
  <w:style w:type="character" w:styleId="ListLabel6879">
    <w:name w:val="ListLabel 6879"/>
    <w:qFormat/>
    <w:rPr>
      <w:rFonts w:cs="Wingdings"/>
    </w:rPr>
  </w:style>
  <w:style w:type="character" w:styleId="ListLabel6880">
    <w:name w:val="ListLabel 6880"/>
    <w:qFormat/>
    <w:rPr>
      <w:rFonts w:cs="Wingdings"/>
    </w:rPr>
  </w:style>
  <w:style w:type="character" w:styleId="ListLabel6881">
    <w:name w:val="ListLabel 6881"/>
    <w:qFormat/>
    <w:rPr>
      <w:rFonts w:cs="Wingdings"/>
    </w:rPr>
  </w:style>
  <w:style w:type="character" w:styleId="ListLabel6882">
    <w:name w:val="ListLabel 6882"/>
    <w:qFormat/>
    <w:rPr>
      <w:rFonts w:cs="Wingdings"/>
    </w:rPr>
  </w:style>
  <w:style w:type="character" w:styleId="ListLabel6883">
    <w:name w:val="ListLabel 6883"/>
    <w:qFormat/>
    <w:rPr>
      <w:rFonts w:ascii="Times New Roman" w:hAnsi="Times New Roman" w:eastAsia="Times New Roman" w:cs="Times New Roman"/>
      <w:position w:val="0"/>
      <w:sz w:val="24"/>
      <w:sz w:val="24"/>
      <w:vertAlign w:val="baseline"/>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ivdocument" w:customStyle="1">
    <w:name w:val="div_document"/>
    <w:basedOn w:val="Normal"/>
    <w:qFormat/>
    <w:pPr>
      <w:spacing w:lineRule="atLeast" w:line="400"/>
    </w:pPr>
    <w:rPr/>
  </w:style>
  <w:style w:type="paragraph" w:styleId="Divdocumentdivfirstsection" w:customStyle="1">
    <w:name w:val="div_document_div_firstsection"/>
    <w:basedOn w:val="Normal"/>
    <w:qFormat/>
    <w:pPr/>
    <w:rPr/>
  </w:style>
  <w:style w:type="paragraph" w:styleId="Divdocumentdivparagraph" w:customStyle="1">
    <w:name w:val="div_document_div_paragraph"/>
    <w:basedOn w:val="Normal"/>
    <w:qFormat/>
    <w:pPr/>
    <w:rPr/>
  </w:style>
  <w:style w:type="paragraph" w:styleId="Divdocumentdivname" w:customStyle="1">
    <w:name w:val="div_document_div_name"/>
    <w:basedOn w:val="Normal"/>
    <w:qFormat/>
    <w:pPr/>
    <w:rPr>
      <w:color w:val="3399CC"/>
    </w:rPr>
  </w:style>
  <w:style w:type="paragraph" w:styleId="Divdocumentdivlowerborder" w:customStyle="1">
    <w:name w:val="div_document_div_lowerborder"/>
    <w:basedOn w:val="Normal"/>
    <w:qFormat/>
    <w:pPr>
      <w:pBdr>
        <w:top w:val="single" w:sz="24" w:space="0" w:color="3399CC"/>
      </w:pBdr>
      <w:spacing w:lineRule="auto" w:line="240"/>
    </w:pPr>
    <w:rPr>
      <w:color w:val="3399CC"/>
      <w:sz w:val="0"/>
      <w:szCs w:val="0"/>
    </w:rPr>
  </w:style>
  <w:style w:type="paragraph" w:styleId="Div" w:customStyle="1">
    <w:name w:val="div"/>
    <w:basedOn w:val="Normal"/>
    <w:qFormat/>
    <w:pPr/>
    <w:rPr>
      <w:position w:val="0"/>
      <w:sz w:val="24"/>
      <w:sz w:val="24"/>
      <w:szCs w:val="24"/>
      <w:vertAlign w:val="baseline"/>
    </w:rPr>
  </w:style>
  <w:style w:type="paragraph" w:styleId="DivdocumentdivSECTIONCNTC" w:customStyle="1">
    <w:name w:val="div_document_div_SECTION_CNTC"/>
    <w:basedOn w:val="Normal"/>
    <w:qFormat/>
    <w:pPr/>
    <w:rPr/>
  </w:style>
  <w:style w:type="paragraph" w:styleId="Divaddress" w:customStyle="1">
    <w:name w:val="div_address"/>
    <w:basedOn w:val="Div"/>
    <w:qFormat/>
    <w:pPr>
      <w:spacing w:lineRule="atLeast" w:line="380"/>
      <w:jc w:val="center"/>
    </w:pPr>
    <w:rPr>
      <w:sz w:val="22"/>
      <w:szCs w:val="22"/>
    </w:rPr>
  </w:style>
  <w:style w:type="paragraph" w:styleId="Divdocumentsection" w:customStyle="1">
    <w:name w:val="div_document_section"/>
    <w:basedOn w:val="Normal"/>
    <w:qFormat/>
    <w:pPr/>
    <w:rPr/>
  </w:style>
  <w:style w:type="paragraph" w:styleId="Divdocumentdivheading" w:customStyle="1">
    <w:name w:val="div_document_div_heading"/>
    <w:basedOn w:val="Normal"/>
    <w:qFormat/>
    <w:pPr/>
    <w:rPr/>
  </w:style>
  <w:style w:type="paragraph" w:styleId="Divdocumentsinglecolumn" w:customStyle="1">
    <w:name w:val="div_document_singlecolumn"/>
    <w:basedOn w:val="Normal"/>
    <w:qFormat/>
    <w:pPr/>
    <w:rPr/>
  </w:style>
  <w:style w:type="paragraph" w:styleId="P" w:customStyle="1">
    <w:name w:val="p"/>
    <w:basedOn w:val="Normal"/>
    <w:qFormat/>
    <w:pPr/>
    <w:rPr>
      <w:position w:val="0"/>
      <w:sz w:val="24"/>
      <w:sz w:val="24"/>
      <w:szCs w:val="24"/>
      <w:vertAlign w:val="baseline"/>
    </w:rPr>
  </w:style>
  <w:style w:type="paragraph" w:styleId="Ulli" w:customStyle="1">
    <w:name w:val="ul_li"/>
    <w:basedOn w:val="Normal"/>
    <w:qFormat/>
    <w:pPr/>
    <w:rPr/>
  </w:style>
  <w:style w:type="paragraph" w:styleId="Spanpaddedline" w:customStyle="1">
    <w:name w:val="span_paddedline"/>
    <w:qFormat/>
    <w:pPr>
      <w:widowControl w:val="false"/>
      <w:bidi w:val="0"/>
      <w:jc w:val="left"/>
    </w:pPr>
    <w:rPr>
      <w:rFonts w:ascii="Liberation Serif" w:hAnsi="Liberation Serif" w:eastAsia="Noto Sans CJK SC Regular" w:cs="FreeSans"/>
      <w:color w:val="00000A"/>
      <w:kern w:val="0"/>
      <w:sz w:val="24"/>
      <w:szCs w:val="20"/>
      <w:lang w:val="en-NZ" w:eastAsia="zh-CN" w:bidi="hi-IN"/>
    </w:rPr>
  </w:style>
  <w:style w:type="paragraph" w:styleId="SpanParagraph" w:customStyle="1">
    <w:name w:val="span Paragraph"/>
    <w:basedOn w:val="Normal"/>
    <w:qFormat/>
    <w:pPr/>
    <w:rPr>
      <w:position w:val="0"/>
      <w:sz w:val="24"/>
      <w:sz w:val="24"/>
      <w:szCs w:val="24"/>
      <w:vertAlign w:val="baseline"/>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customStyle="1" w:styleId="divdocumenttable">
    <w:name w:val="div_document_table"/>
    <w:basedOn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thub.com/swoec" TargetMode="External"/><Relationship Id="rId3" Type="http://schemas.openxmlformats.org/officeDocument/2006/relationships/hyperlink" Target="https://www.linkedin.com/in/alex-wang-63237b39/"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537</TotalTime>
  <Application>LibreOffice/6.0.6.2$Linux_X86_64 LibreOffice_project/00m0$Build-2</Application>
  <Pages>4</Pages>
  <Words>898</Words>
  <Characters>5089</Characters>
  <CharactersWithSpaces>6167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en-NZ</dc:language>
  <cp:lastModifiedBy/>
  <dcterms:modified xsi:type="dcterms:W3CDTF">2018-11-21T22:52:34Z</dcterms:modified>
  <cp:revision>376</cp:revision>
  <dc:subject/>
  <dc:title>Alex Wang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Wvz">
    <vt:lpwstr>Y1Kb/D7U37+DZljW84xDzARRVvUigZQwX1EsRR0vEust51L9qGEro38QJRZXZv11pxPSJU/cfd4DlTvXFgYyUUlwK8ma3YXepru4SwtiU3R94Xu/c0//kFkbOequcNyh0MkP58waOefNSrc0t/pVbaJZwVC3S2QKJt2id0dPIfdJ04xD6SeWyj5Ljhz45nbDYqEPOD1MjH0ad9AgEafdGr33VgIPoYOaSzFEff14NKVO8r/WX19Mr7S5f0Y7Hr9</vt:lpwstr>
  </property>
  <property fmtid="{D5CDD505-2E9C-101B-9397-08002B2CF9AE}" pid="3" name="0HXfq">
    <vt:lpwstr>32lr24zKhIh4Eij1S3nAlmHbed77uhYDk743A+geiHPSl2j31BwBRV7vF/oQBAsb3DM1QWXp05Ae4tt+HkJ8gxb50RlNJtP1R0njnYA4tB46B6VXD698ucX9X7+hJTfGYixh9YnR6iRUF0QpDlPHHnFSvIib2SS8RmGUWD71MaDdPREL+Dc2XE+qhJ7k/vdNeERtl4Ur008Lsp5u9sPT+vrlN7rNk4cdE/dD7FDAu1gB4e41dI+zCXHBWpadNMM</vt:lpwstr>
  </property>
  <property fmtid="{D5CDD505-2E9C-101B-9397-08002B2CF9AE}" pid="4" name="68k2+">
    <vt:lpwstr>cYkcVuQeh4U60JJ6yUvCb4ZgwQM8iQW1gUpVb7s+Hk/skHW+KljIZR6SqVxa8mNdqv2/vHb7O2Fa4tx5rpuRnOH+XmP5nTmOSPXDc8rs9A7Rh6sirFMx85DfziUksOAwDOJhlkdYPifxbGrUlP3z8CwI2IHBnwiThWrCTQhL1g2nJla8s+qlpu63PP3oN4TLyK2Wp/zDtFCKhZ1F6D132c8tf8I7zysx2cOqrK/1Bd9wTBPhzOq6uqrnNgNxwvn</vt:lpwstr>
  </property>
  <property fmtid="{D5CDD505-2E9C-101B-9397-08002B2CF9AE}" pid="5" name="80zmZ">
    <vt:lpwstr>Pf0qnmbTIen+7JtggD9HOUOqWRkQvm9EHXqPJVHp9oklgt1VGuYxfILcIVUwxkj/VdBqBKJbi6oVPxOX7THKqnwnSaCTd6aP2iIn65Q1oFPPa8Dhe6LO82H4AdHQV1/iX8dsl5oAt4foM5yUtQm/3LJHE3GEBvhMsckQkjzJRY45EKQzgh3OoaDjRhatAOE7qomL7WP+NYGQ17uDe2jCNhxlRpW4hM4YKBCW4pOBpb4M2HDVnr1FyfsaqNAmrBk</vt:lpwstr>
  </property>
  <property fmtid="{D5CDD505-2E9C-101B-9397-08002B2CF9AE}" pid="6" name="AmrBk">
    <vt:lpwstr>vAAcRb8FkVkVBtZe/9cDUhFHIrVwLUhPaURSNoGcvcQZFwX6M6wxYIrgIz1dg5aM4kaRCR6gSQmz0e8dwwqhSamqX63WBbuEHXrtDlJ6ZbS4mEIdg1q4SdskEnDUMN72gtKSvUZzQOPTDxLucTEWHZwkM4UNivBg4GvcbDxQ7/6HLO8HeX9kmVMvgl6aRedbQjQ97MCTTGeEIyT/REvgXKSqv2Mng5LGmR9JaLjdF3gQZ0ap/Dj0aJ6UuCy0FWB</vt:lpwstr>
  </property>
  <property fmtid="{D5CDD505-2E9C-101B-9397-08002B2CF9AE}" pid="7" name="Apn8E">
    <vt:lpwstr>zvJGhf1Rx8tGBblO8q6uDGRmBK3Ueom7+83bAhQXRgnEAoZ8i3qg2W+EcXYOu9r0st4a/WkV43Gyr9qNyGArfLGzi6gxIkxZMFi5hB6871G9VBWpIYoAKF/kISJQDWtCQl4qi5lcqJPMNRGuxOOvwWQ2GvD7mnIIUIn28QRF7ZxA73k9W3V+dakl076y7DuHZe11GSDsyNJpX2AxmKxL6s7dCQUWgOP52nu7OV/ph2IKyGztgMsAM82h28HVO0s</vt:lpwstr>
  </property>
  <property fmtid="{D5CDD505-2E9C-101B-9397-08002B2CF9AE}" pid="8" name="AppVersion">
    <vt:lpwstr>12.0000</vt:lpwstr>
  </property>
  <property fmtid="{D5CDD505-2E9C-101B-9397-08002B2CF9AE}" pid="9" name="BA/ZP">
    <vt:lpwstr>c7MGebRIbARZ2u2TAcz2w+AJ0f9416neLxWRXI5+yHK+SyJxDcMZ4VFeun2ldh2O694TuJcXt1uLpxTpZI87MF9f2r0cqQThmObYrvjhXEDs1wtZFs/vAQ2X/YAb0tC9fQLAy1PqQR+OyNngWw+/VI/adQyxmOS+n3EnDSLuVDUNIZWwevkqxT/OHvTgxnCOPxNZb6rpPoDQwX+hUySbEqTsfvw/r9ojoTKRH9xbu1856RCBDw6yg1G1Ccvomrr</vt:lpwstr>
  </property>
  <property fmtid="{D5CDD505-2E9C-101B-9397-08002B2CF9AE}" pid="10" name="DocSecurity">
    <vt:i4>0</vt:i4>
  </property>
  <property fmtid="{D5CDD505-2E9C-101B-9397-08002B2CF9AE}" pid="11" name="Fp6mc">
    <vt:lpwstr>EE0ITyUKkvAAdzDoOj+ISeq5h7Yyf49XN2QHHyd6EExSItxi7pKLJGXPvFM0Elau9IP72Ye+sgmDZEde20SvoClCeik4PxD1LxtG/dT2jTzjRxQPQgbQSgAzZrvCo2B199SWbSIM4mDDCZ7mKX9smTJciMfP4oTUdn1+N4na0bpagWv5qtVdc0LJ9/85xEU98adnTsH2Z19sDu5/j1xH3y0BsHOgnC8WeOQaQx3DJq1e3J3BfnlmNBBeCxfgFPQ</vt:lpwstr>
  </property>
  <property fmtid="{D5CDD505-2E9C-101B-9397-08002B2CF9AE}" pid="12" name="GpEEm">
    <vt:lpwstr>jW9epp3hbuUZth6y6ye+A91S4/SYAlT+da0PIPpIwTP8zr+1EBBawijkWSjI/BQ9G7SKZvXSzlxK7ogeHD07q54/XfA5JyrWyG0f5Vk7Z+Eo9EWFPsNQbRMmp9f2ulq4eLQnKiMe7K8N471jacW+8JLGT71NKoCR0vrF83YsvjBvUCk2oTUYEIQtkIzIH3w1nEazLWNBtmUtfmvm7C0uLlYvdpyRhKyS6yfaseZJblz5KaIeq2xC1BXYOk68k2+</vt:lpwstr>
  </property>
  <property fmtid="{D5CDD505-2E9C-101B-9397-08002B2CF9AE}" pid="13" name="HVO0s">
    <vt:lpwstr>T+vtjXQ55UShQ4ZW4+bOqVvhvAHhPnEfbtQb7LJIM+QLIYcdHqAz5qaT5YMtgyxOs/Jjm4IdCAZeU3fzi3oNoFKosqdqYr2Q5xfaKWUjHdILGEFBJCNa+aqaGHLvwWY2hl74n087xsI5lAyVmkS33i2yWM0SURPMGv4ZcDZ1DLdbwTO7wPiUDGZsZp2GstAucX+h67HKExXbwQVsRaexqE46L1Lnj4YxTKEtP49ay1kZcxCRlAL7OnIaKvBA/ZP</vt:lpwstr>
  </property>
  <property fmtid="{D5CDD505-2E9C-101B-9397-08002B2CF9AE}" pid="14" name="HyB1s">
    <vt:lpwstr>PZA/FFUP6LFVkA4+zw4EBv8rU+cDFEaUExeLX7m2okUXmJnbAYEYoc0W54SqwZFCq9/vKAuug29dqrYyw2jhnI2dJK8V86rzN3MC9Ad1EW1UwbSNYxT5wcKab8AQq/8SNeNbJ+o1Kv561N/5Dg9kttnN2sufG5L+G9521k9ScUp+ENqwmh0ycDovc5rAP3GCZXbtwta504q9lZN/rmH6W/KCVnUWPTP8wCOot4fcELEQNflEJ4MkjA5XZVJAYQi</vt:lpwstr>
  </property>
  <property fmtid="{D5CDD505-2E9C-101B-9397-08002B2CF9AE}" pid="15" name="HyperlinksChanged">
    <vt:bool>0</vt:bool>
  </property>
  <property fmtid="{D5CDD505-2E9C-101B-9397-08002B2CF9AE}" pid="16" name="JAYQi">
    <vt:lpwstr>r1Ofb1XtUbY7emxLiyo9M8UEdJBheOCE+wVRCK9CAlLn1hSPi3ZgQbo3vHh33Rp55h0kff6bcLD0AbqbZxNqgj59vsbFkph+wqe5uYg8+EkzmrC08aYpd0j7AKph+S+goY/GbfShdjpuyO9TgeM0P8wcTUttcffvsPm2elVd1SBwEl8jsxsEw+uAIZCLFR4M1FsqBGdBm4RZ1+5hCpRNaucTtHpGfWujd39i6wlgrKsIllemHBDrGtMPCkVZSeV</vt:lpwstr>
  </property>
  <property fmtid="{D5CDD505-2E9C-101B-9397-08002B2CF9AE}" pid="17" name="Jhd85">
    <vt:lpwstr>q682Xn0TSepDc1Ts+Rid2MC7vAl6CZXrgMFcBUDTccteDzuGYLNBTEsrn1RgmRT0dDJlxTZbQ9vBSDgIZCuxBY0ydqUWz0R5Hqa97N7DhCgQLNxBWiKv/CUShz7tKjxOiV8CdCjjIurBqdbE88w1ROqV0XbaQfMiNX9Cbew1JubtFm39XlnNB7Qgejygs6d8iNuSekPgie495DmD2qav/qBku02fczRYUVRdBPTqp0CDO3Ch0UbqQEE2tVfmiXc</vt:lpwstr>
  </property>
  <property fmtid="{D5CDD505-2E9C-101B-9397-08002B2CF9AE}" pid="18" name="LinksUpToDate">
    <vt:bool>0</vt:bool>
  </property>
  <property fmtid="{D5CDD505-2E9C-101B-9397-08002B2CF9AE}" pid="19" name="N42Yf">
    <vt:lpwstr>V3yhnnTedrTKeH7toGshxPeZfKZfV7Y8WcK/DlQA9dht1NZmqZOCkejQPwcBsqKQjxumFXigFGljcCnyivLTQ+7EUZp0/ZzIQPzujEylvg9OUwAjdXUKfEBQbe3exJfBOZb849Ww5ceX79Byjldy3jUountJZRIpMp3JbAo08NReOrWCXm9UkojsoVEC0wIABvSHthYe7eP+srA4xjHyS1LkTmhAFi/HE9vcShXHYmtriLKLjg1g+cV99BVgiFm</vt:lpwstr>
  </property>
  <property fmtid="{D5CDD505-2E9C-101B-9397-08002B2CF9AE}" pid="20" name="NBENd">
    <vt:lpwstr>viFyexr+RhD4mKIo70VhnnekDHtk3oeEEc4s5Gsd5lbF9iXeHRwb7PR4ZC2o+SywKlHPzKleKSKyaIS/qMpZHUhL9Y29NQmABWbfscQDLwzVmdwZMdZnWzXAktQaDQhz/+5DEIMqG96wHDMgabfXMZBPn8U+gtd5vdu/ZW+Nl78xvv2yLcRUhTvrGZPhe3m/i936jN5Dl26/J+uQ2PdUN/ogAtoS4XrUeoi9iNbnsHJZRpbkwvm6ay1vwwSyJQC</vt:lpwstr>
  </property>
  <property fmtid="{D5CDD505-2E9C-101B-9397-08002B2CF9AE}" pid="21" name="Nxwvn">
    <vt:lpwstr>LgyFPBJdS4u78EdJPzcy3EGnGkxXtf+AFRoeTUxWzlYCWORaW4r37Wlrc/qulXCHdwOw4KH9G41pXTgnuyiFKtTJCLuf0eJU74e1k+9yYOnccOUoOjPyjY1KKkLrU2+WFzktps9tcoPRkjj4KGKEZlOp4TEAH7Pt5jZyLaq8bRW7kXVPpW3bPMWWjNg/Su/1AbHN9fTK4Viba0/z1J5+18Lh60tO/2Hr9P9RSxip6O9VeRo/z7sGNxPKLykju1N</vt:lpwstr>
  </property>
  <property fmtid="{D5CDD505-2E9C-101B-9397-08002B2CF9AE}" pid="22" name="O4/lS">
    <vt:lpwstr>VnLOfJON+GMhCJUZjinis6O9Jo9x+gVMODfk1/MvlAMVy1JJktG7AATLikFP/pGJk4561Fb0AHArZ942GByO/So8yzLs/+UwEeFzPMhYjMVY1ycy6xIq8v2T5k8RV2qSv/gyX2glie4YFQUqMNMd7ijwJaq70OBPaIC/+6UJVnNfpX4Q89Byez63tMb/ymSyPj7NDIRZKjU4pwhL7naehOntENIdnvgi8GuxayjbxLZypiOOkKuW+lK0Fl0HXfq</vt:lpwstr>
  </property>
  <property fmtid="{D5CDD505-2E9C-101B-9397-08002B2CF9AE}" pid="23" name="ScaleCrop">
    <vt:bool>0</vt:bool>
  </property>
  <property fmtid="{D5CDD505-2E9C-101B-9397-08002B2CF9AE}" pid="24" name="ShareDoc">
    <vt:bool>0</vt:bool>
  </property>
  <property fmtid="{D5CDD505-2E9C-101B-9397-08002B2CF9AE}" pid="25" name="SyJQC">
    <vt:lpwstr>8iHHW5wuMHsnSGSes6wnXiH5sKAhcMLBmAkHYdnZchRccsB5zDgr9+XCnCgOV/5SDn81N/dm1BxvYve+YK7QA8Vj7y2/Ux7i/c7+areI6uySWc4MAH8vgiXn/7sgr8cvzxyQXdN5sYKpukuin8UybnpXgQA37kfijEx3w3+icL6ZWFfGXK9hKd/gBDl1Nq3+n/rF+CRvQe97xKr+s0UpFaQA/IW7AAVoK4jS0jV9idDVsqwjm0169vbiZwwfVNk</vt:lpwstr>
  </property>
  <property fmtid="{D5CDD505-2E9C-101B-9397-08002B2CF9AE}" pid="26" name="TxpHL">
    <vt:lpwstr>4nwjo8wkWc1IQ0Kc7zHyOg0e713TynC53MaeKmI2O2/dqCN5wnzffJrXc+OHJYraIz62FgAV+yJiK0TscY5s8fHX/2YFYHR/FuytHAhIDKNJZHOwKSZ6VtWtYzE7bwUhfA0CywQi3DuiayG+CQu0YZjYF772duhXJpbexXf/sASTrLR0eFwzE2YDjX3eOBFTGhgFNrKvi+PVLvpQeJWYitBiQRpr+LxQGsShMNRBb17fL02qY7fGflycKAqNc8w</vt:lpwstr>
  </property>
  <property fmtid="{D5CDD505-2E9C-101B-9397-08002B2CF9AE}" pid="27" name="VZSeV">
    <vt:lpwstr>+c5+eyeS8NjkarTBcl6st1g28OGyKdMyKEGpTyZS8h0zVLXBEpkLAPSv6i8cpimdwzvL8yEk0ivAq6JJaK2jmOo6GIeAC9aFxusJddfJDPqOhWdGQ9ipMdJNFKsHnBWvdsoWEKkjgompErhc7AkEgw7QGWOEsmeOmQs0YPaedAo4/gl7fycwzJSx4I6OAW6vB9pDbeIf6WqewB7P+3+OJpkDVhjBXD0VTBtyIeDbB3LQGdkeKgvwWB0m8Q+pWvz</vt:lpwstr>
  </property>
  <property fmtid="{D5CDD505-2E9C-101B-9397-08002B2CF9AE}" pid="28" name="VgiFm">
    <vt:lpwstr>wXbvedyIdOdDMpNGs7f/KGLEkV3+4Fvxx5rcWNogzZUX88Ye/F4dq1wWWwsa4OJyU+civ+Tg4dwj/nfdZLzExj9Vf8EUQTLyDRe4D2BmMjciYzR4wUFN06alJZiXp8iHeVYIzAqkSZ67LTdvqZLqHSwKbQE8t2FjqhFIr7opR9HEL4yLGGn5P+wrkY9ar/8VRbXPg+2uWSzT8IJSQWlpXRMiZFl3FnbNY/9wX7Q/VgatGz6t4VQ0qk/amUtBdvJ</vt:lpwstr>
  </property>
  <property fmtid="{D5CDD505-2E9C-101B-9397-08002B2CF9AE}" pid="29" name="XlIfO">
    <vt:lpwstr>0j4cxNRButmYtuO4nCa2xpDBNWHzaBEmwYhepKpBZ2FPE1vhWeWWNHSGdfGH7e8Ig3n6NwHNKZ5H9XAIn6qcOI+k4xF/gMIGjbvtHNr/wgAO76rpvKxdf6he/1jKfj4hH9DLWSDdJq57NelccVY1iaFancMzy7uLVGgwGk+JV7jQ0UqdwP+aW0O9xxQDkClCwt1EuMDG4tIMSgvrO7QvVSfGLDRCirPjylIUzjFdHhv/WHkj4tvMujhzaaFp6mc</vt:lpwstr>
  </property>
  <property fmtid="{D5CDD505-2E9C-101B-9397-08002B2CF9AE}" pid="30" name="Y7Hr9">
    <vt:lpwstr>BibQkRVvpRA0D7fNB0FxnZEqeAhJcbdFoWb8GVmcFROfX5V7zp47zSyMHJSHP30heB3oT8c/BrTLtikdZ7REaW2i4OxBf5yLagNAGi8Q6Opwf1KDYI3UG9GJ1gb9701pOufFwXyWdim3rRST1c8L8giXPquxlVTblMCVO1dtv1YxPSNItWONyemA+g2qZWB93i2if9DPjJqU2seW7hYQP8iZHxsHtRBy0aSuLpKmDn5x8CZbzou2x+uNsSTxpHL</vt:lpwstr>
  </property>
  <property fmtid="{D5CDD505-2E9C-101B-9397-08002B2CF9AE}" pid="31" name="YdQ6A">
    <vt:lpwstr>Oxn5UIytgZRSicc84YEkXvIHwJEN3S1Y9vgtrFhJE+hKvw0Ps6qaeRpr6USVBCTb+VzKYND/rgOixH1Zz07Aj4nkVqT0uefYYvsBX9Edn2fXXjYRZ2eUXMUwtGoMLN3BVTPzYjN+FDAwbp4CxQj22M5ACeS+Y7DcxTHm3nyEGaRwlf1CAyJU9/zGZ3icco+m4KGC4ytFD0FYGr/v+n0X7lwmOxvtyJZA2USwmeTAr2FYGGOIIQYt/dTHZ6nIqXa</vt:lpwstr>
  </property>
  <property fmtid="{D5CDD505-2E9C-101B-9397-08002B2CF9AE}" pid="32" name="adNMM">
    <vt:lpwstr>Vpy5qsuAbGLlVift7yQX1bSkUIoUzygWTD9weqUCTlIOKk74d02PDIl7IGJ9vT8OdNwXA+c3PHVrh8qRIal89xsyiEiPxQ7xxmJMKw0t+nq3eUIQwFo6nVA7peAVAVfi1wgJTYUG2mWak2+YirC1GeNUG+T/lo2GuU+7b25wBEVq8/vE5YPc9AvxpElEmm4Dd9PML0pVD9wJqg9lW+p2DQ2H6y01cRTyYCeK2YTNjpFLP8qOu/ip2cWGP9wx0ph</vt:lpwstr>
  </property>
  <property fmtid="{D5CDD505-2E9C-101B-9397-08002B2CF9AE}" pid="33" name="af5GM">
    <vt:lpwstr>EcvpFI8tup6YPQJUJre5KB2nWVS2OsIXibsvv3HVIj6ZAXwgBNufoAEsXX3VxPh9TqXp0Q6viYic9Wf7tAX33ccm3vIlVeqVcIYLv3HPiLmlHKCS5PVNsK5gGhmn9dnwgQPXnc/ifmIpuLjothytwGGaaMc/UQ4O5toXpY2eEysyB8QLPTNd/c1GoGPJHZfOfl5b9nCEwFKqKobfMigr3elQQAmJYG1HAWQtkZRDaGOXdNHV8XF9iCWCHUNBENd</vt:lpwstr>
  </property>
  <property fmtid="{D5CDD505-2E9C-101B-9397-08002B2CF9AE}" pid="34" name="dZfGe">
    <vt:lpwstr>fY8bIrLzJZ4LuKlj+lgQy+BgG7E1zENvb6/kf/nlg5QrNMpQfaAsGHQiYgQHrLUqfF4so0E7hiT4Y8S88/K3EIVBIhlDVl6By/Navkw90TPdUI0DBPJentulOW56Sr4kNInyZki7PKg7NQc8cETmzYe/MCeib9+DR5kCErEWLIAh8Onhm1uoMZdP5ZZOAS5ar29QDlCGFPqQQv1l56dStrOs3mRkvOeTSe4QyhbCDqyhn2G/ejjFa6p+h6dh11I</vt:lpwstr>
  </property>
  <property fmtid="{D5CDD505-2E9C-101B-9397-08002B2CF9AE}" pid="35" name="dh11I">
    <vt:lpwstr>uRAgYzvAaQLlsw6X6kHkkO1rc8Tu8fEpF9WMwoAREJgrCY97pKzKrw4duLwTkToJQwQpPJOaA2S46XCwjAKqEQa6irlQIpgNVZL/0fZBBBmXSdE0cSgajd+sBIpv2PXHZCMIRB7XSjOQSMmXWb1pNPhceMmhVopD2zX6VP1IeFA1c0L6JWvLO05jAXdmnNMDg1G8RO/DveTANudn1r3xNmsN9FxxjW2a5sTkzjukdMl3w4cjegEus9F0Xc80zmZ</vt:lpwstr>
  </property>
  <property fmtid="{D5CDD505-2E9C-101B-9397-08002B2CF9AE}" pid="36" name="dk5yG">
    <vt:lpwstr>8MpUGdVD86fGaRMtouO1cutG+bYy57iJzTBOmvfZPrA84ptcpyjBaL3qKEnBFCMhMYP0Umr8EMmS1L1XifTox4IGyX6Yj2mZvx9HYjjY855UTqE96Pts3JEtZDNAvUDiohVnkBQfjaLovHvDQUHNic/k7NzhXgmHeKe2xMDhQtDhp+QSdHca41+BgThK4PcpgIWR0aEeiOHiJwehNhMdVsQD/EFp2w9HOx6W3tf3xp6so9dLGQa2JAr8sKoICa2</vt:lpwstr>
  </property>
  <property fmtid="{D5CDD505-2E9C-101B-9397-08002B2CF9AE}" pid="37" name="fgFPQ">
    <vt:lpwstr>e4QGXun8wWd/NDzAGa5UcL/s4uZ3p5m+3PrgOmYVg0Erl1cz7LfnChuc0cVW9FwIh3GRrPy/+h39tc5jC6ELxIKptBh8wqDuB1mGzvif3FI4q3J6BWSky8DzGS42ZkDaocZgN6W/O+z8wC9rTN5KXc//33P5d7ZJf4KQAA</vt:lpwstr>
  </property>
  <property fmtid="{D5CDD505-2E9C-101B-9397-08002B2CF9AE}" pid="38" name="fmiXc">
    <vt:lpwstr>4fCE/zrh/eHT0ztfi9DQUkaC0/5yT8xcmLneuT6P3/RHzz4SuqYe2vLkIVokgiFPHPY66r/TuU99tJ9rTfpj3TLIUEsLaZisIyPklewESMye4V7JetveIU4YO47h/JGOPAtMTcJQdBwtSWI/dlSwa82n5O9lzPX4dSfTOp8UW0Na5TdcOOwwaInhO0VbzF1qeXkgVV5j+LaHAvS3PaA/xsJcpCH617V3ggM7QtP/vgJqrfw9sUWRM8GA9XO4/lS</vt:lpwstr>
  </property>
  <property fmtid="{D5CDD505-2E9C-101B-9397-08002B2CF9AE}" pid="39" name="kGRf+">
    <vt:lpwstr>06le4XtRZqL/aTUZfC0Ag4edwnn79EyZpw77ElIbE+Ix5fEebPCT8a6Rf6Sw2Sl4qqsV4VWrTCb7t9eQRDK5Y880bPcl1P0Sj8JgRBta3AuRz0yV3883vgUs8cmajuFKddmkTBhV0L6Ax8YmpJeetCDFkUKZ3wpcVu+IzpWO9tcBsHMDWbynDxXiyE6eWiJFUKPsQeDfa7Pk8hxP+SiPGq9FLM1iScIqLexauIANRg4x7nD4WxsCf4a4tFXlIfO</vt:lpwstr>
  </property>
  <property fmtid="{D5CDD505-2E9C-101B-9397-08002B2CF9AE}" pid="40" name="kju1N">
    <vt:lpwstr>1UPo45jB4nH2emIu9/G8jdtJscfhvymOsBqEBJTo+UWRGCce7fLFReAcPax6heFEP+VAuf8fdo5qYVJfIrQrqPWCRHjDxjSYD5GFqzTlYFf3Wtt5aJ0wS3ar+Du3l2yXLM+vRlEUEj/msgDjKC60S5WWMZknzB9i4DR/EP4yOP56z9UaiqDxYVdgeZZocst2JogVj38L87INP3F1lP3acCnSqIzSfP967QHAFB7IRlXtRSh2AMQNsByhzwN42Yf</vt:lpwstr>
  </property>
  <property fmtid="{D5CDD505-2E9C-101B-9397-08002B2CF9AE}" pid="41" name="nIqXa">
    <vt:lpwstr>V6PDsHkBCNltqX5JohFC8bVNv394JTBZSsJT0SNPvUVioKrsxMuCGb1NKwhrT8dmXgV6bnwn6Bhj/DMRZV97DmEyNslX/p5p9/PcrqajxjmjpHm+691bZ98cmKLZ8NdWq6cqLfkhHkpNMyrB+lL7wby2bLXtPYEwPF1idcBK/8+ysEur+7B4bKd8BFqDCjbRQvWBx7InRO83fYNOGDBRwYSvzP2R5PQjrEhA9ECKWcmBr/C/XuZ9crz1qQkGRf+</vt:lpwstr>
  </property>
  <property fmtid="{D5CDD505-2E9C-101B-9397-08002B2CF9AE}" pid="42" name="oICa2">
    <vt:lpwstr>8djp9VVsctXVaPnoJ7z7kouJ3TGxlpXMDEStcYMQCmI8Odh7OBTyWx/nT5VlGPYTexGx7itzu2jqsrCXhymZ/Ezyt7cvex2oGVia3LEWR+zmixIesrVz22dNos2QftadMbwgxZ+8ycFDeGK9cE5VRY4/pxDbXD+8wTshyYjAg7HqALGDmnSs/LXgv5qw3/wIz1Vcq6I3huv/KoYi26UbOxy1lNKR7ftivrqpZrgVOduW0z2nf/pYM1SdOCsaha9</vt:lpwstr>
  </property>
  <property fmtid="{D5CDD505-2E9C-101B-9397-08002B2CF9AE}" pid="43" name="qNc8w">
    <vt:lpwstr>tz7Zo95pNT87XRghU9RSzNcim0f5SjGOd0FxeaPKFH+b+YU/9UiyYul+I+6+IUKkUDOUl3WhMWFsTTO8c6vPdzxCeXGJGz6AaVlBnkHNSaVR43KTL7WJjgUId1ia6vX81i2s1gYg6CDpYxIOPErG3EKZvTKo4IhKRQJId6Ocn+gSeIqGG/3e3dstT+FqyjNMekAHhsVYrQJvVGnboVmC9B08934Y9VvSY+D69HSvVlNybQchHW51hKteQmApn8E</vt:lpwstr>
  </property>
  <property fmtid="{D5CDD505-2E9C-101B-9397-08002B2CF9AE}" pid="44" name="saha9">
    <vt:lpwstr>WuoHw1HBO2FzoT14OgS83qC8WgZERrMHdk+qzHlidHi2mDu6It9i8FFVzd05AgqYWCIw/kIAxMyWCZtVEfHtoS/j3/vacdS0255NXI+wyKcidX1ShGlnZ+4NrfA1sm0Pcph5cvabI+XCpDUyeVVEoJRrsL6ehlwKdUEthZ1wFPz3IH4CE1K1hsxVl5kdYU8jCBOxBpCrJtQqgASvCAphtrRCjzfJ2z/fE+/gCNqpmJseyRyrvgKlMHWXyWdZfGe</vt:lpwstr>
  </property>
  <property fmtid="{D5CDD505-2E9C-101B-9397-08002B2CF9AE}" pid="45" name="tBdvJ">
    <vt:lpwstr>kHZcx0af9Qtl0xV7n/Xb+Fnz0hD1jp6ZdGZGhafNxsnf4wWV2tQlH+dlXEsjDlNoAafz5qut0RtUMmwKbsr4i30gckAoegSNgjhmdPVAe1nE1yLsWXwhY+/7k0PItctx0wMmwtn0T44YLHjkazSMCRdJoTC2KBXIgIm0YdxjEXbYwx1ynB1OjSS7PfhRdfH4lOFk407v/5Jv/Mry6Ma+VaBez/+YkYbvjUG5PO0wd8fG1JA4/+J9nPtBImJhd85</vt:lpwstr>
  </property>
  <property fmtid="{D5CDD505-2E9C-101B-9397-08002B2CF9AE}" pid="46" name="vomrr">
    <vt:lpwstr>WwzuBwg7BuN/M3qKZAD/05+6gX9D2RGxzgsC7cadxCK0TihgdeGfjQ9iba9lvJhFhuSufKimoOkWahiDChIo+YjQTeKKvigbQ1ACu0ViFsZ/A/23EL9nXPq11ff/sHRbiNX2ugsfA2Vct+/GEAhPhHl7KxTsAU4Rnxyq4GlCCkj3jlhTdwU3mTOHMWAuqi8WvuTNiDef7VN07L5+N4F/wVo/7s3Fkh6+fpBogZkYSyBagzUeah6Qtj+5tBGpEEm</vt:lpwstr>
  </property>
  <property fmtid="{D5CDD505-2E9C-101B-9397-08002B2CF9AE}" pid="47" name="wfVNk">
    <vt:lpwstr>zU/zkI0zsbJpTg4W+xD05x/b4mnENHP1Y6pjrNvl4gpSvIOWqouEf6vhagxQaLqJCGyKRC6PH4TfF9NoslDCJk1SwmGuE108khcUMyc10yICuZdYRQwMom9kVxx+7jsj5ifMl3II62oqzqJ2xVrD9r6a0/+poACys4YenoiBEiCEycJbFw0L5Mk1fNqfhHa8Ox8W2nfJm7jJ928QTthZqMIsFBQVfTUc6RphpKcoOoX1pjjXgttlI25WnGYdQ6A</vt:lpwstr>
  </property>
  <property fmtid="{D5CDD505-2E9C-101B-9397-08002B2CF9AE}" pid="48" name="wx0ph">
    <vt:lpwstr>B2YNuJB6oSt1oR5q2bwBCdZ24wCVrbKI8zt+EGUqNYpwWAsC1yOovZjI56VCTh4jhSapbgzpxr68W36qVcQPL+HDmETPzfVJyEy0S7536ho5aHtkYmInfPBboSuTY9bUYfS7AvH3oM6cVhJ8QfXjqg2ge2yUTjaisPELym24gd/VlFRUkLZEjBZgul8O59/fQDatJB1u+cy/X/KOINSSaXuB/Z5qZlN9oyLvNQJm0apD8d+0rGbfzp/Syuaf5GM</vt:lpwstr>
  </property>
  <property fmtid="{D5CDD505-2E9C-101B-9397-08002B2CF9AE}" pid="49" name="x1ye=">
    <vt:lpwstr>+CkAAB+LCAAAAAAABAAVmrWy61gABD9IgZiCDcTMrEzMaPHX732pqlwl2Wdmum2LjECKKMkRMARhKE9SGEsyJMaw8N8llqUAErNJ2Krhu+VmxidmGHu+3DS7XwL/wjXpkphi8AmK4miNsWmKQR5WqmZp6h/Cf5dJ1Qz1o4OqHaMfN0VNnDVBEueUpBLz+21AaZqbfReOGt2foMK3JjMVrOKb5JRhDmN4YO964wpoWxUUd7sYiTZ+tkQAsjdk5yG</vt:lpwstr>
  </property>
  <property fmtid="{D5CDD505-2E9C-101B-9397-08002B2CF9AE}" pid="50" name="y0FWB">
    <vt:lpwstr>KgP69cFI/G40P6H4VSw5IzWi6CrEeeJSHss6chGEGb+TOxOYdYO2bmkYRxqt6L55tTKAmV8nfJJp3sWly/yegSArsfJ1DryF/uCQAz5TolTdMGJdFLpnte+b9G6qn2t5NZLxdDTt8aB3NJS8DMsp9LukCKoLOsm+oscVMX8K9gPeG/dNAyqpyu4rBivO4PV8UbdWwl3k/X0tZCinG7GX+paBfWthH4dDRBGaCKUkLOTyxRHn9j3DPqt6OpHyB1s</vt:lpwstr>
  </property>
</Properties>
</file>